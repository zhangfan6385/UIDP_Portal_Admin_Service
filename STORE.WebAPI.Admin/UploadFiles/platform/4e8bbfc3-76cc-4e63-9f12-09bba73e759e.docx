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276" w:rsidRPr="008B763E" w:rsidRDefault="00365276" w:rsidP="00365276">
      <w:pPr>
        <w:rPr>
          <w:rFonts w:ascii="宋体" w:hAnsi="宋体" w:cs="宋体"/>
        </w:rPr>
      </w:pPr>
      <w:r>
        <w:rPr>
          <w:rFonts w:hint="eastAsia"/>
        </w:rPr>
        <w:t xml:space="preserve"> </w:t>
      </w:r>
      <w:r>
        <w:rPr>
          <w:rFonts w:ascii="宋体" w:hAnsi="宋体" w:cs="宋体"/>
          <w:noProof/>
        </w:rPr>
        <w:drawing>
          <wp:inline distT="0" distB="0" distL="0" distR="0" wp14:anchorId="43E4F3B7" wp14:editId="416694E3">
            <wp:extent cx="723014" cy="723014"/>
            <wp:effectExtent l="0" t="0" r="1270" b="1270"/>
            <wp:docPr id="480" name="图片 480" descr="C:\Users\Administrator\AppData\Roaming\Tencent\Users\110424898\QQ\WinTemp\RichOle\G5GJO%_J79QNTDE32{QNV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10424898\QQ\WinTemp\RichOle\G5GJO%_J79QNTDE32{QNVY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157" cy="723157"/>
                    </a:xfrm>
                    <a:prstGeom prst="rect">
                      <a:avLst/>
                    </a:prstGeom>
                    <a:noFill/>
                    <a:ln>
                      <a:noFill/>
                    </a:ln>
                  </pic:spPr>
                </pic:pic>
              </a:graphicData>
            </a:graphic>
          </wp:inline>
        </w:drawing>
      </w:r>
      <w:r w:rsidR="00AB34F5">
        <w:rPr>
          <w:rFonts w:hint="eastAsia"/>
          <w:noProof/>
        </w:rPr>
        <w:drawing>
          <wp:inline distT="0" distB="0" distL="0" distR="0">
            <wp:extent cx="1170873" cy="72360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中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0873" cy="723600"/>
                    </a:xfrm>
                    <a:prstGeom prst="rect">
                      <a:avLst/>
                    </a:prstGeom>
                  </pic:spPr>
                </pic:pic>
              </a:graphicData>
            </a:graphic>
          </wp:inline>
        </w:drawing>
      </w:r>
      <w:r>
        <w:rPr>
          <w:rFonts w:hint="eastAsia"/>
        </w:rPr>
        <w:t xml:space="preserve">                                               </w:t>
      </w:r>
      <w:r w:rsidR="00893F4F">
        <w:rPr>
          <w:rFonts w:hint="eastAsia"/>
        </w:rPr>
        <w:t xml:space="preserve">  </w:t>
      </w:r>
    </w:p>
    <w:p w:rsidR="00365276" w:rsidRPr="008F00D6" w:rsidRDefault="00365276" w:rsidP="00365276">
      <w:pPr>
        <w:rPr>
          <w:rFonts w:ascii="宋体" w:hAnsi="宋体" w:cs="宋体"/>
        </w:rPr>
      </w:pPr>
    </w:p>
    <w:p w:rsidR="00365276" w:rsidRDefault="00365276" w:rsidP="00365276">
      <w:pPr>
        <w:rPr>
          <w:rFonts w:ascii="宋体" w:hAnsi="宋体" w:cs="宋体"/>
        </w:rPr>
      </w:pPr>
      <w:r>
        <w:rPr>
          <w:rFonts w:ascii="黑体" w:eastAsia="黑体" w:hAnsi="黑体" w:hint="eastAsia"/>
          <w:sz w:val="44"/>
          <w:szCs w:val="44"/>
        </w:rPr>
        <w:t xml:space="preserve">                  </w:t>
      </w:r>
      <w:r>
        <w:rPr>
          <w:rFonts w:ascii="宋体" w:hAnsi="宋体" w:cs="宋体" w:hint="eastAsia"/>
        </w:rPr>
        <w:t xml:space="preserve">                           </w:t>
      </w:r>
    </w:p>
    <w:p w:rsidR="00365276" w:rsidRDefault="00365276" w:rsidP="00365276">
      <w:pPr>
        <w:rPr>
          <w:rFonts w:ascii="宋体" w:hAnsi="宋体" w:cs="宋体"/>
        </w:rPr>
      </w:pPr>
    </w:p>
    <w:p w:rsidR="0088193E" w:rsidRDefault="0088193E" w:rsidP="00365276">
      <w:pPr>
        <w:rPr>
          <w:rFonts w:ascii="宋体" w:hAnsi="宋体" w:cs="宋体"/>
        </w:rPr>
      </w:pPr>
    </w:p>
    <w:p w:rsidR="00365276" w:rsidRPr="0088193E" w:rsidRDefault="00DC4D0E" w:rsidP="00B20B12">
      <w:pPr>
        <w:widowControl/>
        <w:tabs>
          <w:tab w:val="left" w:pos="500"/>
        </w:tabs>
        <w:jc w:val="center"/>
        <w:rPr>
          <w:rFonts w:ascii="宋体" w:hAnsi="宋体"/>
          <w:b/>
          <w:bCs/>
          <w:sz w:val="36"/>
          <w:szCs w:val="44"/>
          <w:u w:val="single"/>
        </w:rPr>
      </w:pPr>
      <w:r>
        <w:rPr>
          <w:rFonts w:ascii="宋体" w:hAnsi="宋体" w:hint="eastAsia"/>
          <w:b/>
          <w:bCs/>
          <w:sz w:val="36"/>
          <w:szCs w:val="44"/>
          <w:u w:val="single"/>
        </w:rPr>
        <w:t>软件工厂资源库建设服务项目</w:t>
      </w:r>
    </w:p>
    <w:p w:rsidR="00B20B12" w:rsidRPr="0088193E" w:rsidRDefault="00B20B12" w:rsidP="0088193E">
      <w:pPr>
        <w:tabs>
          <w:tab w:val="left" w:pos="500"/>
        </w:tabs>
        <w:jc w:val="center"/>
        <w:rPr>
          <w:b/>
          <w:color w:val="000000"/>
          <w:sz w:val="48"/>
          <w:szCs w:val="48"/>
        </w:rPr>
      </w:pPr>
    </w:p>
    <w:p w:rsidR="0088193E" w:rsidRPr="0088193E" w:rsidRDefault="0088193E" w:rsidP="0088193E">
      <w:pPr>
        <w:tabs>
          <w:tab w:val="left" w:pos="500"/>
        </w:tabs>
        <w:jc w:val="center"/>
        <w:rPr>
          <w:b/>
          <w:color w:val="000000"/>
          <w:sz w:val="48"/>
          <w:szCs w:val="48"/>
        </w:rPr>
      </w:pPr>
    </w:p>
    <w:p w:rsidR="0088193E" w:rsidRDefault="0088193E" w:rsidP="0088193E">
      <w:pPr>
        <w:spacing w:after="400"/>
        <w:jc w:val="center"/>
        <w:rPr>
          <w:b/>
          <w:color w:val="000000"/>
          <w:sz w:val="84"/>
          <w:szCs w:val="84"/>
        </w:rPr>
      </w:pPr>
      <w:r>
        <w:rPr>
          <w:rFonts w:hint="eastAsia"/>
          <w:b/>
          <w:color w:val="000000"/>
          <w:sz w:val="84"/>
          <w:szCs w:val="84"/>
        </w:rPr>
        <w:t>投</w:t>
      </w:r>
      <w:r>
        <w:rPr>
          <w:rFonts w:hint="eastAsia"/>
          <w:b/>
          <w:color w:val="000000"/>
          <w:sz w:val="84"/>
          <w:szCs w:val="84"/>
        </w:rPr>
        <w:t xml:space="preserve">  </w:t>
      </w:r>
      <w:r>
        <w:rPr>
          <w:rFonts w:hint="eastAsia"/>
          <w:b/>
          <w:color w:val="000000"/>
          <w:sz w:val="84"/>
          <w:szCs w:val="84"/>
        </w:rPr>
        <w:t>标</w:t>
      </w:r>
      <w:r>
        <w:rPr>
          <w:rFonts w:hint="eastAsia"/>
          <w:b/>
          <w:color w:val="000000"/>
          <w:sz w:val="84"/>
          <w:szCs w:val="84"/>
        </w:rPr>
        <w:t xml:space="preserve">  </w:t>
      </w:r>
      <w:r>
        <w:rPr>
          <w:rFonts w:hint="eastAsia"/>
          <w:b/>
          <w:color w:val="000000"/>
          <w:sz w:val="84"/>
          <w:szCs w:val="84"/>
        </w:rPr>
        <w:t>文</w:t>
      </w:r>
      <w:r>
        <w:rPr>
          <w:rFonts w:hint="eastAsia"/>
          <w:b/>
          <w:color w:val="000000"/>
          <w:sz w:val="84"/>
          <w:szCs w:val="84"/>
        </w:rPr>
        <w:t xml:space="preserve">  </w:t>
      </w:r>
      <w:r>
        <w:rPr>
          <w:rFonts w:hint="eastAsia"/>
          <w:b/>
          <w:color w:val="000000"/>
          <w:sz w:val="84"/>
          <w:szCs w:val="84"/>
        </w:rPr>
        <w:t>件</w:t>
      </w:r>
    </w:p>
    <w:p w:rsidR="0088193E" w:rsidRDefault="0088193E" w:rsidP="0088193E">
      <w:pPr>
        <w:jc w:val="center"/>
        <w:rPr>
          <w:rFonts w:eastAsia="黑体"/>
          <w:sz w:val="44"/>
          <w:szCs w:val="44"/>
        </w:rPr>
      </w:pPr>
      <w:r>
        <w:rPr>
          <w:rFonts w:eastAsia="黑体" w:hint="eastAsia"/>
          <w:sz w:val="44"/>
          <w:szCs w:val="44"/>
        </w:rPr>
        <w:t>（</w:t>
      </w:r>
      <w:bookmarkStart w:id="0" w:name="_GoBack"/>
      <w:bookmarkEnd w:id="0"/>
      <w:r>
        <w:rPr>
          <w:rFonts w:eastAsia="黑体" w:hint="eastAsia"/>
          <w:sz w:val="44"/>
          <w:szCs w:val="44"/>
        </w:rPr>
        <w:t>技术文件）</w:t>
      </w:r>
    </w:p>
    <w:p w:rsidR="00365276" w:rsidRPr="004D0DBE" w:rsidRDefault="00365276" w:rsidP="00EF52AF">
      <w:pPr>
        <w:jc w:val="center"/>
        <w:rPr>
          <w:rFonts w:ascii="黑体" w:eastAsia="黑体"/>
          <w:sz w:val="32"/>
          <w:szCs w:val="32"/>
        </w:rPr>
      </w:pPr>
    </w:p>
    <w:p w:rsidR="004D0DBE" w:rsidRPr="00C3782B" w:rsidRDefault="004D0DBE" w:rsidP="00365276">
      <w:pPr>
        <w:jc w:val="center"/>
        <w:rPr>
          <w:rFonts w:ascii="黑体" w:eastAsia="黑体"/>
          <w:sz w:val="32"/>
          <w:szCs w:val="32"/>
        </w:rPr>
      </w:pPr>
    </w:p>
    <w:p w:rsidR="00EF52AF" w:rsidRPr="004D0DBE" w:rsidRDefault="00EF52AF" w:rsidP="00365276">
      <w:pPr>
        <w:jc w:val="center"/>
        <w:rPr>
          <w:rFonts w:ascii="黑体" w:eastAsia="黑体"/>
          <w:sz w:val="32"/>
          <w:szCs w:val="32"/>
        </w:rPr>
      </w:pPr>
    </w:p>
    <w:p w:rsidR="004D0DBE" w:rsidRDefault="004D0DBE" w:rsidP="004D0DBE">
      <w:pPr>
        <w:jc w:val="center"/>
        <w:rPr>
          <w:rFonts w:ascii="黑体" w:eastAsia="黑体"/>
          <w:sz w:val="30"/>
          <w:szCs w:val="30"/>
        </w:rPr>
      </w:pPr>
      <w:r>
        <w:rPr>
          <w:rFonts w:ascii="黑体" w:eastAsia="黑体" w:hint="eastAsia"/>
          <w:sz w:val="30"/>
          <w:szCs w:val="30"/>
        </w:rPr>
        <w:t>投标人：</w:t>
      </w:r>
      <w:r>
        <w:rPr>
          <w:rFonts w:ascii="黑体" w:eastAsia="黑体" w:hint="eastAsia"/>
          <w:sz w:val="30"/>
          <w:szCs w:val="30"/>
          <w:u w:val="single"/>
        </w:rPr>
        <w:t xml:space="preserve"> 创智信息技术（天津）有限公司 </w:t>
      </w:r>
      <w:r>
        <w:rPr>
          <w:rFonts w:ascii="黑体" w:eastAsia="黑体" w:hint="eastAsia"/>
          <w:sz w:val="30"/>
          <w:szCs w:val="30"/>
        </w:rPr>
        <w:t>（盖单位章）</w:t>
      </w:r>
    </w:p>
    <w:p w:rsidR="004D0DBE" w:rsidRDefault="004D0DBE" w:rsidP="004D0DBE">
      <w:pPr>
        <w:jc w:val="center"/>
        <w:rPr>
          <w:rFonts w:ascii="黑体" w:eastAsia="黑体"/>
          <w:sz w:val="30"/>
          <w:szCs w:val="30"/>
        </w:rPr>
      </w:pPr>
    </w:p>
    <w:p w:rsidR="004D0DBE" w:rsidRDefault="004D0DBE" w:rsidP="004D0DBE">
      <w:pPr>
        <w:jc w:val="center"/>
        <w:rPr>
          <w:rFonts w:ascii="黑体" w:eastAsia="黑体"/>
          <w:sz w:val="30"/>
          <w:szCs w:val="30"/>
        </w:rPr>
      </w:pPr>
      <w:r>
        <w:rPr>
          <w:rFonts w:ascii="黑体" w:eastAsia="黑体" w:hint="eastAsia"/>
          <w:sz w:val="30"/>
          <w:szCs w:val="30"/>
        </w:rPr>
        <w:t>法定代表人或其委托代理人：</w:t>
      </w:r>
      <w:r>
        <w:rPr>
          <w:rFonts w:ascii="黑体" w:eastAsia="黑体" w:hint="eastAsia"/>
          <w:sz w:val="30"/>
          <w:szCs w:val="30"/>
          <w:u w:val="single"/>
        </w:rPr>
        <w:t xml:space="preserve">                 </w:t>
      </w:r>
      <w:r>
        <w:rPr>
          <w:rFonts w:ascii="黑体" w:eastAsia="黑体" w:hint="eastAsia"/>
          <w:sz w:val="30"/>
          <w:szCs w:val="30"/>
        </w:rPr>
        <w:t>（签字）</w:t>
      </w:r>
    </w:p>
    <w:p w:rsidR="004D0DBE" w:rsidRDefault="004D0DBE" w:rsidP="004D0DBE">
      <w:pPr>
        <w:jc w:val="center"/>
        <w:rPr>
          <w:rFonts w:ascii="黑体" w:eastAsia="黑体"/>
          <w:sz w:val="28"/>
          <w:szCs w:val="28"/>
        </w:rPr>
      </w:pPr>
    </w:p>
    <w:p w:rsidR="004D0DBE" w:rsidRDefault="004D0DBE" w:rsidP="004D0DBE">
      <w:pPr>
        <w:jc w:val="center"/>
        <w:rPr>
          <w:rFonts w:ascii="黑体" w:eastAsia="黑体" w:hAnsi="宋体"/>
          <w:sz w:val="28"/>
          <w:szCs w:val="28"/>
        </w:rPr>
      </w:pPr>
      <w:r>
        <w:rPr>
          <w:rFonts w:ascii="黑体" w:eastAsia="黑体" w:hint="eastAsia"/>
          <w:sz w:val="28"/>
          <w:szCs w:val="28"/>
          <w:u w:val="single"/>
        </w:rPr>
        <w:t xml:space="preserve">  </w:t>
      </w:r>
      <w:r>
        <w:rPr>
          <w:rFonts w:ascii="黑体" w:eastAsia="黑体"/>
          <w:sz w:val="28"/>
          <w:szCs w:val="28"/>
          <w:u w:val="single"/>
        </w:rPr>
        <w:t xml:space="preserve"> 2018 </w:t>
      </w:r>
      <w:r>
        <w:rPr>
          <w:rFonts w:ascii="黑体" w:eastAsia="黑体" w:hint="eastAsia"/>
          <w:sz w:val="28"/>
          <w:szCs w:val="28"/>
          <w:u w:val="single"/>
        </w:rPr>
        <w:t xml:space="preserve">  </w:t>
      </w:r>
      <w:r>
        <w:rPr>
          <w:rFonts w:ascii="黑体" w:eastAsia="黑体" w:hint="eastAsia"/>
          <w:sz w:val="28"/>
          <w:szCs w:val="28"/>
        </w:rPr>
        <w:t>年</w:t>
      </w:r>
      <w:r>
        <w:rPr>
          <w:rFonts w:ascii="黑体" w:eastAsia="黑体" w:hint="eastAsia"/>
          <w:sz w:val="28"/>
          <w:szCs w:val="28"/>
          <w:u w:val="single"/>
        </w:rPr>
        <w:t xml:space="preserve"> </w:t>
      </w:r>
      <w:r>
        <w:rPr>
          <w:rFonts w:ascii="黑体" w:eastAsia="黑体"/>
          <w:sz w:val="28"/>
          <w:szCs w:val="28"/>
          <w:u w:val="single"/>
        </w:rPr>
        <w:t xml:space="preserve">   7   </w:t>
      </w:r>
      <w:r>
        <w:rPr>
          <w:rFonts w:ascii="黑体" w:eastAsia="黑体" w:hint="eastAsia"/>
          <w:sz w:val="28"/>
          <w:szCs w:val="28"/>
          <w:u w:val="single"/>
        </w:rPr>
        <w:t xml:space="preserve"> </w:t>
      </w:r>
      <w:r>
        <w:rPr>
          <w:rFonts w:ascii="黑体" w:eastAsia="黑体" w:hint="eastAsia"/>
          <w:sz w:val="28"/>
          <w:szCs w:val="28"/>
        </w:rPr>
        <w:t>月</w:t>
      </w:r>
      <w:r>
        <w:rPr>
          <w:rFonts w:ascii="黑体" w:eastAsia="黑体" w:hint="eastAsia"/>
          <w:sz w:val="28"/>
          <w:szCs w:val="28"/>
          <w:u w:val="single"/>
        </w:rPr>
        <w:t xml:space="preserve">   </w:t>
      </w:r>
      <w:r>
        <w:rPr>
          <w:rFonts w:ascii="黑体" w:eastAsia="黑体"/>
          <w:sz w:val="28"/>
          <w:szCs w:val="28"/>
          <w:u w:val="single"/>
        </w:rPr>
        <w:t>19</w:t>
      </w:r>
      <w:r>
        <w:rPr>
          <w:rFonts w:ascii="黑体" w:eastAsia="黑体" w:hint="eastAsia"/>
          <w:sz w:val="28"/>
          <w:szCs w:val="28"/>
          <w:u w:val="single"/>
        </w:rPr>
        <w:t xml:space="preserve">   </w:t>
      </w:r>
      <w:r>
        <w:rPr>
          <w:rFonts w:ascii="黑体" w:eastAsia="黑体" w:hint="eastAsia"/>
          <w:sz w:val="28"/>
          <w:szCs w:val="28"/>
        </w:rPr>
        <w:t>日</w:t>
      </w:r>
    </w:p>
    <w:p w:rsidR="00AD6288" w:rsidRDefault="00AD6288">
      <w:pPr>
        <w:spacing w:line="300" w:lineRule="auto"/>
        <w:sectPr w:rsidR="00AD6288">
          <w:pgSz w:w="11906" w:h="16838"/>
          <w:pgMar w:top="1440" w:right="1800" w:bottom="1440" w:left="1800" w:header="851" w:footer="992" w:gutter="0"/>
          <w:pgNumType w:start="1"/>
          <w:cols w:space="425"/>
          <w:docGrid w:type="lines" w:linePitch="312"/>
        </w:sectPr>
      </w:pPr>
      <w:r>
        <w:rPr>
          <w:rFonts w:hint="eastAsia"/>
        </w:rPr>
        <w:t xml:space="preserve">                                                                              </w:t>
      </w:r>
    </w:p>
    <w:p w:rsidR="00AD6288" w:rsidRPr="00C3782B" w:rsidRDefault="00AD6288" w:rsidP="00AD6288">
      <w:pPr>
        <w:spacing w:line="300" w:lineRule="auto"/>
        <w:jc w:val="center"/>
        <w:rPr>
          <w:rFonts w:ascii="黑体" w:eastAsia="黑体" w:hAnsi="黑体"/>
          <w:b/>
          <w:sz w:val="36"/>
          <w:szCs w:val="36"/>
        </w:rPr>
      </w:pPr>
      <w:r w:rsidRPr="00C3782B">
        <w:rPr>
          <w:rFonts w:ascii="黑体" w:eastAsia="黑体" w:hAnsi="黑体" w:hint="eastAsia"/>
          <w:b/>
          <w:sz w:val="36"/>
          <w:szCs w:val="36"/>
        </w:rPr>
        <w:lastRenderedPageBreak/>
        <w:t>目</w:t>
      </w:r>
      <w:r w:rsidR="00B071EE" w:rsidRPr="00C3782B">
        <w:rPr>
          <w:rFonts w:ascii="黑体" w:eastAsia="黑体" w:hAnsi="黑体" w:hint="eastAsia"/>
          <w:b/>
          <w:sz w:val="36"/>
          <w:szCs w:val="36"/>
        </w:rPr>
        <w:t xml:space="preserve"> </w:t>
      </w:r>
      <w:r w:rsidRPr="00C3782B">
        <w:rPr>
          <w:rFonts w:ascii="黑体" w:eastAsia="黑体" w:hAnsi="黑体" w:hint="eastAsia"/>
          <w:b/>
          <w:sz w:val="36"/>
          <w:szCs w:val="36"/>
        </w:rPr>
        <w:t>录</w:t>
      </w:r>
    </w:p>
    <w:p w:rsidR="00B64FBC" w:rsidRDefault="00E97EC3">
      <w:pPr>
        <w:pStyle w:val="14"/>
        <w:tabs>
          <w:tab w:val="left" w:pos="840"/>
          <w:tab w:val="right" w:leader="dot" w:pos="8296"/>
        </w:tabs>
        <w:rPr>
          <w:rFonts w:asciiTheme="minorHAnsi" w:eastAsiaTheme="minorEastAsia" w:hAnsiTheme="minorHAnsi" w:cstheme="minorBidi"/>
          <w:noProof/>
          <w:sz w:val="21"/>
          <w:szCs w:val="22"/>
        </w:rPr>
      </w:pPr>
      <w:r w:rsidRPr="00332C6D">
        <w:rPr>
          <w:rFonts w:asciiTheme="minorEastAsia" w:eastAsiaTheme="minorEastAsia" w:hAnsiTheme="minorEastAsia"/>
        </w:rPr>
        <w:fldChar w:fldCharType="begin"/>
      </w:r>
      <w:r w:rsidR="00A072F2" w:rsidRPr="00332C6D">
        <w:rPr>
          <w:rFonts w:asciiTheme="minorEastAsia" w:eastAsiaTheme="minorEastAsia" w:hAnsiTheme="minorEastAsia"/>
        </w:rPr>
        <w:instrText xml:space="preserve">TOC \o "1-9" \h \u </w:instrText>
      </w:r>
      <w:r w:rsidRPr="00332C6D">
        <w:rPr>
          <w:rFonts w:asciiTheme="minorEastAsia" w:eastAsiaTheme="minorEastAsia" w:hAnsiTheme="minorEastAsia"/>
        </w:rPr>
        <w:fldChar w:fldCharType="separate"/>
      </w:r>
      <w:hyperlink w:anchor="_Toc520882708" w:history="1">
        <w:r w:rsidR="00B64FBC" w:rsidRPr="00294F91">
          <w:rPr>
            <w:rStyle w:val="afffff"/>
            <w:rFonts w:ascii="黑体" w:eastAsia="黑体" w:hAnsi="黑体"/>
            <w:noProof/>
            <w:kern w:val="44"/>
          </w:rPr>
          <w:t>1.</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kern w:val="44"/>
          </w:rPr>
          <w:t>技术文件</w:t>
        </w:r>
        <w:r w:rsidR="00B64FBC">
          <w:rPr>
            <w:noProof/>
          </w:rPr>
          <w:tab/>
        </w:r>
        <w:r w:rsidR="00B64FBC">
          <w:rPr>
            <w:noProof/>
          </w:rPr>
          <w:fldChar w:fldCharType="begin"/>
        </w:r>
        <w:r w:rsidR="00B64FBC">
          <w:rPr>
            <w:noProof/>
          </w:rPr>
          <w:instrText xml:space="preserve"> PAGEREF _Toc520882708 \h </w:instrText>
        </w:r>
        <w:r w:rsidR="00B64FBC">
          <w:rPr>
            <w:noProof/>
          </w:rPr>
        </w:r>
        <w:r w:rsidR="00B64FBC">
          <w:rPr>
            <w:noProof/>
          </w:rPr>
          <w:fldChar w:fldCharType="separate"/>
        </w:r>
        <w:r w:rsidR="00B64FBC">
          <w:rPr>
            <w:noProof/>
          </w:rPr>
          <w:t>- 1 -</w:t>
        </w:r>
        <w:r w:rsidR="00B64FBC">
          <w:rPr>
            <w:noProof/>
          </w:rPr>
          <w:fldChar w:fldCharType="end"/>
        </w:r>
      </w:hyperlink>
    </w:p>
    <w:p w:rsidR="00B64FBC" w:rsidRDefault="009A7AA7">
      <w:pPr>
        <w:pStyle w:val="2a"/>
        <w:tabs>
          <w:tab w:val="left" w:pos="1260"/>
          <w:tab w:val="right" w:leader="dot" w:pos="8296"/>
        </w:tabs>
        <w:ind w:left="480"/>
        <w:rPr>
          <w:rFonts w:asciiTheme="minorHAnsi" w:eastAsiaTheme="minorEastAsia" w:hAnsiTheme="minorHAnsi" w:cstheme="minorBidi"/>
          <w:noProof/>
          <w:sz w:val="21"/>
          <w:szCs w:val="22"/>
        </w:rPr>
      </w:pPr>
      <w:hyperlink w:anchor="_Toc520882709" w:history="1">
        <w:r w:rsidR="00B64FBC" w:rsidRPr="00294F91">
          <w:rPr>
            <w:rStyle w:val="afffff"/>
            <w:rFonts w:ascii="黑体" w:eastAsia="黑体" w:hAnsi="黑体"/>
            <w:noProof/>
          </w:rPr>
          <w:t>1.1.</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项目概述</w:t>
        </w:r>
        <w:r w:rsidR="00B64FBC">
          <w:rPr>
            <w:noProof/>
          </w:rPr>
          <w:tab/>
        </w:r>
        <w:r w:rsidR="00B64FBC">
          <w:rPr>
            <w:noProof/>
          </w:rPr>
          <w:fldChar w:fldCharType="begin"/>
        </w:r>
        <w:r w:rsidR="00B64FBC">
          <w:rPr>
            <w:noProof/>
          </w:rPr>
          <w:instrText xml:space="preserve"> PAGEREF _Toc520882709 \h </w:instrText>
        </w:r>
        <w:r w:rsidR="00B64FBC">
          <w:rPr>
            <w:noProof/>
          </w:rPr>
        </w:r>
        <w:r w:rsidR="00B64FBC">
          <w:rPr>
            <w:noProof/>
          </w:rPr>
          <w:fldChar w:fldCharType="separate"/>
        </w:r>
        <w:r w:rsidR="00B64FBC">
          <w:rPr>
            <w:noProof/>
          </w:rPr>
          <w:t>- 1 -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10" w:history="1">
        <w:r w:rsidR="00B64FBC" w:rsidRPr="00294F91">
          <w:rPr>
            <w:rStyle w:val="afffff"/>
            <w:rFonts w:ascii="黑体" w:eastAsia="黑体" w:hAnsi="黑体"/>
            <w:noProof/>
          </w:rPr>
          <w:t>1.1.1.</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项目背景</w:t>
        </w:r>
        <w:r w:rsidR="00B64FBC">
          <w:rPr>
            <w:noProof/>
          </w:rPr>
          <w:tab/>
        </w:r>
        <w:r w:rsidR="00B64FBC">
          <w:rPr>
            <w:noProof/>
          </w:rPr>
          <w:fldChar w:fldCharType="begin"/>
        </w:r>
        <w:r w:rsidR="00B64FBC">
          <w:rPr>
            <w:noProof/>
          </w:rPr>
          <w:instrText xml:space="preserve"> PAGEREF _Toc520882710 \h </w:instrText>
        </w:r>
        <w:r w:rsidR="00B64FBC">
          <w:rPr>
            <w:noProof/>
          </w:rPr>
        </w:r>
        <w:r w:rsidR="00B64FBC">
          <w:rPr>
            <w:noProof/>
          </w:rPr>
          <w:fldChar w:fldCharType="separate"/>
        </w:r>
        <w:r w:rsidR="00B64FBC">
          <w:rPr>
            <w:noProof/>
          </w:rPr>
          <w:t>- 1 -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11" w:history="1">
        <w:r w:rsidR="00B64FBC" w:rsidRPr="00294F91">
          <w:rPr>
            <w:rStyle w:val="afffff"/>
            <w:rFonts w:ascii="黑体" w:eastAsia="黑体" w:hAnsi="黑体"/>
            <w:noProof/>
          </w:rPr>
          <w:t>1.1.2.</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设计原则</w:t>
        </w:r>
        <w:r w:rsidR="00B64FBC">
          <w:rPr>
            <w:noProof/>
          </w:rPr>
          <w:tab/>
        </w:r>
        <w:r w:rsidR="00B64FBC">
          <w:rPr>
            <w:noProof/>
          </w:rPr>
          <w:fldChar w:fldCharType="begin"/>
        </w:r>
        <w:r w:rsidR="00B64FBC">
          <w:rPr>
            <w:noProof/>
          </w:rPr>
          <w:instrText xml:space="preserve"> PAGEREF _Toc520882711 \h </w:instrText>
        </w:r>
        <w:r w:rsidR="00B64FBC">
          <w:rPr>
            <w:noProof/>
          </w:rPr>
        </w:r>
        <w:r w:rsidR="00B64FBC">
          <w:rPr>
            <w:noProof/>
          </w:rPr>
          <w:fldChar w:fldCharType="separate"/>
        </w:r>
        <w:r w:rsidR="00B64FBC">
          <w:rPr>
            <w:noProof/>
          </w:rPr>
          <w:t>- 1 -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12" w:history="1">
        <w:r w:rsidR="00B64FBC" w:rsidRPr="00294F91">
          <w:rPr>
            <w:rStyle w:val="afffff"/>
            <w:rFonts w:ascii="黑体" w:hAnsi="黑体"/>
            <w:noProof/>
          </w:rPr>
          <w:t>1.1.2.1.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统一性原则</w:t>
        </w:r>
        <w:r w:rsidR="00B64FBC">
          <w:rPr>
            <w:noProof/>
          </w:rPr>
          <w:tab/>
        </w:r>
        <w:r w:rsidR="00B64FBC">
          <w:rPr>
            <w:noProof/>
          </w:rPr>
          <w:fldChar w:fldCharType="begin"/>
        </w:r>
        <w:r w:rsidR="00B64FBC">
          <w:rPr>
            <w:noProof/>
          </w:rPr>
          <w:instrText xml:space="preserve"> PAGEREF _Toc520882712 \h </w:instrText>
        </w:r>
        <w:r w:rsidR="00B64FBC">
          <w:rPr>
            <w:noProof/>
          </w:rPr>
        </w:r>
        <w:r w:rsidR="00B64FBC">
          <w:rPr>
            <w:noProof/>
          </w:rPr>
          <w:fldChar w:fldCharType="separate"/>
        </w:r>
        <w:r w:rsidR="00B64FBC">
          <w:rPr>
            <w:noProof/>
          </w:rPr>
          <w:t>- 1 -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13" w:history="1">
        <w:r w:rsidR="00B64FBC" w:rsidRPr="00294F91">
          <w:rPr>
            <w:rStyle w:val="afffff"/>
            <w:rFonts w:ascii="黑体" w:hAnsi="黑体"/>
            <w:noProof/>
          </w:rPr>
          <w:t>1.1.2.2.</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一致性原则</w:t>
        </w:r>
        <w:r w:rsidR="00B64FBC">
          <w:rPr>
            <w:noProof/>
          </w:rPr>
          <w:tab/>
        </w:r>
        <w:r w:rsidR="00B64FBC">
          <w:rPr>
            <w:noProof/>
          </w:rPr>
          <w:fldChar w:fldCharType="begin"/>
        </w:r>
        <w:r w:rsidR="00B64FBC">
          <w:rPr>
            <w:noProof/>
          </w:rPr>
          <w:instrText xml:space="preserve"> PAGEREF _Toc520882713 \h </w:instrText>
        </w:r>
        <w:r w:rsidR="00B64FBC">
          <w:rPr>
            <w:noProof/>
          </w:rPr>
        </w:r>
        <w:r w:rsidR="00B64FBC">
          <w:rPr>
            <w:noProof/>
          </w:rPr>
          <w:fldChar w:fldCharType="separate"/>
        </w:r>
        <w:r w:rsidR="00B64FBC">
          <w:rPr>
            <w:noProof/>
          </w:rPr>
          <w:t>- 2 -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14" w:history="1">
        <w:r w:rsidR="00B64FBC" w:rsidRPr="00294F91">
          <w:rPr>
            <w:rStyle w:val="afffff"/>
            <w:rFonts w:ascii="黑体" w:hAnsi="黑体"/>
            <w:noProof/>
          </w:rPr>
          <w:t>1.1.2.3.</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继承已有资源原则</w:t>
        </w:r>
        <w:r w:rsidR="00B64FBC">
          <w:rPr>
            <w:noProof/>
          </w:rPr>
          <w:tab/>
        </w:r>
        <w:r w:rsidR="00B64FBC">
          <w:rPr>
            <w:noProof/>
          </w:rPr>
          <w:fldChar w:fldCharType="begin"/>
        </w:r>
        <w:r w:rsidR="00B64FBC">
          <w:rPr>
            <w:noProof/>
          </w:rPr>
          <w:instrText xml:space="preserve"> PAGEREF _Toc520882714 \h </w:instrText>
        </w:r>
        <w:r w:rsidR="00B64FBC">
          <w:rPr>
            <w:noProof/>
          </w:rPr>
        </w:r>
        <w:r w:rsidR="00B64FBC">
          <w:rPr>
            <w:noProof/>
          </w:rPr>
          <w:fldChar w:fldCharType="separate"/>
        </w:r>
        <w:r w:rsidR="00B64FBC">
          <w:rPr>
            <w:noProof/>
          </w:rPr>
          <w:t>- 2 -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15" w:history="1">
        <w:r w:rsidR="00B64FBC" w:rsidRPr="00294F91">
          <w:rPr>
            <w:rStyle w:val="afffff"/>
            <w:rFonts w:ascii="黑体" w:hAnsi="黑体"/>
            <w:noProof/>
          </w:rPr>
          <w:t>1.1.2.4.</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满足内控要求原则</w:t>
        </w:r>
        <w:r w:rsidR="00B64FBC">
          <w:rPr>
            <w:noProof/>
          </w:rPr>
          <w:tab/>
        </w:r>
        <w:r w:rsidR="00B64FBC">
          <w:rPr>
            <w:noProof/>
          </w:rPr>
          <w:fldChar w:fldCharType="begin"/>
        </w:r>
        <w:r w:rsidR="00B64FBC">
          <w:rPr>
            <w:noProof/>
          </w:rPr>
          <w:instrText xml:space="preserve"> PAGEREF _Toc520882715 \h </w:instrText>
        </w:r>
        <w:r w:rsidR="00B64FBC">
          <w:rPr>
            <w:noProof/>
          </w:rPr>
        </w:r>
        <w:r w:rsidR="00B64FBC">
          <w:rPr>
            <w:noProof/>
          </w:rPr>
          <w:fldChar w:fldCharType="separate"/>
        </w:r>
        <w:r w:rsidR="00B64FBC">
          <w:rPr>
            <w:noProof/>
          </w:rPr>
          <w:t>- 2 -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16" w:history="1">
        <w:r w:rsidR="00B64FBC" w:rsidRPr="00294F91">
          <w:rPr>
            <w:rStyle w:val="afffff"/>
            <w:rFonts w:ascii="黑体" w:hAnsi="黑体"/>
            <w:noProof/>
          </w:rPr>
          <w:t>1.1.2.5.</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可扩展性及灵活性原则</w:t>
        </w:r>
        <w:r w:rsidR="00B64FBC">
          <w:rPr>
            <w:noProof/>
          </w:rPr>
          <w:tab/>
        </w:r>
        <w:r w:rsidR="00B64FBC">
          <w:rPr>
            <w:noProof/>
          </w:rPr>
          <w:fldChar w:fldCharType="begin"/>
        </w:r>
        <w:r w:rsidR="00B64FBC">
          <w:rPr>
            <w:noProof/>
          </w:rPr>
          <w:instrText xml:space="preserve"> PAGEREF _Toc520882716 \h </w:instrText>
        </w:r>
        <w:r w:rsidR="00B64FBC">
          <w:rPr>
            <w:noProof/>
          </w:rPr>
        </w:r>
        <w:r w:rsidR="00B64FBC">
          <w:rPr>
            <w:noProof/>
          </w:rPr>
          <w:fldChar w:fldCharType="separate"/>
        </w:r>
        <w:r w:rsidR="00B64FBC">
          <w:rPr>
            <w:noProof/>
          </w:rPr>
          <w:t>- 2 -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17" w:history="1">
        <w:r w:rsidR="00B64FBC" w:rsidRPr="00294F91">
          <w:rPr>
            <w:rStyle w:val="afffff"/>
            <w:rFonts w:ascii="黑体" w:eastAsia="黑体" w:hAnsi="黑体"/>
            <w:noProof/>
          </w:rPr>
          <w:t>1.1.3.</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设计目标</w:t>
        </w:r>
        <w:r w:rsidR="00B64FBC">
          <w:rPr>
            <w:noProof/>
          </w:rPr>
          <w:tab/>
        </w:r>
        <w:r w:rsidR="00B64FBC">
          <w:rPr>
            <w:noProof/>
          </w:rPr>
          <w:fldChar w:fldCharType="begin"/>
        </w:r>
        <w:r w:rsidR="00B64FBC">
          <w:rPr>
            <w:noProof/>
          </w:rPr>
          <w:instrText xml:space="preserve"> PAGEREF _Toc520882717 \h </w:instrText>
        </w:r>
        <w:r w:rsidR="00B64FBC">
          <w:rPr>
            <w:noProof/>
          </w:rPr>
        </w:r>
        <w:r w:rsidR="00B64FBC">
          <w:rPr>
            <w:noProof/>
          </w:rPr>
          <w:fldChar w:fldCharType="separate"/>
        </w:r>
        <w:r w:rsidR="00B64FBC">
          <w:rPr>
            <w:noProof/>
          </w:rPr>
          <w:t>- 2 -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18" w:history="1">
        <w:r w:rsidR="00B64FBC" w:rsidRPr="00294F91">
          <w:rPr>
            <w:rStyle w:val="afffff"/>
            <w:rFonts w:ascii="黑体" w:eastAsia="黑体" w:hAnsi="黑体"/>
            <w:noProof/>
          </w:rPr>
          <w:t>1.1.4.</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设计范围</w:t>
        </w:r>
        <w:r w:rsidR="00B64FBC">
          <w:rPr>
            <w:noProof/>
          </w:rPr>
          <w:tab/>
        </w:r>
        <w:r w:rsidR="00B64FBC">
          <w:rPr>
            <w:noProof/>
          </w:rPr>
          <w:fldChar w:fldCharType="begin"/>
        </w:r>
        <w:r w:rsidR="00B64FBC">
          <w:rPr>
            <w:noProof/>
          </w:rPr>
          <w:instrText xml:space="preserve"> PAGEREF _Toc520882718 \h </w:instrText>
        </w:r>
        <w:r w:rsidR="00B64FBC">
          <w:rPr>
            <w:noProof/>
          </w:rPr>
        </w:r>
        <w:r w:rsidR="00B64FBC">
          <w:rPr>
            <w:noProof/>
          </w:rPr>
          <w:fldChar w:fldCharType="separate"/>
        </w:r>
        <w:r w:rsidR="00B64FBC">
          <w:rPr>
            <w:noProof/>
          </w:rPr>
          <w:t>- 3 -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19" w:history="1">
        <w:r w:rsidR="00B64FBC" w:rsidRPr="00294F91">
          <w:rPr>
            <w:rStyle w:val="afffff"/>
            <w:rFonts w:ascii="黑体" w:hAnsi="黑体"/>
            <w:noProof/>
          </w:rPr>
          <w:t>1.1.4.1.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组织范围</w:t>
        </w:r>
        <w:r w:rsidR="00B64FBC">
          <w:rPr>
            <w:noProof/>
          </w:rPr>
          <w:tab/>
        </w:r>
        <w:r w:rsidR="00B64FBC">
          <w:rPr>
            <w:noProof/>
          </w:rPr>
          <w:fldChar w:fldCharType="begin"/>
        </w:r>
        <w:r w:rsidR="00B64FBC">
          <w:rPr>
            <w:noProof/>
          </w:rPr>
          <w:instrText xml:space="preserve"> PAGEREF _Toc520882719 \h </w:instrText>
        </w:r>
        <w:r w:rsidR="00B64FBC">
          <w:rPr>
            <w:noProof/>
          </w:rPr>
        </w:r>
        <w:r w:rsidR="00B64FBC">
          <w:rPr>
            <w:noProof/>
          </w:rPr>
          <w:fldChar w:fldCharType="separate"/>
        </w:r>
        <w:r w:rsidR="00B64FBC">
          <w:rPr>
            <w:noProof/>
          </w:rPr>
          <w:t>- 3 -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20" w:history="1">
        <w:r w:rsidR="00B64FBC" w:rsidRPr="00294F91">
          <w:rPr>
            <w:rStyle w:val="afffff"/>
            <w:rFonts w:ascii="黑体" w:hAnsi="黑体"/>
            <w:noProof/>
          </w:rPr>
          <w:t>1.1.4.2.</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业务范围</w:t>
        </w:r>
        <w:r w:rsidR="00B64FBC">
          <w:rPr>
            <w:noProof/>
          </w:rPr>
          <w:tab/>
        </w:r>
        <w:r w:rsidR="00B64FBC">
          <w:rPr>
            <w:noProof/>
          </w:rPr>
          <w:fldChar w:fldCharType="begin"/>
        </w:r>
        <w:r w:rsidR="00B64FBC">
          <w:rPr>
            <w:noProof/>
          </w:rPr>
          <w:instrText xml:space="preserve"> PAGEREF _Toc520882720 \h </w:instrText>
        </w:r>
        <w:r w:rsidR="00B64FBC">
          <w:rPr>
            <w:noProof/>
          </w:rPr>
        </w:r>
        <w:r w:rsidR="00B64FBC">
          <w:rPr>
            <w:noProof/>
          </w:rPr>
          <w:fldChar w:fldCharType="separate"/>
        </w:r>
        <w:r w:rsidR="00B64FBC">
          <w:rPr>
            <w:noProof/>
          </w:rPr>
          <w:t>- 3 -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21" w:history="1">
        <w:r w:rsidR="00B64FBC" w:rsidRPr="00294F91">
          <w:rPr>
            <w:rStyle w:val="afffff"/>
            <w:rFonts w:ascii="黑体" w:hAnsi="黑体"/>
            <w:noProof/>
          </w:rPr>
          <w:t>1.1.4.3.</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功能范围</w:t>
        </w:r>
        <w:r w:rsidR="00B64FBC">
          <w:rPr>
            <w:noProof/>
          </w:rPr>
          <w:tab/>
        </w:r>
        <w:r w:rsidR="00B64FBC">
          <w:rPr>
            <w:noProof/>
          </w:rPr>
          <w:fldChar w:fldCharType="begin"/>
        </w:r>
        <w:r w:rsidR="00B64FBC">
          <w:rPr>
            <w:noProof/>
          </w:rPr>
          <w:instrText xml:space="preserve"> PAGEREF _Toc520882721 \h </w:instrText>
        </w:r>
        <w:r w:rsidR="00B64FBC">
          <w:rPr>
            <w:noProof/>
          </w:rPr>
        </w:r>
        <w:r w:rsidR="00B64FBC">
          <w:rPr>
            <w:noProof/>
          </w:rPr>
          <w:fldChar w:fldCharType="separate"/>
        </w:r>
        <w:r w:rsidR="00B64FBC">
          <w:rPr>
            <w:noProof/>
          </w:rPr>
          <w:t>- 3 -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22" w:history="1">
        <w:r w:rsidR="00B64FBC" w:rsidRPr="00294F91">
          <w:rPr>
            <w:rStyle w:val="afffff"/>
            <w:rFonts w:ascii="黑体" w:eastAsia="黑体" w:hAnsi="黑体"/>
            <w:noProof/>
          </w:rPr>
          <w:t>1.1.5.</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项目主要预期成果及提升点</w:t>
        </w:r>
        <w:r w:rsidR="00B64FBC">
          <w:rPr>
            <w:noProof/>
          </w:rPr>
          <w:tab/>
        </w:r>
        <w:r w:rsidR="00B64FBC">
          <w:rPr>
            <w:noProof/>
          </w:rPr>
          <w:fldChar w:fldCharType="begin"/>
        </w:r>
        <w:r w:rsidR="00B64FBC">
          <w:rPr>
            <w:noProof/>
          </w:rPr>
          <w:instrText xml:space="preserve"> PAGEREF _Toc520882722 \h </w:instrText>
        </w:r>
        <w:r w:rsidR="00B64FBC">
          <w:rPr>
            <w:noProof/>
          </w:rPr>
        </w:r>
        <w:r w:rsidR="00B64FBC">
          <w:rPr>
            <w:noProof/>
          </w:rPr>
          <w:fldChar w:fldCharType="separate"/>
        </w:r>
        <w:r w:rsidR="00B64FBC">
          <w:rPr>
            <w:noProof/>
          </w:rPr>
          <w:t>- 3 -</w:t>
        </w:r>
        <w:r w:rsidR="00B64FBC">
          <w:rPr>
            <w:noProof/>
          </w:rPr>
          <w:fldChar w:fldCharType="end"/>
        </w:r>
      </w:hyperlink>
    </w:p>
    <w:p w:rsidR="00B64FBC" w:rsidRDefault="009A7AA7">
      <w:pPr>
        <w:pStyle w:val="2a"/>
        <w:tabs>
          <w:tab w:val="left" w:pos="1260"/>
          <w:tab w:val="right" w:leader="dot" w:pos="8296"/>
        </w:tabs>
        <w:ind w:left="480"/>
        <w:rPr>
          <w:rFonts w:asciiTheme="minorHAnsi" w:eastAsiaTheme="minorEastAsia" w:hAnsiTheme="minorHAnsi" w:cstheme="minorBidi"/>
          <w:noProof/>
          <w:sz w:val="21"/>
          <w:szCs w:val="22"/>
        </w:rPr>
      </w:pPr>
      <w:hyperlink w:anchor="_Toc520882723" w:history="1">
        <w:r w:rsidR="00B64FBC" w:rsidRPr="00294F91">
          <w:rPr>
            <w:rStyle w:val="afffff"/>
            <w:rFonts w:ascii="黑体" w:eastAsia="黑体" w:hAnsi="黑体"/>
            <w:noProof/>
          </w:rPr>
          <w:t>1.2.</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需求分析</w:t>
        </w:r>
        <w:r w:rsidR="00B64FBC">
          <w:rPr>
            <w:noProof/>
          </w:rPr>
          <w:tab/>
        </w:r>
        <w:r w:rsidR="00B64FBC">
          <w:rPr>
            <w:noProof/>
          </w:rPr>
          <w:fldChar w:fldCharType="begin"/>
        </w:r>
        <w:r w:rsidR="00B64FBC">
          <w:rPr>
            <w:noProof/>
          </w:rPr>
          <w:instrText xml:space="preserve"> PAGEREF _Toc520882723 \h </w:instrText>
        </w:r>
        <w:r w:rsidR="00B64FBC">
          <w:rPr>
            <w:noProof/>
          </w:rPr>
        </w:r>
        <w:r w:rsidR="00B64FBC">
          <w:rPr>
            <w:noProof/>
          </w:rPr>
          <w:fldChar w:fldCharType="separate"/>
        </w:r>
        <w:r w:rsidR="00B64FBC">
          <w:rPr>
            <w:noProof/>
          </w:rPr>
          <w:t>- 3 -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24" w:history="1">
        <w:r w:rsidR="00B64FBC" w:rsidRPr="00294F91">
          <w:rPr>
            <w:rStyle w:val="afffff"/>
            <w:rFonts w:ascii="黑体" w:eastAsia="黑体" w:hAnsi="黑体"/>
            <w:noProof/>
          </w:rPr>
          <w:t>1.2.1.</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业务需求</w:t>
        </w:r>
        <w:r w:rsidR="00B64FBC">
          <w:rPr>
            <w:noProof/>
          </w:rPr>
          <w:tab/>
        </w:r>
        <w:r w:rsidR="00B64FBC">
          <w:rPr>
            <w:noProof/>
          </w:rPr>
          <w:fldChar w:fldCharType="begin"/>
        </w:r>
        <w:r w:rsidR="00B64FBC">
          <w:rPr>
            <w:noProof/>
          </w:rPr>
          <w:instrText xml:space="preserve"> PAGEREF _Toc520882724 \h </w:instrText>
        </w:r>
        <w:r w:rsidR="00B64FBC">
          <w:rPr>
            <w:noProof/>
          </w:rPr>
        </w:r>
        <w:r w:rsidR="00B64FBC">
          <w:rPr>
            <w:noProof/>
          </w:rPr>
          <w:fldChar w:fldCharType="separate"/>
        </w:r>
        <w:r w:rsidR="00B64FBC">
          <w:rPr>
            <w:noProof/>
          </w:rPr>
          <w:t>- 3 -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25" w:history="1">
        <w:r w:rsidR="00B64FBC" w:rsidRPr="00294F91">
          <w:rPr>
            <w:rStyle w:val="afffff"/>
            <w:rFonts w:ascii="黑体" w:eastAsia="黑体" w:hAnsi="黑体"/>
            <w:noProof/>
          </w:rPr>
          <w:t>1.2.2.</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功能需求</w:t>
        </w:r>
        <w:r w:rsidR="00B64FBC">
          <w:rPr>
            <w:noProof/>
          </w:rPr>
          <w:tab/>
        </w:r>
        <w:r w:rsidR="00B64FBC">
          <w:rPr>
            <w:noProof/>
          </w:rPr>
          <w:fldChar w:fldCharType="begin"/>
        </w:r>
        <w:r w:rsidR="00B64FBC">
          <w:rPr>
            <w:noProof/>
          </w:rPr>
          <w:instrText xml:space="preserve"> PAGEREF _Toc520882725 \h </w:instrText>
        </w:r>
        <w:r w:rsidR="00B64FBC">
          <w:rPr>
            <w:noProof/>
          </w:rPr>
        </w:r>
        <w:r w:rsidR="00B64FBC">
          <w:rPr>
            <w:noProof/>
          </w:rPr>
          <w:fldChar w:fldCharType="separate"/>
        </w:r>
        <w:r w:rsidR="00B64FBC">
          <w:rPr>
            <w:noProof/>
          </w:rPr>
          <w:t>- 4 -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26" w:history="1">
        <w:r w:rsidR="00B64FBC" w:rsidRPr="00294F91">
          <w:rPr>
            <w:rStyle w:val="afffff"/>
            <w:rFonts w:ascii="黑体" w:eastAsia="黑体" w:hAnsi="黑体"/>
            <w:noProof/>
          </w:rPr>
          <w:t>1.2.3.</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页面需求</w:t>
        </w:r>
        <w:r w:rsidR="00B64FBC">
          <w:rPr>
            <w:noProof/>
          </w:rPr>
          <w:tab/>
        </w:r>
        <w:r w:rsidR="00B64FBC">
          <w:rPr>
            <w:noProof/>
          </w:rPr>
          <w:fldChar w:fldCharType="begin"/>
        </w:r>
        <w:r w:rsidR="00B64FBC">
          <w:rPr>
            <w:noProof/>
          </w:rPr>
          <w:instrText xml:space="preserve"> PAGEREF _Toc520882726 \h </w:instrText>
        </w:r>
        <w:r w:rsidR="00B64FBC">
          <w:rPr>
            <w:noProof/>
          </w:rPr>
        </w:r>
        <w:r w:rsidR="00B64FBC">
          <w:rPr>
            <w:noProof/>
          </w:rPr>
          <w:fldChar w:fldCharType="separate"/>
        </w:r>
        <w:r w:rsidR="00B64FBC">
          <w:rPr>
            <w:noProof/>
          </w:rPr>
          <w:t>- 5 -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27" w:history="1">
        <w:r w:rsidR="00B64FBC" w:rsidRPr="00294F91">
          <w:rPr>
            <w:rStyle w:val="afffff"/>
            <w:rFonts w:ascii="黑体" w:eastAsia="黑体" w:hAnsi="黑体"/>
            <w:noProof/>
          </w:rPr>
          <w:t>1.2.4.</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接口需求</w:t>
        </w:r>
        <w:r w:rsidR="00B64FBC">
          <w:rPr>
            <w:noProof/>
          </w:rPr>
          <w:tab/>
        </w:r>
        <w:r w:rsidR="00B64FBC">
          <w:rPr>
            <w:noProof/>
          </w:rPr>
          <w:fldChar w:fldCharType="begin"/>
        </w:r>
        <w:r w:rsidR="00B64FBC">
          <w:rPr>
            <w:noProof/>
          </w:rPr>
          <w:instrText xml:space="preserve"> PAGEREF _Toc520882727 \h </w:instrText>
        </w:r>
        <w:r w:rsidR="00B64FBC">
          <w:rPr>
            <w:noProof/>
          </w:rPr>
        </w:r>
        <w:r w:rsidR="00B64FBC">
          <w:rPr>
            <w:noProof/>
          </w:rPr>
          <w:fldChar w:fldCharType="separate"/>
        </w:r>
        <w:r w:rsidR="00B64FBC">
          <w:rPr>
            <w:noProof/>
          </w:rPr>
          <w:t>- 8 -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28" w:history="1">
        <w:r w:rsidR="00B64FBC" w:rsidRPr="00294F91">
          <w:rPr>
            <w:rStyle w:val="afffff"/>
            <w:rFonts w:ascii="黑体" w:eastAsia="黑体" w:hAnsi="黑体"/>
            <w:noProof/>
          </w:rPr>
          <w:t>1.2.5.</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性能需求</w:t>
        </w:r>
        <w:r w:rsidR="00B64FBC">
          <w:rPr>
            <w:noProof/>
          </w:rPr>
          <w:tab/>
        </w:r>
        <w:r w:rsidR="00B64FBC">
          <w:rPr>
            <w:noProof/>
          </w:rPr>
          <w:fldChar w:fldCharType="begin"/>
        </w:r>
        <w:r w:rsidR="00B64FBC">
          <w:rPr>
            <w:noProof/>
          </w:rPr>
          <w:instrText xml:space="preserve"> PAGEREF _Toc520882728 \h </w:instrText>
        </w:r>
        <w:r w:rsidR="00B64FBC">
          <w:rPr>
            <w:noProof/>
          </w:rPr>
        </w:r>
        <w:r w:rsidR="00B64FBC">
          <w:rPr>
            <w:noProof/>
          </w:rPr>
          <w:fldChar w:fldCharType="separate"/>
        </w:r>
        <w:r w:rsidR="00B64FBC">
          <w:rPr>
            <w:noProof/>
          </w:rPr>
          <w:t>- 8 -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29" w:history="1">
        <w:r w:rsidR="00B64FBC" w:rsidRPr="00294F91">
          <w:rPr>
            <w:rStyle w:val="afffff"/>
            <w:rFonts w:ascii="黑体" w:hAnsi="黑体"/>
            <w:noProof/>
          </w:rPr>
          <w:t>1.2.5.1.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系统性能指标</w:t>
        </w:r>
        <w:r w:rsidR="00B64FBC">
          <w:rPr>
            <w:noProof/>
          </w:rPr>
          <w:tab/>
        </w:r>
        <w:r w:rsidR="00B64FBC">
          <w:rPr>
            <w:noProof/>
          </w:rPr>
          <w:fldChar w:fldCharType="begin"/>
        </w:r>
        <w:r w:rsidR="00B64FBC">
          <w:rPr>
            <w:noProof/>
          </w:rPr>
          <w:instrText xml:space="preserve"> PAGEREF _Toc520882729 \h </w:instrText>
        </w:r>
        <w:r w:rsidR="00B64FBC">
          <w:rPr>
            <w:noProof/>
          </w:rPr>
        </w:r>
        <w:r w:rsidR="00B64FBC">
          <w:rPr>
            <w:noProof/>
          </w:rPr>
          <w:fldChar w:fldCharType="separate"/>
        </w:r>
        <w:r w:rsidR="00B64FBC">
          <w:rPr>
            <w:noProof/>
          </w:rPr>
          <w:t>- 8 -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30" w:history="1">
        <w:r w:rsidR="00B64FBC" w:rsidRPr="00294F91">
          <w:rPr>
            <w:rStyle w:val="afffff"/>
            <w:rFonts w:ascii="黑体" w:hAnsi="黑体"/>
            <w:noProof/>
          </w:rPr>
          <w:t>1.2.5.2.</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应用服务器性能指标</w:t>
        </w:r>
        <w:r w:rsidR="00B64FBC">
          <w:rPr>
            <w:noProof/>
          </w:rPr>
          <w:tab/>
        </w:r>
        <w:r w:rsidR="00B64FBC">
          <w:rPr>
            <w:noProof/>
          </w:rPr>
          <w:fldChar w:fldCharType="begin"/>
        </w:r>
        <w:r w:rsidR="00B64FBC">
          <w:rPr>
            <w:noProof/>
          </w:rPr>
          <w:instrText xml:space="preserve"> PAGEREF _Toc520882730 \h </w:instrText>
        </w:r>
        <w:r w:rsidR="00B64FBC">
          <w:rPr>
            <w:noProof/>
          </w:rPr>
        </w:r>
        <w:r w:rsidR="00B64FBC">
          <w:rPr>
            <w:noProof/>
          </w:rPr>
          <w:fldChar w:fldCharType="separate"/>
        </w:r>
        <w:r w:rsidR="00B64FBC">
          <w:rPr>
            <w:noProof/>
          </w:rPr>
          <w:t>- 9 -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31" w:history="1">
        <w:r w:rsidR="00B64FBC" w:rsidRPr="00294F91">
          <w:rPr>
            <w:rStyle w:val="afffff"/>
            <w:rFonts w:ascii="黑体" w:hAnsi="黑体"/>
            <w:noProof/>
          </w:rPr>
          <w:t>1.2.5.3.</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数据库服务器性能指标</w:t>
        </w:r>
        <w:r w:rsidR="00B64FBC">
          <w:rPr>
            <w:noProof/>
          </w:rPr>
          <w:tab/>
        </w:r>
        <w:r w:rsidR="00B64FBC">
          <w:rPr>
            <w:noProof/>
          </w:rPr>
          <w:fldChar w:fldCharType="begin"/>
        </w:r>
        <w:r w:rsidR="00B64FBC">
          <w:rPr>
            <w:noProof/>
          </w:rPr>
          <w:instrText xml:space="preserve"> PAGEREF _Toc520882731 \h </w:instrText>
        </w:r>
        <w:r w:rsidR="00B64FBC">
          <w:rPr>
            <w:noProof/>
          </w:rPr>
        </w:r>
        <w:r w:rsidR="00B64FBC">
          <w:rPr>
            <w:noProof/>
          </w:rPr>
          <w:fldChar w:fldCharType="separate"/>
        </w:r>
        <w:r w:rsidR="00B64FBC">
          <w:rPr>
            <w:noProof/>
          </w:rPr>
          <w:t>- 9 -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32" w:history="1">
        <w:r w:rsidR="00B64FBC" w:rsidRPr="00294F91">
          <w:rPr>
            <w:rStyle w:val="afffff"/>
            <w:rFonts w:ascii="黑体" w:eastAsia="黑体" w:hAnsi="黑体"/>
            <w:noProof/>
          </w:rPr>
          <w:t>1.2.6.</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安全性需求</w:t>
        </w:r>
        <w:r w:rsidR="00B64FBC">
          <w:rPr>
            <w:noProof/>
          </w:rPr>
          <w:tab/>
        </w:r>
        <w:r w:rsidR="00B64FBC">
          <w:rPr>
            <w:noProof/>
          </w:rPr>
          <w:fldChar w:fldCharType="begin"/>
        </w:r>
        <w:r w:rsidR="00B64FBC">
          <w:rPr>
            <w:noProof/>
          </w:rPr>
          <w:instrText xml:space="preserve"> PAGEREF _Toc520882732 \h </w:instrText>
        </w:r>
        <w:r w:rsidR="00B64FBC">
          <w:rPr>
            <w:noProof/>
          </w:rPr>
        </w:r>
        <w:r w:rsidR="00B64FBC">
          <w:rPr>
            <w:noProof/>
          </w:rPr>
          <w:fldChar w:fldCharType="separate"/>
        </w:r>
        <w:r w:rsidR="00B64FBC">
          <w:rPr>
            <w:noProof/>
          </w:rPr>
          <w:t>- 10 -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33" w:history="1">
        <w:r w:rsidR="00B64FBC" w:rsidRPr="00294F91">
          <w:rPr>
            <w:rStyle w:val="afffff"/>
            <w:rFonts w:ascii="黑体" w:hAnsi="黑体"/>
            <w:noProof/>
          </w:rPr>
          <w:t>1.2.6.1.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信息安全</w:t>
        </w:r>
        <w:r w:rsidR="00B64FBC">
          <w:rPr>
            <w:noProof/>
          </w:rPr>
          <w:tab/>
        </w:r>
        <w:r w:rsidR="00B64FBC">
          <w:rPr>
            <w:noProof/>
          </w:rPr>
          <w:fldChar w:fldCharType="begin"/>
        </w:r>
        <w:r w:rsidR="00B64FBC">
          <w:rPr>
            <w:noProof/>
          </w:rPr>
          <w:instrText xml:space="preserve"> PAGEREF _Toc520882733 \h </w:instrText>
        </w:r>
        <w:r w:rsidR="00B64FBC">
          <w:rPr>
            <w:noProof/>
          </w:rPr>
        </w:r>
        <w:r w:rsidR="00B64FBC">
          <w:rPr>
            <w:noProof/>
          </w:rPr>
          <w:fldChar w:fldCharType="separate"/>
        </w:r>
        <w:r w:rsidR="00B64FBC">
          <w:rPr>
            <w:noProof/>
          </w:rPr>
          <w:t>- 10 -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34" w:history="1">
        <w:r w:rsidR="00B64FBC" w:rsidRPr="00294F91">
          <w:rPr>
            <w:rStyle w:val="afffff"/>
            <w:rFonts w:ascii="黑体" w:hAnsi="黑体"/>
            <w:noProof/>
          </w:rPr>
          <w:t>1.2.6.2.</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数据保密</w:t>
        </w:r>
        <w:r w:rsidR="00B64FBC">
          <w:rPr>
            <w:noProof/>
          </w:rPr>
          <w:tab/>
        </w:r>
        <w:r w:rsidR="00B64FBC">
          <w:rPr>
            <w:noProof/>
          </w:rPr>
          <w:fldChar w:fldCharType="begin"/>
        </w:r>
        <w:r w:rsidR="00B64FBC">
          <w:rPr>
            <w:noProof/>
          </w:rPr>
          <w:instrText xml:space="preserve"> PAGEREF _Toc520882734 \h </w:instrText>
        </w:r>
        <w:r w:rsidR="00B64FBC">
          <w:rPr>
            <w:noProof/>
          </w:rPr>
        </w:r>
        <w:r w:rsidR="00B64FBC">
          <w:rPr>
            <w:noProof/>
          </w:rPr>
          <w:fldChar w:fldCharType="separate"/>
        </w:r>
        <w:r w:rsidR="00B64FBC">
          <w:rPr>
            <w:noProof/>
          </w:rPr>
          <w:t>- 11 -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35" w:history="1">
        <w:r w:rsidR="00B64FBC" w:rsidRPr="00294F91">
          <w:rPr>
            <w:rStyle w:val="afffff"/>
            <w:rFonts w:ascii="黑体" w:hAnsi="黑体"/>
            <w:noProof/>
          </w:rPr>
          <w:t>1.2.6.3.</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存储设备</w:t>
        </w:r>
        <w:r w:rsidR="00B64FBC">
          <w:rPr>
            <w:noProof/>
          </w:rPr>
          <w:tab/>
        </w:r>
        <w:r w:rsidR="00B64FBC">
          <w:rPr>
            <w:noProof/>
          </w:rPr>
          <w:fldChar w:fldCharType="begin"/>
        </w:r>
        <w:r w:rsidR="00B64FBC">
          <w:rPr>
            <w:noProof/>
          </w:rPr>
          <w:instrText xml:space="preserve"> PAGEREF _Toc520882735 \h </w:instrText>
        </w:r>
        <w:r w:rsidR="00B64FBC">
          <w:rPr>
            <w:noProof/>
          </w:rPr>
        </w:r>
        <w:r w:rsidR="00B64FBC">
          <w:rPr>
            <w:noProof/>
          </w:rPr>
          <w:fldChar w:fldCharType="separate"/>
        </w:r>
        <w:r w:rsidR="00B64FBC">
          <w:rPr>
            <w:noProof/>
          </w:rPr>
          <w:t>- 11 -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36" w:history="1">
        <w:r w:rsidR="00B64FBC" w:rsidRPr="00294F91">
          <w:rPr>
            <w:rStyle w:val="afffff"/>
            <w:rFonts w:ascii="黑体" w:hAnsi="黑体"/>
            <w:noProof/>
          </w:rPr>
          <w:t>1.2.6.4.</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数据备份</w:t>
        </w:r>
        <w:r w:rsidR="00B64FBC">
          <w:rPr>
            <w:noProof/>
          </w:rPr>
          <w:tab/>
        </w:r>
        <w:r w:rsidR="00B64FBC">
          <w:rPr>
            <w:noProof/>
          </w:rPr>
          <w:fldChar w:fldCharType="begin"/>
        </w:r>
        <w:r w:rsidR="00B64FBC">
          <w:rPr>
            <w:noProof/>
          </w:rPr>
          <w:instrText xml:space="preserve"> PAGEREF _Toc520882736 \h </w:instrText>
        </w:r>
        <w:r w:rsidR="00B64FBC">
          <w:rPr>
            <w:noProof/>
          </w:rPr>
        </w:r>
        <w:r w:rsidR="00B64FBC">
          <w:rPr>
            <w:noProof/>
          </w:rPr>
          <w:fldChar w:fldCharType="separate"/>
        </w:r>
        <w:r w:rsidR="00B64FBC">
          <w:rPr>
            <w:noProof/>
          </w:rPr>
          <w:t>- 11 -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37" w:history="1">
        <w:r w:rsidR="00B64FBC" w:rsidRPr="00294F91">
          <w:rPr>
            <w:rStyle w:val="afffff"/>
            <w:rFonts w:ascii="黑体" w:hAnsi="黑体"/>
            <w:noProof/>
          </w:rPr>
          <w:t>1.2.6.5.</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系统恢复</w:t>
        </w:r>
        <w:r w:rsidR="00B64FBC">
          <w:rPr>
            <w:noProof/>
          </w:rPr>
          <w:tab/>
        </w:r>
        <w:r w:rsidR="00B64FBC">
          <w:rPr>
            <w:noProof/>
          </w:rPr>
          <w:fldChar w:fldCharType="begin"/>
        </w:r>
        <w:r w:rsidR="00B64FBC">
          <w:rPr>
            <w:noProof/>
          </w:rPr>
          <w:instrText xml:space="preserve"> PAGEREF _Toc520882737 \h </w:instrText>
        </w:r>
        <w:r w:rsidR="00B64FBC">
          <w:rPr>
            <w:noProof/>
          </w:rPr>
        </w:r>
        <w:r w:rsidR="00B64FBC">
          <w:rPr>
            <w:noProof/>
          </w:rPr>
          <w:fldChar w:fldCharType="separate"/>
        </w:r>
        <w:r w:rsidR="00B64FBC">
          <w:rPr>
            <w:noProof/>
          </w:rPr>
          <w:t>- 12 -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38" w:history="1">
        <w:r w:rsidR="00B64FBC" w:rsidRPr="00294F91">
          <w:rPr>
            <w:rStyle w:val="afffff"/>
            <w:rFonts w:ascii="黑体" w:hAnsi="黑体"/>
            <w:noProof/>
          </w:rPr>
          <w:t>1.2.6.6.</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容灾方案</w:t>
        </w:r>
        <w:r w:rsidR="00B64FBC">
          <w:rPr>
            <w:noProof/>
          </w:rPr>
          <w:tab/>
        </w:r>
        <w:r w:rsidR="00B64FBC">
          <w:rPr>
            <w:noProof/>
          </w:rPr>
          <w:fldChar w:fldCharType="begin"/>
        </w:r>
        <w:r w:rsidR="00B64FBC">
          <w:rPr>
            <w:noProof/>
          </w:rPr>
          <w:instrText xml:space="preserve"> PAGEREF _Toc520882738 \h </w:instrText>
        </w:r>
        <w:r w:rsidR="00B64FBC">
          <w:rPr>
            <w:noProof/>
          </w:rPr>
        </w:r>
        <w:r w:rsidR="00B64FBC">
          <w:rPr>
            <w:noProof/>
          </w:rPr>
          <w:fldChar w:fldCharType="separate"/>
        </w:r>
        <w:r w:rsidR="00B64FBC">
          <w:rPr>
            <w:noProof/>
          </w:rPr>
          <w:t>- 12 -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39" w:history="1">
        <w:r w:rsidR="00B64FBC" w:rsidRPr="00294F91">
          <w:rPr>
            <w:rStyle w:val="afffff"/>
            <w:rFonts w:ascii="黑体" w:eastAsia="黑体" w:hAnsi="黑体"/>
            <w:noProof/>
          </w:rPr>
          <w:t>1.2.7.</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系统运行需求</w:t>
        </w:r>
        <w:r w:rsidR="00B64FBC">
          <w:rPr>
            <w:noProof/>
          </w:rPr>
          <w:tab/>
        </w:r>
        <w:r w:rsidR="00B64FBC">
          <w:rPr>
            <w:noProof/>
          </w:rPr>
          <w:fldChar w:fldCharType="begin"/>
        </w:r>
        <w:r w:rsidR="00B64FBC">
          <w:rPr>
            <w:noProof/>
          </w:rPr>
          <w:instrText xml:space="preserve"> PAGEREF _Toc520882739 \h </w:instrText>
        </w:r>
        <w:r w:rsidR="00B64FBC">
          <w:rPr>
            <w:noProof/>
          </w:rPr>
        </w:r>
        <w:r w:rsidR="00B64FBC">
          <w:rPr>
            <w:noProof/>
          </w:rPr>
          <w:fldChar w:fldCharType="separate"/>
        </w:r>
        <w:r w:rsidR="00B64FBC">
          <w:rPr>
            <w:noProof/>
          </w:rPr>
          <w:t>- 13 -</w:t>
        </w:r>
        <w:r w:rsidR="00B64FBC">
          <w:rPr>
            <w:noProof/>
          </w:rPr>
          <w:fldChar w:fldCharType="end"/>
        </w:r>
      </w:hyperlink>
    </w:p>
    <w:p w:rsidR="00B64FBC" w:rsidRDefault="009A7AA7">
      <w:pPr>
        <w:pStyle w:val="2a"/>
        <w:tabs>
          <w:tab w:val="left" w:pos="1260"/>
          <w:tab w:val="right" w:leader="dot" w:pos="8296"/>
        </w:tabs>
        <w:ind w:left="480"/>
        <w:rPr>
          <w:rFonts w:asciiTheme="minorHAnsi" w:eastAsiaTheme="minorEastAsia" w:hAnsiTheme="minorHAnsi" w:cstheme="minorBidi"/>
          <w:noProof/>
          <w:sz w:val="21"/>
          <w:szCs w:val="22"/>
        </w:rPr>
      </w:pPr>
      <w:hyperlink w:anchor="_Toc520882740" w:history="1">
        <w:r w:rsidR="00B64FBC" w:rsidRPr="00294F91">
          <w:rPr>
            <w:rStyle w:val="afffff"/>
            <w:rFonts w:ascii="黑体" w:eastAsia="黑体" w:hAnsi="黑体"/>
            <w:noProof/>
          </w:rPr>
          <w:t>1.3.</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系统设计</w:t>
        </w:r>
        <w:r w:rsidR="00B64FBC">
          <w:rPr>
            <w:noProof/>
          </w:rPr>
          <w:tab/>
        </w:r>
        <w:r w:rsidR="00B64FBC">
          <w:rPr>
            <w:noProof/>
          </w:rPr>
          <w:fldChar w:fldCharType="begin"/>
        </w:r>
        <w:r w:rsidR="00B64FBC">
          <w:rPr>
            <w:noProof/>
          </w:rPr>
          <w:instrText xml:space="preserve"> PAGEREF _Toc520882740 \h </w:instrText>
        </w:r>
        <w:r w:rsidR="00B64FBC">
          <w:rPr>
            <w:noProof/>
          </w:rPr>
        </w:r>
        <w:r w:rsidR="00B64FBC">
          <w:rPr>
            <w:noProof/>
          </w:rPr>
          <w:fldChar w:fldCharType="separate"/>
        </w:r>
        <w:r w:rsidR="00B64FBC">
          <w:rPr>
            <w:noProof/>
          </w:rPr>
          <w:t>- 13 -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41" w:history="1">
        <w:r w:rsidR="00B64FBC" w:rsidRPr="00294F91">
          <w:rPr>
            <w:rStyle w:val="afffff"/>
            <w:rFonts w:ascii="黑体" w:eastAsia="黑体" w:hAnsi="黑体"/>
            <w:noProof/>
          </w:rPr>
          <w:t>1.3.1.</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架构设计</w:t>
        </w:r>
        <w:r w:rsidR="00B64FBC">
          <w:rPr>
            <w:noProof/>
          </w:rPr>
          <w:tab/>
        </w:r>
        <w:r w:rsidR="00B64FBC">
          <w:rPr>
            <w:noProof/>
          </w:rPr>
          <w:fldChar w:fldCharType="begin"/>
        </w:r>
        <w:r w:rsidR="00B64FBC">
          <w:rPr>
            <w:noProof/>
          </w:rPr>
          <w:instrText xml:space="preserve"> PAGEREF _Toc520882741 \h </w:instrText>
        </w:r>
        <w:r w:rsidR="00B64FBC">
          <w:rPr>
            <w:noProof/>
          </w:rPr>
        </w:r>
        <w:r w:rsidR="00B64FBC">
          <w:rPr>
            <w:noProof/>
          </w:rPr>
          <w:fldChar w:fldCharType="separate"/>
        </w:r>
        <w:r w:rsidR="00B64FBC">
          <w:rPr>
            <w:noProof/>
          </w:rPr>
          <w:t>- 13 -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42" w:history="1">
        <w:r w:rsidR="00B64FBC" w:rsidRPr="00294F91">
          <w:rPr>
            <w:rStyle w:val="afffff"/>
            <w:rFonts w:ascii="黑体" w:hAnsi="黑体"/>
            <w:noProof/>
          </w:rPr>
          <w:t>1.3.1.1.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软件工厂资源库微服务架构</w:t>
        </w:r>
        <w:r w:rsidR="00B64FBC">
          <w:rPr>
            <w:noProof/>
          </w:rPr>
          <w:tab/>
        </w:r>
        <w:r w:rsidR="00B64FBC">
          <w:rPr>
            <w:noProof/>
          </w:rPr>
          <w:fldChar w:fldCharType="begin"/>
        </w:r>
        <w:r w:rsidR="00B64FBC">
          <w:rPr>
            <w:noProof/>
          </w:rPr>
          <w:instrText xml:space="preserve"> PAGEREF _Toc520882742 \h </w:instrText>
        </w:r>
        <w:r w:rsidR="00B64FBC">
          <w:rPr>
            <w:noProof/>
          </w:rPr>
        </w:r>
        <w:r w:rsidR="00B64FBC">
          <w:rPr>
            <w:noProof/>
          </w:rPr>
          <w:fldChar w:fldCharType="separate"/>
        </w:r>
        <w:r w:rsidR="00B64FBC">
          <w:rPr>
            <w:noProof/>
          </w:rPr>
          <w:t>- 14 -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43" w:history="1">
        <w:r w:rsidR="00B64FBC" w:rsidRPr="00294F91">
          <w:rPr>
            <w:rStyle w:val="afffff"/>
            <w:rFonts w:ascii="黑体" w:hAnsi="黑体"/>
            <w:noProof/>
          </w:rPr>
          <w:t>1.3.1.2.</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前端架构设计</w:t>
        </w:r>
        <w:r w:rsidR="00B64FBC">
          <w:rPr>
            <w:noProof/>
          </w:rPr>
          <w:tab/>
        </w:r>
        <w:r w:rsidR="00B64FBC">
          <w:rPr>
            <w:noProof/>
          </w:rPr>
          <w:fldChar w:fldCharType="begin"/>
        </w:r>
        <w:r w:rsidR="00B64FBC">
          <w:rPr>
            <w:noProof/>
          </w:rPr>
          <w:instrText xml:space="preserve"> PAGEREF _Toc520882743 \h </w:instrText>
        </w:r>
        <w:r w:rsidR="00B64FBC">
          <w:rPr>
            <w:noProof/>
          </w:rPr>
        </w:r>
        <w:r w:rsidR="00B64FBC">
          <w:rPr>
            <w:noProof/>
          </w:rPr>
          <w:fldChar w:fldCharType="separate"/>
        </w:r>
        <w:r w:rsidR="00B64FBC">
          <w:rPr>
            <w:noProof/>
          </w:rPr>
          <w:t>- 16 -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44" w:history="1">
        <w:r w:rsidR="00B64FBC" w:rsidRPr="00294F91">
          <w:rPr>
            <w:rStyle w:val="afffff"/>
            <w:rFonts w:ascii="黑体" w:hAnsi="黑体"/>
            <w:noProof/>
          </w:rPr>
          <w:t>1.3.1.3.</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后端架构设计</w:t>
        </w:r>
        <w:r w:rsidR="00B64FBC">
          <w:rPr>
            <w:noProof/>
          </w:rPr>
          <w:tab/>
        </w:r>
        <w:r w:rsidR="00B64FBC">
          <w:rPr>
            <w:noProof/>
          </w:rPr>
          <w:fldChar w:fldCharType="begin"/>
        </w:r>
        <w:r w:rsidR="00B64FBC">
          <w:rPr>
            <w:noProof/>
          </w:rPr>
          <w:instrText xml:space="preserve"> PAGEREF _Toc520882744 \h </w:instrText>
        </w:r>
        <w:r w:rsidR="00B64FBC">
          <w:rPr>
            <w:noProof/>
          </w:rPr>
        </w:r>
        <w:r w:rsidR="00B64FBC">
          <w:rPr>
            <w:noProof/>
          </w:rPr>
          <w:fldChar w:fldCharType="separate"/>
        </w:r>
        <w:r w:rsidR="00B64FBC">
          <w:rPr>
            <w:noProof/>
          </w:rPr>
          <w:t>- 17 -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45" w:history="1">
        <w:r w:rsidR="00B64FBC" w:rsidRPr="00294F91">
          <w:rPr>
            <w:rStyle w:val="afffff"/>
            <w:rFonts w:ascii="黑体" w:hAnsi="黑体"/>
            <w:noProof/>
          </w:rPr>
          <w:t>1.3.1.4.</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前后端开发目录结构设计</w:t>
        </w:r>
        <w:r w:rsidR="00B64FBC">
          <w:rPr>
            <w:noProof/>
          </w:rPr>
          <w:tab/>
        </w:r>
        <w:r w:rsidR="00B64FBC">
          <w:rPr>
            <w:noProof/>
          </w:rPr>
          <w:fldChar w:fldCharType="begin"/>
        </w:r>
        <w:r w:rsidR="00B64FBC">
          <w:rPr>
            <w:noProof/>
          </w:rPr>
          <w:instrText xml:space="preserve"> PAGEREF _Toc520882745 \h </w:instrText>
        </w:r>
        <w:r w:rsidR="00B64FBC">
          <w:rPr>
            <w:noProof/>
          </w:rPr>
        </w:r>
        <w:r w:rsidR="00B64FBC">
          <w:rPr>
            <w:noProof/>
          </w:rPr>
          <w:fldChar w:fldCharType="separate"/>
        </w:r>
        <w:r w:rsidR="00B64FBC">
          <w:rPr>
            <w:noProof/>
          </w:rPr>
          <w:t>- 18 -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46" w:history="1">
        <w:r w:rsidR="00B64FBC" w:rsidRPr="00294F91">
          <w:rPr>
            <w:rStyle w:val="afffff"/>
            <w:rFonts w:ascii="黑体" w:hAnsi="黑体"/>
            <w:noProof/>
          </w:rPr>
          <w:t>1.3.1.5.</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微服务运行环境安全设计</w:t>
        </w:r>
        <w:r w:rsidR="00B64FBC">
          <w:rPr>
            <w:noProof/>
          </w:rPr>
          <w:tab/>
        </w:r>
        <w:r w:rsidR="00B64FBC">
          <w:rPr>
            <w:noProof/>
          </w:rPr>
          <w:fldChar w:fldCharType="begin"/>
        </w:r>
        <w:r w:rsidR="00B64FBC">
          <w:rPr>
            <w:noProof/>
          </w:rPr>
          <w:instrText xml:space="preserve"> PAGEREF _Toc520882746 \h </w:instrText>
        </w:r>
        <w:r w:rsidR="00B64FBC">
          <w:rPr>
            <w:noProof/>
          </w:rPr>
        </w:r>
        <w:r w:rsidR="00B64FBC">
          <w:rPr>
            <w:noProof/>
          </w:rPr>
          <w:fldChar w:fldCharType="separate"/>
        </w:r>
        <w:r w:rsidR="00B64FBC">
          <w:rPr>
            <w:noProof/>
          </w:rPr>
          <w:t>- 18 -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47" w:history="1">
        <w:r w:rsidR="00B64FBC" w:rsidRPr="00294F91">
          <w:rPr>
            <w:rStyle w:val="afffff"/>
            <w:rFonts w:ascii="黑体" w:hAnsi="黑体"/>
            <w:noProof/>
          </w:rPr>
          <w:t>1.3.1.6.</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身份认证设计</w:t>
        </w:r>
        <w:r w:rsidR="00B64FBC">
          <w:rPr>
            <w:noProof/>
          </w:rPr>
          <w:tab/>
        </w:r>
        <w:r w:rsidR="00B64FBC">
          <w:rPr>
            <w:noProof/>
          </w:rPr>
          <w:fldChar w:fldCharType="begin"/>
        </w:r>
        <w:r w:rsidR="00B64FBC">
          <w:rPr>
            <w:noProof/>
          </w:rPr>
          <w:instrText xml:space="preserve"> PAGEREF _Toc520882747 \h </w:instrText>
        </w:r>
        <w:r w:rsidR="00B64FBC">
          <w:rPr>
            <w:noProof/>
          </w:rPr>
        </w:r>
        <w:r w:rsidR="00B64FBC">
          <w:rPr>
            <w:noProof/>
          </w:rPr>
          <w:fldChar w:fldCharType="separate"/>
        </w:r>
        <w:r w:rsidR="00B64FBC">
          <w:rPr>
            <w:noProof/>
          </w:rPr>
          <w:t>- 19 -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48" w:history="1">
        <w:r w:rsidR="00B64FBC" w:rsidRPr="00294F91">
          <w:rPr>
            <w:rStyle w:val="afffff"/>
            <w:rFonts w:ascii="黑体" w:hAnsi="黑体"/>
            <w:noProof/>
          </w:rPr>
          <w:t>1.3.1.7.</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身份鉴权设计</w:t>
        </w:r>
        <w:r w:rsidR="00B64FBC">
          <w:rPr>
            <w:noProof/>
          </w:rPr>
          <w:tab/>
        </w:r>
        <w:r w:rsidR="00B64FBC">
          <w:rPr>
            <w:noProof/>
          </w:rPr>
          <w:fldChar w:fldCharType="begin"/>
        </w:r>
        <w:r w:rsidR="00B64FBC">
          <w:rPr>
            <w:noProof/>
          </w:rPr>
          <w:instrText xml:space="preserve"> PAGEREF _Toc520882748 \h </w:instrText>
        </w:r>
        <w:r w:rsidR="00B64FBC">
          <w:rPr>
            <w:noProof/>
          </w:rPr>
        </w:r>
        <w:r w:rsidR="00B64FBC">
          <w:rPr>
            <w:noProof/>
          </w:rPr>
          <w:fldChar w:fldCharType="separate"/>
        </w:r>
        <w:r w:rsidR="00B64FBC">
          <w:rPr>
            <w:noProof/>
          </w:rPr>
          <w:t>- 19 -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49" w:history="1">
        <w:r w:rsidR="00B64FBC" w:rsidRPr="00294F91">
          <w:rPr>
            <w:rStyle w:val="afffff"/>
            <w:rFonts w:ascii="黑体" w:eastAsia="黑体" w:hAnsi="黑体"/>
            <w:noProof/>
          </w:rPr>
          <w:t>1.3.2.</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系统功能设计</w:t>
        </w:r>
        <w:r w:rsidR="00B64FBC">
          <w:rPr>
            <w:noProof/>
          </w:rPr>
          <w:tab/>
        </w:r>
        <w:r w:rsidR="00B64FBC">
          <w:rPr>
            <w:noProof/>
          </w:rPr>
          <w:fldChar w:fldCharType="begin"/>
        </w:r>
        <w:r w:rsidR="00B64FBC">
          <w:rPr>
            <w:noProof/>
          </w:rPr>
          <w:instrText xml:space="preserve"> PAGEREF _Toc520882749 \h </w:instrText>
        </w:r>
        <w:r w:rsidR="00B64FBC">
          <w:rPr>
            <w:noProof/>
          </w:rPr>
        </w:r>
        <w:r w:rsidR="00B64FBC">
          <w:rPr>
            <w:noProof/>
          </w:rPr>
          <w:fldChar w:fldCharType="separate"/>
        </w:r>
        <w:r w:rsidR="00B64FBC">
          <w:rPr>
            <w:noProof/>
          </w:rPr>
          <w:t>- 20 -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50" w:history="1">
        <w:r w:rsidR="00B64FBC" w:rsidRPr="00294F91">
          <w:rPr>
            <w:rStyle w:val="afffff"/>
            <w:rFonts w:ascii="黑体" w:hAnsi="黑体"/>
            <w:noProof/>
          </w:rPr>
          <w:t>1.3.2.1.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功能架构</w:t>
        </w:r>
        <w:r w:rsidR="00B64FBC">
          <w:rPr>
            <w:noProof/>
          </w:rPr>
          <w:tab/>
        </w:r>
        <w:r w:rsidR="00B64FBC">
          <w:rPr>
            <w:noProof/>
          </w:rPr>
          <w:fldChar w:fldCharType="begin"/>
        </w:r>
        <w:r w:rsidR="00B64FBC">
          <w:rPr>
            <w:noProof/>
          </w:rPr>
          <w:instrText xml:space="preserve"> PAGEREF _Toc520882750 \h </w:instrText>
        </w:r>
        <w:r w:rsidR="00B64FBC">
          <w:rPr>
            <w:noProof/>
          </w:rPr>
        </w:r>
        <w:r w:rsidR="00B64FBC">
          <w:rPr>
            <w:noProof/>
          </w:rPr>
          <w:fldChar w:fldCharType="separate"/>
        </w:r>
        <w:r w:rsidR="00B64FBC">
          <w:rPr>
            <w:noProof/>
          </w:rPr>
          <w:t>- 20 -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51" w:history="1">
        <w:r w:rsidR="00B64FBC" w:rsidRPr="00294F91">
          <w:rPr>
            <w:rStyle w:val="afffff"/>
            <w:rFonts w:ascii="黑体" w:hAnsi="黑体"/>
            <w:noProof/>
          </w:rPr>
          <w:t>1.3.2.2.</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功能设计</w:t>
        </w:r>
        <w:r w:rsidR="00B64FBC">
          <w:rPr>
            <w:noProof/>
          </w:rPr>
          <w:tab/>
        </w:r>
        <w:r w:rsidR="00B64FBC">
          <w:rPr>
            <w:noProof/>
          </w:rPr>
          <w:fldChar w:fldCharType="begin"/>
        </w:r>
        <w:r w:rsidR="00B64FBC">
          <w:rPr>
            <w:noProof/>
          </w:rPr>
          <w:instrText xml:space="preserve"> PAGEREF _Toc520882751 \h </w:instrText>
        </w:r>
        <w:r w:rsidR="00B64FBC">
          <w:rPr>
            <w:noProof/>
          </w:rPr>
        </w:r>
        <w:r w:rsidR="00B64FBC">
          <w:rPr>
            <w:noProof/>
          </w:rPr>
          <w:fldChar w:fldCharType="separate"/>
        </w:r>
        <w:r w:rsidR="00B64FBC">
          <w:rPr>
            <w:noProof/>
          </w:rPr>
          <w:t>- 20 -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52" w:history="1">
        <w:r w:rsidR="00B64FBC" w:rsidRPr="00294F91">
          <w:rPr>
            <w:rStyle w:val="afffff"/>
            <w:rFonts w:ascii="宋体" w:hAnsi="宋体"/>
            <w:bCs/>
            <w:iCs/>
            <w:noProof/>
          </w:rPr>
          <w:t>1.3.2.2.1.</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综合展示</w:t>
        </w:r>
        <w:r w:rsidR="00B64FBC">
          <w:rPr>
            <w:noProof/>
          </w:rPr>
          <w:tab/>
        </w:r>
        <w:r w:rsidR="00B64FBC">
          <w:rPr>
            <w:noProof/>
          </w:rPr>
          <w:fldChar w:fldCharType="begin"/>
        </w:r>
        <w:r w:rsidR="00B64FBC">
          <w:rPr>
            <w:noProof/>
          </w:rPr>
          <w:instrText xml:space="preserve"> PAGEREF _Toc520882752 \h </w:instrText>
        </w:r>
        <w:r w:rsidR="00B64FBC">
          <w:rPr>
            <w:noProof/>
          </w:rPr>
        </w:r>
        <w:r w:rsidR="00B64FBC">
          <w:rPr>
            <w:noProof/>
          </w:rPr>
          <w:fldChar w:fldCharType="separate"/>
        </w:r>
        <w:r w:rsidR="00B64FBC">
          <w:rPr>
            <w:noProof/>
          </w:rPr>
          <w:t>- 20 -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53" w:history="1">
        <w:r w:rsidR="00B64FBC" w:rsidRPr="00294F91">
          <w:rPr>
            <w:rStyle w:val="afffff"/>
            <w:rFonts w:ascii="宋体" w:hAnsi="宋体"/>
            <w:bCs/>
            <w:iCs/>
            <w:noProof/>
          </w:rPr>
          <w:t>1.3.2.2.2.</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开发平台</w:t>
        </w:r>
        <w:r w:rsidR="00B64FBC">
          <w:rPr>
            <w:noProof/>
          </w:rPr>
          <w:tab/>
        </w:r>
        <w:r w:rsidR="00B64FBC">
          <w:rPr>
            <w:noProof/>
          </w:rPr>
          <w:fldChar w:fldCharType="begin"/>
        </w:r>
        <w:r w:rsidR="00B64FBC">
          <w:rPr>
            <w:noProof/>
          </w:rPr>
          <w:instrText xml:space="preserve"> PAGEREF _Toc520882753 \h </w:instrText>
        </w:r>
        <w:r w:rsidR="00B64FBC">
          <w:rPr>
            <w:noProof/>
          </w:rPr>
        </w:r>
        <w:r w:rsidR="00B64FBC">
          <w:rPr>
            <w:noProof/>
          </w:rPr>
          <w:fldChar w:fldCharType="separate"/>
        </w:r>
        <w:r w:rsidR="00B64FBC">
          <w:rPr>
            <w:noProof/>
          </w:rPr>
          <w:t>- 20 -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54" w:history="1">
        <w:r w:rsidR="00B64FBC" w:rsidRPr="00294F91">
          <w:rPr>
            <w:rStyle w:val="afffff"/>
            <w:rFonts w:ascii="宋体" w:hAnsi="宋体"/>
            <w:bCs/>
            <w:iCs/>
            <w:noProof/>
          </w:rPr>
          <w:t>1.3.2.2.3.</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组件目录</w:t>
        </w:r>
        <w:r w:rsidR="00B64FBC">
          <w:rPr>
            <w:noProof/>
          </w:rPr>
          <w:tab/>
        </w:r>
        <w:r w:rsidR="00B64FBC">
          <w:rPr>
            <w:noProof/>
          </w:rPr>
          <w:fldChar w:fldCharType="begin"/>
        </w:r>
        <w:r w:rsidR="00B64FBC">
          <w:rPr>
            <w:noProof/>
          </w:rPr>
          <w:instrText xml:space="preserve"> PAGEREF _Toc520882754 \h </w:instrText>
        </w:r>
        <w:r w:rsidR="00B64FBC">
          <w:rPr>
            <w:noProof/>
          </w:rPr>
        </w:r>
        <w:r w:rsidR="00B64FBC">
          <w:rPr>
            <w:noProof/>
          </w:rPr>
          <w:fldChar w:fldCharType="separate"/>
        </w:r>
        <w:r w:rsidR="00B64FBC">
          <w:rPr>
            <w:noProof/>
          </w:rPr>
          <w:t>- 21 -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55" w:history="1">
        <w:r w:rsidR="00B64FBC" w:rsidRPr="00294F91">
          <w:rPr>
            <w:rStyle w:val="afffff"/>
            <w:rFonts w:ascii="宋体" w:hAnsi="宋体"/>
            <w:bCs/>
            <w:iCs/>
            <w:noProof/>
          </w:rPr>
          <w:t>1.3.2.2.4.</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服务目录</w:t>
        </w:r>
        <w:r w:rsidR="00B64FBC">
          <w:rPr>
            <w:noProof/>
          </w:rPr>
          <w:tab/>
        </w:r>
        <w:r w:rsidR="00B64FBC">
          <w:rPr>
            <w:noProof/>
          </w:rPr>
          <w:fldChar w:fldCharType="begin"/>
        </w:r>
        <w:r w:rsidR="00B64FBC">
          <w:rPr>
            <w:noProof/>
          </w:rPr>
          <w:instrText xml:space="preserve"> PAGEREF _Toc520882755 \h </w:instrText>
        </w:r>
        <w:r w:rsidR="00B64FBC">
          <w:rPr>
            <w:noProof/>
          </w:rPr>
        </w:r>
        <w:r w:rsidR="00B64FBC">
          <w:rPr>
            <w:noProof/>
          </w:rPr>
          <w:fldChar w:fldCharType="separate"/>
        </w:r>
        <w:r w:rsidR="00B64FBC">
          <w:rPr>
            <w:noProof/>
          </w:rPr>
          <w:t>- 21 -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56" w:history="1">
        <w:r w:rsidR="00B64FBC" w:rsidRPr="00294F91">
          <w:rPr>
            <w:rStyle w:val="afffff"/>
            <w:rFonts w:ascii="宋体" w:hAnsi="宋体"/>
            <w:bCs/>
            <w:iCs/>
            <w:noProof/>
          </w:rPr>
          <w:t>1.3.2.2.5.</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开发社区</w:t>
        </w:r>
        <w:r w:rsidR="00B64FBC">
          <w:rPr>
            <w:noProof/>
          </w:rPr>
          <w:tab/>
        </w:r>
        <w:r w:rsidR="00B64FBC">
          <w:rPr>
            <w:noProof/>
          </w:rPr>
          <w:fldChar w:fldCharType="begin"/>
        </w:r>
        <w:r w:rsidR="00B64FBC">
          <w:rPr>
            <w:noProof/>
          </w:rPr>
          <w:instrText xml:space="preserve"> PAGEREF _Toc520882756 \h </w:instrText>
        </w:r>
        <w:r w:rsidR="00B64FBC">
          <w:rPr>
            <w:noProof/>
          </w:rPr>
        </w:r>
        <w:r w:rsidR="00B64FBC">
          <w:rPr>
            <w:noProof/>
          </w:rPr>
          <w:fldChar w:fldCharType="separate"/>
        </w:r>
        <w:r w:rsidR="00B64FBC">
          <w:rPr>
            <w:noProof/>
          </w:rPr>
          <w:t>- 21 -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57" w:history="1">
        <w:r w:rsidR="00B64FBC" w:rsidRPr="00294F91">
          <w:rPr>
            <w:rStyle w:val="afffff"/>
            <w:rFonts w:ascii="宋体" w:hAnsi="宋体"/>
            <w:bCs/>
            <w:iCs/>
            <w:noProof/>
          </w:rPr>
          <w:t>1.3.2.2.6.</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资源审核设计</w:t>
        </w:r>
        <w:r w:rsidR="00B64FBC">
          <w:rPr>
            <w:noProof/>
          </w:rPr>
          <w:tab/>
        </w:r>
        <w:r w:rsidR="00B64FBC">
          <w:rPr>
            <w:noProof/>
          </w:rPr>
          <w:fldChar w:fldCharType="begin"/>
        </w:r>
        <w:r w:rsidR="00B64FBC">
          <w:rPr>
            <w:noProof/>
          </w:rPr>
          <w:instrText xml:space="preserve"> PAGEREF _Toc520882757 \h </w:instrText>
        </w:r>
        <w:r w:rsidR="00B64FBC">
          <w:rPr>
            <w:noProof/>
          </w:rPr>
        </w:r>
        <w:r w:rsidR="00B64FBC">
          <w:rPr>
            <w:noProof/>
          </w:rPr>
          <w:fldChar w:fldCharType="separate"/>
        </w:r>
        <w:r w:rsidR="00B64FBC">
          <w:rPr>
            <w:noProof/>
          </w:rPr>
          <w:t>- 25 -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58" w:history="1">
        <w:r w:rsidR="00B64FBC" w:rsidRPr="00294F91">
          <w:rPr>
            <w:rStyle w:val="afffff"/>
            <w:rFonts w:ascii="宋体" w:hAnsi="宋体"/>
            <w:bCs/>
            <w:iCs/>
            <w:noProof/>
          </w:rPr>
          <w:t>1.3.2.2.7.</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用户身份认证</w:t>
        </w:r>
        <w:r w:rsidR="00B64FBC">
          <w:rPr>
            <w:noProof/>
          </w:rPr>
          <w:tab/>
        </w:r>
        <w:r w:rsidR="00B64FBC">
          <w:rPr>
            <w:noProof/>
          </w:rPr>
          <w:fldChar w:fldCharType="begin"/>
        </w:r>
        <w:r w:rsidR="00B64FBC">
          <w:rPr>
            <w:noProof/>
          </w:rPr>
          <w:instrText xml:space="preserve"> PAGEREF _Toc520882758 \h </w:instrText>
        </w:r>
        <w:r w:rsidR="00B64FBC">
          <w:rPr>
            <w:noProof/>
          </w:rPr>
        </w:r>
        <w:r w:rsidR="00B64FBC">
          <w:rPr>
            <w:noProof/>
          </w:rPr>
          <w:fldChar w:fldCharType="separate"/>
        </w:r>
        <w:r w:rsidR="00B64FBC">
          <w:rPr>
            <w:noProof/>
          </w:rPr>
          <w:t>- 26 -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59" w:history="1">
        <w:r w:rsidR="00B64FBC" w:rsidRPr="00294F91">
          <w:rPr>
            <w:rStyle w:val="afffff"/>
            <w:rFonts w:ascii="黑体" w:hAnsi="黑体"/>
            <w:noProof/>
          </w:rPr>
          <w:t>1.3.2.3.</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主要数据结构设计（部分数据结构）</w:t>
        </w:r>
        <w:r w:rsidR="00B64FBC">
          <w:rPr>
            <w:noProof/>
          </w:rPr>
          <w:tab/>
        </w:r>
        <w:r w:rsidR="00B64FBC">
          <w:rPr>
            <w:noProof/>
          </w:rPr>
          <w:fldChar w:fldCharType="begin"/>
        </w:r>
        <w:r w:rsidR="00B64FBC">
          <w:rPr>
            <w:noProof/>
          </w:rPr>
          <w:instrText xml:space="preserve"> PAGEREF _Toc520882759 \h </w:instrText>
        </w:r>
        <w:r w:rsidR="00B64FBC">
          <w:rPr>
            <w:noProof/>
          </w:rPr>
        </w:r>
        <w:r w:rsidR="00B64FBC">
          <w:rPr>
            <w:noProof/>
          </w:rPr>
          <w:fldChar w:fldCharType="separate"/>
        </w:r>
        <w:r w:rsidR="00B64FBC">
          <w:rPr>
            <w:noProof/>
          </w:rPr>
          <w:t>- 26 -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0" w:history="1">
        <w:r w:rsidR="00B64FBC" w:rsidRPr="00294F91">
          <w:rPr>
            <w:rStyle w:val="afffff"/>
            <w:rFonts w:ascii="宋体" w:hAnsi="宋体"/>
            <w:noProof/>
          </w:rPr>
          <w:t>1.3.2.3.1.</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社区用户信息表</w:t>
        </w:r>
        <w:r w:rsidR="00B64FBC">
          <w:rPr>
            <w:noProof/>
          </w:rPr>
          <w:tab/>
        </w:r>
        <w:r w:rsidR="00B64FBC">
          <w:rPr>
            <w:noProof/>
          </w:rPr>
          <w:fldChar w:fldCharType="begin"/>
        </w:r>
        <w:r w:rsidR="00B64FBC">
          <w:rPr>
            <w:noProof/>
          </w:rPr>
          <w:instrText xml:space="preserve"> PAGEREF _Toc520882760 \h </w:instrText>
        </w:r>
        <w:r w:rsidR="00B64FBC">
          <w:rPr>
            <w:noProof/>
          </w:rPr>
        </w:r>
        <w:r w:rsidR="00B64FBC">
          <w:rPr>
            <w:noProof/>
          </w:rPr>
          <w:fldChar w:fldCharType="separate"/>
        </w:r>
        <w:r w:rsidR="00B64FBC">
          <w:rPr>
            <w:noProof/>
          </w:rPr>
          <w:t>- 26 -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1" w:history="1">
        <w:r w:rsidR="00B64FBC" w:rsidRPr="00294F91">
          <w:rPr>
            <w:rStyle w:val="afffff"/>
            <w:rFonts w:ascii="宋体" w:hAnsi="宋体"/>
            <w:noProof/>
          </w:rPr>
          <w:t>1.3.2.3.2.</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社区栏目信息表</w:t>
        </w:r>
        <w:r w:rsidR="00B64FBC">
          <w:rPr>
            <w:noProof/>
          </w:rPr>
          <w:tab/>
        </w:r>
        <w:r w:rsidR="00B64FBC">
          <w:rPr>
            <w:noProof/>
          </w:rPr>
          <w:fldChar w:fldCharType="begin"/>
        </w:r>
        <w:r w:rsidR="00B64FBC">
          <w:rPr>
            <w:noProof/>
          </w:rPr>
          <w:instrText xml:space="preserve"> PAGEREF _Toc520882761 \h </w:instrText>
        </w:r>
        <w:r w:rsidR="00B64FBC">
          <w:rPr>
            <w:noProof/>
          </w:rPr>
        </w:r>
        <w:r w:rsidR="00B64FBC">
          <w:rPr>
            <w:noProof/>
          </w:rPr>
          <w:fldChar w:fldCharType="separate"/>
        </w:r>
        <w:r w:rsidR="00B64FBC">
          <w:rPr>
            <w:noProof/>
          </w:rPr>
          <w:t>- 26 -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2" w:history="1">
        <w:r w:rsidR="00B64FBC" w:rsidRPr="00294F91">
          <w:rPr>
            <w:rStyle w:val="afffff"/>
            <w:rFonts w:ascii="宋体" w:hAnsi="宋体"/>
            <w:noProof/>
          </w:rPr>
          <w:t>1.3.2.3.3.</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社区用户发帖信息表</w:t>
        </w:r>
        <w:r w:rsidR="00B64FBC">
          <w:rPr>
            <w:noProof/>
          </w:rPr>
          <w:tab/>
        </w:r>
        <w:r w:rsidR="00B64FBC">
          <w:rPr>
            <w:noProof/>
          </w:rPr>
          <w:fldChar w:fldCharType="begin"/>
        </w:r>
        <w:r w:rsidR="00B64FBC">
          <w:rPr>
            <w:noProof/>
          </w:rPr>
          <w:instrText xml:space="preserve"> PAGEREF _Toc520882762 \h </w:instrText>
        </w:r>
        <w:r w:rsidR="00B64FBC">
          <w:rPr>
            <w:noProof/>
          </w:rPr>
        </w:r>
        <w:r w:rsidR="00B64FBC">
          <w:rPr>
            <w:noProof/>
          </w:rPr>
          <w:fldChar w:fldCharType="separate"/>
        </w:r>
        <w:r w:rsidR="00B64FBC">
          <w:rPr>
            <w:noProof/>
          </w:rPr>
          <w:t>- 27 -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3" w:history="1">
        <w:r w:rsidR="00B64FBC" w:rsidRPr="00294F91">
          <w:rPr>
            <w:rStyle w:val="afffff"/>
            <w:rFonts w:ascii="宋体" w:hAnsi="宋体"/>
            <w:noProof/>
          </w:rPr>
          <w:t>1.3.2.3.4.</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社区用户回帖信息表</w:t>
        </w:r>
        <w:r w:rsidR="00B64FBC">
          <w:rPr>
            <w:noProof/>
          </w:rPr>
          <w:tab/>
        </w:r>
        <w:r w:rsidR="00B64FBC">
          <w:rPr>
            <w:noProof/>
          </w:rPr>
          <w:fldChar w:fldCharType="begin"/>
        </w:r>
        <w:r w:rsidR="00B64FBC">
          <w:rPr>
            <w:noProof/>
          </w:rPr>
          <w:instrText xml:space="preserve"> PAGEREF _Toc520882763 \h </w:instrText>
        </w:r>
        <w:r w:rsidR="00B64FBC">
          <w:rPr>
            <w:noProof/>
          </w:rPr>
        </w:r>
        <w:r w:rsidR="00B64FBC">
          <w:rPr>
            <w:noProof/>
          </w:rPr>
          <w:fldChar w:fldCharType="separate"/>
        </w:r>
        <w:r w:rsidR="00B64FBC">
          <w:rPr>
            <w:noProof/>
          </w:rPr>
          <w:t>- 27 -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4" w:history="1">
        <w:r w:rsidR="00B64FBC" w:rsidRPr="00294F91">
          <w:rPr>
            <w:rStyle w:val="afffff"/>
            <w:rFonts w:ascii="宋体" w:hAnsi="宋体"/>
            <w:noProof/>
          </w:rPr>
          <w:t>1.3.2.3.5.</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社区用户所获积分明细信息表</w:t>
        </w:r>
        <w:r w:rsidR="00B64FBC">
          <w:rPr>
            <w:noProof/>
          </w:rPr>
          <w:tab/>
        </w:r>
        <w:r w:rsidR="00B64FBC">
          <w:rPr>
            <w:noProof/>
          </w:rPr>
          <w:fldChar w:fldCharType="begin"/>
        </w:r>
        <w:r w:rsidR="00B64FBC">
          <w:rPr>
            <w:noProof/>
          </w:rPr>
          <w:instrText xml:space="preserve"> PAGEREF _Toc520882764 \h </w:instrText>
        </w:r>
        <w:r w:rsidR="00B64FBC">
          <w:rPr>
            <w:noProof/>
          </w:rPr>
        </w:r>
        <w:r w:rsidR="00B64FBC">
          <w:rPr>
            <w:noProof/>
          </w:rPr>
          <w:fldChar w:fldCharType="separate"/>
        </w:r>
        <w:r w:rsidR="00B64FBC">
          <w:rPr>
            <w:noProof/>
          </w:rPr>
          <w:t>- 28 -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5" w:history="1">
        <w:r w:rsidR="00B64FBC" w:rsidRPr="00294F91">
          <w:rPr>
            <w:rStyle w:val="afffff"/>
            <w:rFonts w:ascii="宋体" w:hAnsi="宋体"/>
            <w:noProof/>
          </w:rPr>
          <w:t>1.3.2.3.6.</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社区积分配置信息表</w:t>
        </w:r>
        <w:r w:rsidR="00B64FBC">
          <w:rPr>
            <w:noProof/>
          </w:rPr>
          <w:tab/>
        </w:r>
        <w:r w:rsidR="00B64FBC">
          <w:rPr>
            <w:noProof/>
          </w:rPr>
          <w:fldChar w:fldCharType="begin"/>
        </w:r>
        <w:r w:rsidR="00B64FBC">
          <w:rPr>
            <w:noProof/>
          </w:rPr>
          <w:instrText xml:space="preserve"> PAGEREF _Toc520882765 \h </w:instrText>
        </w:r>
        <w:r w:rsidR="00B64FBC">
          <w:rPr>
            <w:noProof/>
          </w:rPr>
        </w:r>
        <w:r w:rsidR="00B64FBC">
          <w:rPr>
            <w:noProof/>
          </w:rPr>
          <w:fldChar w:fldCharType="separate"/>
        </w:r>
        <w:r w:rsidR="00B64FBC">
          <w:rPr>
            <w:noProof/>
          </w:rPr>
          <w:t>- 28 -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6" w:history="1">
        <w:r w:rsidR="00B64FBC" w:rsidRPr="00294F91">
          <w:rPr>
            <w:rStyle w:val="afffff"/>
            <w:rFonts w:ascii="宋体" w:hAnsi="宋体"/>
            <w:noProof/>
          </w:rPr>
          <w:t>1.3.2.3.7.</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社区用户所获积分总表</w:t>
        </w:r>
        <w:r w:rsidR="00B64FBC">
          <w:rPr>
            <w:noProof/>
          </w:rPr>
          <w:tab/>
        </w:r>
        <w:r w:rsidR="00B64FBC">
          <w:rPr>
            <w:noProof/>
          </w:rPr>
          <w:fldChar w:fldCharType="begin"/>
        </w:r>
        <w:r w:rsidR="00B64FBC">
          <w:rPr>
            <w:noProof/>
          </w:rPr>
          <w:instrText xml:space="preserve"> PAGEREF _Toc520882766 \h </w:instrText>
        </w:r>
        <w:r w:rsidR="00B64FBC">
          <w:rPr>
            <w:noProof/>
          </w:rPr>
        </w:r>
        <w:r w:rsidR="00B64FBC">
          <w:rPr>
            <w:noProof/>
          </w:rPr>
          <w:fldChar w:fldCharType="separate"/>
        </w:r>
        <w:r w:rsidR="00B64FBC">
          <w:rPr>
            <w:noProof/>
          </w:rPr>
          <w:t>- 29 -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7" w:history="1">
        <w:r w:rsidR="00B64FBC" w:rsidRPr="00294F91">
          <w:rPr>
            <w:rStyle w:val="afffff"/>
            <w:rFonts w:ascii="宋体" w:hAnsi="宋体"/>
            <w:noProof/>
          </w:rPr>
          <w:t>1.3.2.3.8.</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社区公共消息信息表</w:t>
        </w:r>
        <w:r w:rsidR="00B64FBC">
          <w:rPr>
            <w:noProof/>
          </w:rPr>
          <w:tab/>
        </w:r>
        <w:r w:rsidR="00B64FBC">
          <w:rPr>
            <w:noProof/>
          </w:rPr>
          <w:fldChar w:fldCharType="begin"/>
        </w:r>
        <w:r w:rsidR="00B64FBC">
          <w:rPr>
            <w:noProof/>
          </w:rPr>
          <w:instrText xml:space="preserve"> PAGEREF _Toc520882767 \h </w:instrText>
        </w:r>
        <w:r w:rsidR="00B64FBC">
          <w:rPr>
            <w:noProof/>
          </w:rPr>
        </w:r>
        <w:r w:rsidR="00B64FBC">
          <w:rPr>
            <w:noProof/>
          </w:rPr>
          <w:fldChar w:fldCharType="separate"/>
        </w:r>
        <w:r w:rsidR="00B64FBC">
          <w:rPr>
            <w:noProof/>
          </w:rPr>
          <w:t>- 29 -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8" w:history="1">
        <w:r w:rsidR="00B64FBC" w:rsidRPr="00294F91">
          <w:rPr>
            <w:rStyle w:val="afffff"/>
            <w:rFonts w:ascii="宋体" w:hAnsi="宋体"/>
            <w:noProof/>
          </w:rPr>
          <w:t>1.3.2.3.9.</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社区用户私人接收消息信息表</w:t>
        </w:r>
        <w:r w:rsidR="00B64FBC">
          <w:rPr>
            <w:noProof/>
          </w:rPr>
          <w:tab/>
        </w:r>
        <w:r w:rsidR="00B64FBC">
          <w:rPr>
            <w:noProof/>
          </w:rPr>
          <w:fldChar w:fldCharType="begin"/>
        </w:r>
        <w:r w:rsidR="00B64FBC">
          <w:rPr>
            <w:noProof/>
          </w:rPr>
          <w:instrText xml:space="preserve"> PAGEREF _Toc520882768 \h </w:instrText>
        </w:r>
        <w:r w:rsidR="00B64FBC">
          <w:rPr>
            <w:noProof/>
          </w:rPr>
        </w:r>
        <w:r w:rsidR="00B64FBC">
          <w:rPr>
            <w:noProof/>
          </w:rPr>
          <w:fldChar w:fldCharType="separate"/>
        </w:r>
        <w:r w:rsidR="00B64FBC">
          <w:rPr>
            <w:noProof/>
          </w:rPr>
          <w:t>- 29 -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69" w:history="1">
        <w:r w:rsidR="00B64FBC" w:rsidRPr="00294F91">
          <w:rPr>
            <w:rStyle w:val="afffff"/>
            <w:rFonts w:ascii="宋体" w:hAnsi="宋体"/>
            <w:noProof/>
          </w:rPr>
          <w:t>1.3.2.3.10.</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社区用户私人发送消息信息表</w:t>
        </w:r>
        <w:r w:rsidR="00B64FBC">
          <w:rPr>
            <w:noProof/>
          </w:rPr>
          <w:tab/>
        </w:r>
        <w:r w:rsidR="00B64FBC">
          <w:rPr>
            <w:noProof/>
          </w:rPr>
          <w:fldChar w:fldCharType="begin"/>
        </w:r>
        <w:r w:rsidR="00B64FBC">
          <w:rPr>
            <w:noProof/>
          </w:rPr>
          <w:instrText xml:space="preserve"> PAGEREF _Toc520882769 \h </w:instrText>
        </w:r>
        <w:r w:rsidR="00B64FBC">
          <w:rPr>
            <w:noProof/>
          </w:rPr>
        </w:r>
        <w:r w:rsidR="00B64FBC">
          <w:rPr>
            <w:noProof/>
          </w:rPr>
          <w:fldChar w:fldCharType="separate"/>
        </w:r>
        <w:r w:rsidR="00B64FBC">
          <w:rPr>
            <w:noProof/>
          </w:rPr>
          <w:t>- 30 -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70" w:history="1">
        <w:r w:rsidR="00B64FBC" w:rsidRPr="00294F91">
          <w:rPr>
            <w:rStyle w:val="afffff"/>
            <w:rFonts w:ascii="宋体" w:hAnsi="宋体"/>
            <w:noProof/>
          </w:rPr>
          <w:t>1.3.2.3.11.</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社区用户待发送消息信息表</w:t>
        </w:r>
        <w:r w:rsidR="00B64FBC">
          <w:rPr>
            <w:noProof/>
          </w:rPr>
          <w:tab/>
        </w:r>
        <w:r w:rsidR="00B64FBC">
          <w:rPr>
            <w:noProof/>
          </w:rPr>
          <w:fldChar w:fldCharType="begin"/>
        </w:r>
        <w:r w:rsidR="00B64FBC">
          <w:rPr>
            <w:noProof/>
          </w:rPr>
          <w:instrText xml:space="preserve"> PAGEREF _Toc520882770 \h </w:instrText>
        </w:r>
        <w:r w:rsidR="00B64FBC">
          <w:rPr>
            <w:noProof/>
          </w:rPr>
        </w:r>
        <w:r w:rsidR="00B64FBC">
          <w:rPr>
            <w:noProof/>
          </w:rPr>
          <w:fldChar w:fldCharType="separate"/>
        </w:r>
        <w:r w:rsidR="00B64FBC">
          <w:rPr>
            <w:noProof/>
          </w:rPr>
          <w:t>- 30 -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71" w:history="1">
        <w:r w:rsidR="00B64FBC" w:rsidRPr="00294F91">
          <w:rPr>
            <w:rStyle w:val="afffff"/>
            <w:rFonts w:ascii="宋体" w:hAnsi="宋体"/>
            <w:noProof/>
          </w:rPr>
          <w:t>1.3.2.3.12.</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社区用户待发送消息信息表</w:t>
        </w:r>
        <w:r w:rsidR="00B64FBC">
          <w:rPr>
            <w:noProof/>
          </w:rPr>
          <w:tab/>
        </w:r>
        <w:r w:rsidR="00B64FBC">
          <w:rPr>
            <w:noProof/>
          </w:rPr>
          <w:fldChar w:fldCharType="begin"/>
        </w:r>
        <w:r w:rsidR="00B64FBC">
          <w:rPr>
            <w:noProof/>
          </w:rPr>
          <w:instrText xml:space="preserve"> PAGEREF _Toc520882771 \h </w:instrText>
        </w:r>
        <w:r w:rsidR="00B64FBC">
          <w:rPr>
            <w:noProof/>
          </w:rPr>
        </w:r>
        <w:r w:rsidR="00B64FBC">
          <w:rPr>
            <w:noProof/>
          </w:rPr>
          <w:fldChar w:fldCharType="separate"/>
        </w:r>
        <w:r w:rsidR="00B64FBC">
          <w:rPr>
            <w:noProof/>
          </w:rPr>
          <w:t>- 31 -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72" w:history="1">
        <w:r w:rsidR="00B64FBC" w:rsidRPr="00294F91">
          <w:rPr>
            <w:rStyle w:val="afffff"/>
            <w:rFonts w:ascii="黑体" w:eastAsia="黑体" w:hAnsi="黑体"/>
            <w:noProof/>
          </w:rPr>
          <w:t>1.3.3.</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基础运行环境</w:t>
        </w:r>
        <w:r w:rsidR="00B64FBC">
          <w:rPr>
            <w:noProof/>
          </w:rPr>
          <w:tab/>
        </w:r>
        <w:r w:rsidR="00B64FBC">
          <w:rPr>
            <w:noProof/>
          </w:rPr>
          <w:fldChar w:fldCharType="begin"/>
        </w:r>
        <w:r w:rsidR="00B64FBC">
          <w:rPr>
            <w:noProof/>
          </w:rPr>
          <w:instrText xml:space="preserve"> PAGEREF _Toc520882772 \h </w:instrText>
        </w:r>
        <w:r w:rsidR="00B64FBC">
          <w:rPr>
            <w:noProof/>
          </w:rPr>
        </w:r>
        <w:r w:rsidR="00B64FBC">
          <w:rPr>
            <w:noProof/>
          </w:rPr>
          <w:fldChar w:fldCharType="separate"/>
        </w:r>
        <w:r w:rsidR="00B64FBC">
          <w:rPr>
            <w:noProof/>
          </w:rPr>
          <w:t>- 31 -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73" w:history="1">
        <w:r w:rsidR="00B64FBC" w:rsidRPr="00294F91">
          <w:rPr>
            <w:rStyle w:val="afffff"/>
            <w:rFonts w:ascii="黑体" w:hAnsi="黑体"/>
            <w:noProof/>
          </w:rPr>
          <w:t>1.3.3.1.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软件环境</w:t>
        </w:r>
        <w:r w:rsidR="00B64FBC">
          <w:rPr>
            <w:noProof/>
          </w:rPr>
          <w:tab/>
        </w:r>
        <w:r w:rsidR="00B64FBC">
          <w:rPr>
            <w:noProof/>
          </w:rPr>
          <w:fldChar w:fldCharType="begin"/>
        </w:r>
        <w:r w:rsidR="00B64FBC">
          <w:rPr>
            <w:noProof/>
          </w:rPr>
          <w:instrText xml:space="preserve"> PAGEREF _Toc520882773 \h </w:instrText>
        </w:r>
        <w:r w:rsidR="00B64FBC">
          <w:rPr>
            <w:noProof/>
          </w:rPr>
        </w:r>
        <w:r w:rsidR="00B64FBC">
          <w:rPr>
            <w:noProof/>
          </w:rPr>
          <w:fldChar w:fldCharType="separate"/>
        </w:r>
        <w:r w:rsidR="00B64FBC">
          <w:rPr>
            <w:noProof/>
          </w:rPr>
          <w:t>- 32 -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74" w:history="1">
        <w:r w:rsidR="00B64FBC" w:rsidRPr="00294F91">
          <w:rPr>
            <w:rStyle w:val="afffff"/>
            <w:rFonts w:ascii="宋体" w:hAnsi="宋体"/>
            <w:noProof/>
          </w:rPr>
          <w:t>1.3.3.1.1.</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服务器</w:t>
        </w:r>
        <w:r w:rsidR="00B64FBC">
          <w:rPr>
            <w:noProof/>
          </w:rPr>
          <w:tab/>
        </w:r>
        <w:r w:rsidR="00B64FBC">
          <w:rPr>
            <w:noProof/>
          </w:rPr>
          <w:fldChar w:fldCharType="begin"/>
        </w:r>
        <w:r w:rsidR="00B64FBC">
          <w:rPr>
            <w:noProof/>
          </w:rPr>
          <w:instrText xml:space="preserve"> PAGEREF _Toc520882774 \h </w:instrText>
        </w:r>
        <w:r w:rsidR="00B64FBC">
          <w:rPr>
            <w:noProof/>
          </w:rPr>
        </w:r>
        <w:r w:rsidR="00B64FBC">
          <w:rPr>
            <w:noProof/>
          </w:rPr>
          <w:fldChar w:fldCharType="separate"/>
        </w:r>
        <w:r w:rsidR="00B64FBC">
          <w:rPr>
            <w:noProof/>
          </w:rPr>
          <w:t>- 32 -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75" w:history="1">
        <w:r w:rsidR="00B64FBC" w:rsidRPr="00294F91">
          <w:rPr>
            <w:rStyle w:val="afffff"/>
            <w:rFonts w:ascii="宋体" w:hAnsi="宋体"/>
            <w:noProof/>
          </w:rPr>
          <w:t>1.3.3.1.2.</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客户机</w:t>
        </w:r>
        <w:r w:rsidR="00B64FBC">
          <w:rPr>
            <w:noProof/>
          </w:rPr>
          <w:tab/>
        </w:r>
        <w:r w:rsidR="00B64FBC">
          <w:rPr>
            <w:noProof/>
          </w:rPr>
          <w:fldChar w:fldCharType="begin"/>
        </w:r>
        <w:r w:rsidR="00B64FBC">
          <w:rPr>
            <w:noProof/>
          </w:rPr>
          <w:instrText xml:space="preserve"> PAGEREF _Toc520882775 \h </w:instrText>
        </w:r>
        <w:r w:rsidR="00B64FBC">
          <w:rPr>
            <w:noProof/>
          </w:rPr>
        </w:r>
        <w:r w:rsidR="00B64FBC">
          <w:rPr>
            <w:noProof/>
          </w:rPr>
          <w:fldChar w:fldCharType="separate"/>
        </w:r>
        <w:r w:rsidR="00B64FBC">
          <w:rPr>
            <w:noProof/>
          </w:rPr>
          <w:t>- 32 -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76" w:history="1">
        <w:r w:rsidR="00B64FBC" w:rsidRPr="00294F91">
          <w:rPr>
            <w:rStyle w:val="afffff"/>
            <w:rFonts w:ascii="黑体" w:hAnsi="黑体"/>
            <w:noProof/>
          </w:rPr>
          <w:t>1.3.3.2.</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硬件环境</w:t>
        </w:r>
        <w:r w:rsidR="00B64FBC">
          <w:rPr>
            <w:noProof/>
          </w:rPr>
          <w:tab/>
        </w:r>
        <w:r w:rsidR="00B64FBC">
          <w:rPr>
            <w:noProof/>
          </w:rPr>
          <w:fldChar w:fldCharType="begin"/>
        </w:r>
        <w:r w:rsidR="00B64FBC">
          <w:rPr>
            <w:noProof/>
          </w:rPr>
          <w:instrText xml:space="preserve"> PAGEREF _Toc520882776 \h </w:instrText>
        </w:r>
        <w:r w:rsidR="00B64FBC">
          <w:rPr>
            <w:noProof/>
          </w:rPr>
        </w:r>
        <w:r w:rsidR="00B64FBC">
          <w:rPr>
            <w:noProof/>
          </w:rPr>
          <w:fldChar w:fldCharType="separate"/>
        </w:r>
        <w:r w:rsidR="00B64FBC">
          <w:rPr>
            <w:noProof/>
          </w:rPr>
          <w:t>- 32 -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77" w:history="1">
        <w:r w:rsidR="00B64FBC" w:rsidRPr="00294F91">
          <w:rPr>
            <w:rStyle w:val="afffff"/>
            <w:rFonts w:ascii="宋体" w:hAnsi="宋体"/>
            <w:noProof/>
          </w:rPr>
          <w:t>1.3.3.2.1.</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服务器</w:t>
        </w:r>
        <w:r w:rsidR="00B64FBC">
          <w:rPr>
            <w:noProof/>
          </w:rPr>
          <w:tab/>
        </w:r>
        <w:r w:rsidR="00B64FBC">
          <w:rPr>
            <w:noProof/>
          </w:rPr>
          <w:fldChar w:fldCharType="begin"/>
        </w:r>
        <w:r w:rsidR="00B64FBC">
          <w:rPr>
            <w:noProof/>
          </w:rPr>
          <w:instrText xml:space="preserve"> PAGEREF _Toc520882777 \h </w:instrText>
        </w:r>
        <w:r w:rsidR="00B64FBC">
          <w:rPr>
            <w:noProof/>
          </w:rPr>
        </w:r>
        <w:r w:rsidR="00B64FBC">
          <w:rPr>
            <w:noProof/>
          </w:rPr>
          <w:fldChar w:fldCharType="separate"/>
        </w:r>
        <w:r w:rsidR="00B64FBC">
          <w:rPr>
            <w:noProof/>
          </w:rPr>
          <w:t>- 32 -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78" w:history="1">
        <w:r w:rsidR="00B64FBC" w:rsidRPr="00294F91">
          <w:rPr>
            <w:rStyle w:val="afffff"/>
            <w:rFonts w:ascii="宋体" w:hAnsi="宋体"/>
            <w:noProof/>
          </w:rPr>
          <w:t>1.3.3.2.2.</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客户机</w:t>
        </w:r>
        <w:r w:rsidR="00B64FBC">
          <w:rPr>
            <w:noProof/>
          </w:rPr>
          <w:tab/>
        </w:r>
        <w:r w:rsidR="00B64FBC">
          <w:rPr>
            <w:noProof/>
          </w:rPr>
          <w:fldChar w:fldCharType="begin"/>
        </w:r>
        <w:r w:rsidR="00B64FBC">
          <w:rPr>
            <w:noProof/>
          </w:rPr>
          <w:instrText xml:space="preserve"> PAGEREF _Toc520882778 \h </w:instrText>
        </w:r>
        <w:r w:rsidR="00B64FBC">
          <w:rPr>
            <w:noProof/>
          </w:rPr>
        </w:r>
        <w:r w:rsidR="00B64FBC">
          <w:rPr>
            <w:noProof/>
          </w:rPr>
          <w:fldChar w:fldCharType="separate"/>
        </w:r>
        <w:r w:rsidR="00B64FBC">
          <w:rPr>
            <w:noProof/>
          </w:rPr>
          <w:t>- 32 -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79" w:history="1">
        <w:r w:rsidR="00B64FBC" w:rsidRPr="00294F91">
          <w:rPr>
            <w:rStyle w:val="afffff"/>
            <w:rFonts w:ascii="黑体" w:hAnsi="黑体"/>
            <w:noProof/>
          </w:rPr>
          <w:t>1.3.3.3.</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性能响应</w:t>
        </w:r>
        <w:r w:rsidR="00B64FBC">
          <w:rPr>
            <w:noProof/>
          </w:rPr>
          <w:tab/>
        </w:r>
        <w:r w:rsidR="00B64FBC">
          <w:rPr>
            <w:noProof/>
          </w:rPr>
          <w:fldChar w:fldCharType="begin"/>
        </w:r>
        <w:r w:rsidR="00B64FBC">
          <w:rPr>
            <w:noProof/>
          </w:rPr>
          <w:instrText xml:space="preserve"> PAGEREF _Toc520882779 \h </w:instrText>
        </w:r>
        <w:r w:rsidR="00B64FBC">
          <w:rPr>
            <w:noProof/>
          </w:rPr>
        </w:r>
        <w:r w:rsidR="00B64FBC">
          <w:rPr>
            <w:noProof/>
          </w:rPr>
          <w:fldChar w:fldCharType="separate"/>
        </w:r>
        <w:r w:rsidR="00B64FBC">
          <w:rPr>
            <w:noProof/>
          </w:rPr>
          <w:t>- 32 -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80" w:history="1">
        <w:r w:rsidR="00B64FBC" w:rsidRPr="00294F91">
          <w:rPr>
            <w:rStyle w:val="afffff"/>
            <w:rFonts w:ascii="黑体" w:eastAsia="黑体" w:hAnsi="黑体"/>
            <w:noProof/>
          </w:rPr>
          <w:t>1.3.4.</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其他技术指标</w:t>
        </w:r>
        <w:r w:rsidR="00B64FBC">
          <w:rPr>
            <w:noProof/>
          </w:rPr>
          <w:tab/>
        </w:r>
        <w:r w:rsidR="00B64FBC">
          <w:rPr>
            <w:noProof/>
          </w:rPr>
          <w:fldChar w:fldCharType="begin"/>
        </w:r>
        <w:r w:rsidR="00B64FBC">
          <w:rPr>
            <w:noProof/>
          </w:rPr>
          <w:instrText xml:space="preserve"> PAGEREF _Toc520882780 \h </w:instrText>
        </w:r>
        <w:r w:rsidR="00B64FBC">
          <w:rPr>
            <w:noProof/>
          </w:rPr>
        </w:r>
        <w:r w:rsidR="00B64FBC">
          <w:rPr>
            <w:noProof/>
          </w:rPr>
          <w:fldChar w:fldCharType="separate"/>
        </w:r>
        <w:r w:rsidR="00B64FBC">
          <w:rPr>
            <w:noProof/>
          </w:rPr>
          <w:t>- 32 -</w:t>
        </w:r>
        <w:r w:rsidR="00B64FBC">
          <w:rPr>
            <w:noProof/>
          </w:rPr>
          <w:fldChar w:fldCharType="end"/>
        </w:r>
      </w:hyperlink>
    </w:p>
    <w:p w:rsidR="00B64FBC" w:rsidRDefault="009A7AA7">
      <w:pPr>
        <w:pStyle w:val="2a"/>
        <w:tabs>
          <w:tab w:val="left" w:pos="1260"/>
          <w:tab w:val="right" w:leader="dot" w:pos="8296"/>
        </w:tabs>
        <w:ind w:left="480"/>
        <w:rPr>
          <w:rFonts w:asciiTheme="minorHAnsi" w:eastAsiaTheme="minorEastAsia" w:hAnsiTheme="minorHAnsi" w:cstheme="minorBidi"/>
          <w:noProof/>
          <w:sz w:val="21"/>
          <w:szCs w:val="22"/>
        </w:rPr>
      </w:pPr>
      <w:hyperlink w:anchor="_Toc520882781" w:history="1">
        <w:r w:rsidR="00B64FBC" w:rsidRPr="00294F91">
          <w:rPr>
            <w:rStyle w:val="afffff"/>
            <w:rFonts w:ascii="黑体" w:eastAsia="黑体" w:hAnsi="黑体"/>
            <w:noProof/>
          </w:rPr>
          <w:t>1.4.</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实施方案设计</w:t>
        </w:r>
        <w:r w:rsidR="00B64FBC">
          <w:rPr>
            <w:noProof/>
          </w:rPr>
          <w:tab/>
        </w:r>
        <w:r w:rsidR="00B64FBC">
          <w:rPr>
            <w:noProof/>
          </w:rPr>
          <w:fldChar w:fldCharType="begin"/>
        </w:r>
        <w:r w:rsidR="00B64FBC">
          <w:rPr>
            <w:noProof/>
          </w:rPr>
          <w:instrText xml:space="preserve"> PAGEREF _Toc520882781 \h </w:instrText>
        </w:r>
        <w:r w:rsidR="00B64FBC">
          <w:rPr>
            <w:noProof/>
          </w:rPr>
        </w:r>
        <w:r w:rsidR="00B64FBC">
          <w:rPr>
            <w:noProof/>
          </w:rPr>
          <w:fldChar w:fldCharType="separate"/>
        </w:r>
        <w:r w:rsidR="00B64FBC">
          <w:rPr>
            <w:noProof/>
          </w:rPr>
          <w:t>- 33 -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82" w:history="1">
        <w:r w:rsidR="00B64FBC" w:rsidRPr="00294F91">
          <w:rPr>
            <w:rStyle w:val="afffff"/>
            <w:rFonts w:ascii="黑体" w:eastAsia="黑体" w:hAnsi="黑体"/>
            <w:noProof/>
          </w:rPr>
          <w:t>1.4.1.</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系统实施策略</w:t>
        </w:r>
        <w:r w:rsidR="00B64FBC">
          <w:rPr>
            <w:noProof/>
          </w:rPr>
          <w:tab/>
        </w:r>
        <w:r w:rsidR="00B64FBC">
          <w:rPr>
            <w:noProof/>
          </w:rPr>
          <w:fldChar w:fldCharType="begin"/>
        </w:r>
        <w:r w:rsidR="00B64FBC">
          <w:rPr>
            <w:noProof/>
          </w:rPr>
          <w:instrText xml:space="preserve"> PAGEREF _Toc520882782 \h </w:instrText>
        </w:r>
        <w:r w:rsidR="00B64FBC">
          <w:rPr>
            <w:noProof/>
          </w:rPr>
        </w:r>
        <w:r w:rsidR="00B64FBC">
          <w:rPr>
            <w:noProof/>
          </w:rPr>
          <w:fldChar w:fldCharType="separate"/>
        </w:r>
        <w:r w:rsidR="00B64FBC">
          <w:rPr>
            <w:noProof/>
          </w:rPr>
          <w:t>- 33 -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83" w:history="1">
        <w:r w:rsidR="00B64FBC" w:rsidRPr="00294F91">
          <w:rPr>
            <w:rStyle w:val="afffff"/>
            <w:rFonts w:ascii="黑体" w:hAnsi="黑体"/>
            <w:noProof/>
          </w:rPr>
          <w:t>1.4.1.1.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项目进度计划</w:t>
        </w:r>
        <w:r w:rsidR="00B64FBC">
          <w:rPr>
            <w:noProof/>
          </w:rPr>
          <w:tab/>
        </w:r>
        <w:r w:rsidR="00B64FBC">
          <w:rPr>
            <w:noProof/>
          </w:rPr>
          <w:fldChar w:fldCharType="begin"/>
        </w:r>
        <w:r w:rsidR="00B64FBC">
          <w:rPr>
            <w:noProof/>
          </w:rPr>
          <w:instrText xml:space="preserve"> PAGEREF _Toc520882783 \h </w:instrText>
        </w:r>
        <w:r w:rsidR="00B64FBC">
          <w:rPr>
            <w:noProof/>
          </w:rPr>
        </w:r>
        <w:r w:rsidR="00B64FBC">
          <w:rPr>
            <w:noProof/>
          </w:rPr>
          <w:fldChar w:fldCharType="separate"/>
        </w:r>
        <w:r w:rsidR="00B64FBC">
          <w:rPr>
            <w:noProof/>
          </w:rPr>
          <w:t>- 35 -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84" w:history="1">
        <w:r w:rsidR="00B64FBC" w:rsidRPr="00294F91">
          <w:rPr>
            <w:rStyle w:val="afffff"/>
            <w:rFonts w:ascii="黑体" w:hAnsi="黑体"/>
            <w:noProof/>
          </w:rPr>
          <w:t>1.4.1.2.</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实施内容</w:t>
        </w:r>
        <w:r w:rsidR="00B64FBC">
          <w:rPr>
            <w:noProof/>
          </w:rPr>
          <w:tab/>
        </w:r>
        <w:r w:rsidR="00B64FBC">
          <w:rPr>
            <w:noProof/>
          </w:rPr>
          <w:fldChar w:fldCharType="begin"/>
        </w:r>
        <w:r w:rsidR="00B64FBC">
          <w:rPr>
            <w:noProof/>
          </w:rPr>
          <w:instrText xml:space="preserve"> PAGEREF _Toc520882784 \h </w:instrText>
        </w:r>
        <w:r w:rsidR="00B64FBC">
          <w:rPr>
            <w:noProof/>
          </w:rPr>
        </w:r>
        <w:r w:rsidR="00B64FBC">
          <w:rPr>
            <w:noProof/>
          </w:rPr>
          <w:fldChar w:fldCharType="separate"/>
        </w:r>
        <w:r w:rsidR="00B64FBC">
          <w:rPr>
            <w:noProof/>
          </w:rPr>
          <w:t>- 36 -</w:t>
        </w:r>
        <w:r w:rsidR="00B64FBC">
          <w:rPr>
            <w:noProof/>
          </w:rPr>
          <w:fldChar w:fldCharType="end"/>
        </w:r>
      </w:hyperlink>
    </w:p>
    <w:p w:rsidR="00B64FBC" w:rsidRDefault="009A7AA7">
      <w:pPr>
        <w:pStyle w:val="3a"/>
        <w:tabs>
          <w:tab w:val="left" w:pos="2100"/>
          <w:tab w:val="right" w:leader="dot" w:pos="8296"/>
        </w:tabs>
        <w:ind w:left="960"/>
        <w:rPr>
          <w:rFonts w:asciiTheme="minorHAnsi" w:eastAsiaTheme="minorEastAsia" w:hAnsiTheme="minorHAnsi" w:cstheme="minorBidi"/>
          <w:noProof/>
          <w:sz w:val="21"/>
          <w:szCs w:val="22"/>
        </w:rPr>
      </w:pPr>
      <w:hyperlink w:anchor="_Toc520882785" w:history="1">
        <w:r w:rsidR="00B64FBC" w:rsidRPr="00294F91">
          <w:rPr>
            <w:rStyle w:val="afffff"/>
            <w:rFonts w:ascii="黑体" w:eastAsia="黑体" w:hAnsi="黑体"/>
            <w:noProof/>
          </w:rPr>
          <w:t>1.4.2.</w:t>
        </w:r>
        <w:r w:rsidR="00B64FBC">
          <w:rPr>
            <w:rFonts w:asciiTheme="minorHAnsi" w:eastAsiaTheme="minorEastAsia" w:hAnsiTheme="minorHAnsi" w:cstheme="minorBidi"/>
            <w:noProof/>
            <w:sz w:val="21"/>
            <w:szCs w:val="22"/>
          </w:rPr>
          <w:tab/>
        </w:r>
        <w:r w:rsidR="00B64FBC" w:rsidRPr="00294F91">
          <w:rPr>
            <w:rStyle w:val="afffff"/>
            <w:rFonts w:ascii="黑体" w:eastAsia="黑体" w:hAnsi="黑体" w:hint="eastAsia"/>
            <w:noProof/>
          </w:rPr>
          <w:t>系统部署实施方案</w:t>
        </w:r>
        <w:r w:rsidR="00B64FBC">
          <w:rPr>
            <w:noProof/>
          </w:rPr>
          <w:tab/>
        </w:r>
        <w:r w:rsidR="00B64FBC">
          <w:rPr>
            <w:noProof/>
          </w:rPr>
          <w:fldChar w:fldCharType="begin"/>
        </w:r>
        <w:r w:rsidR="00B64FBC">
          <w:rPr>
            <w:noProof/>
          </w:rPr>
          <w:instrText xml:space="preserve"> PAGEREF _Toc520882785 \h </w:instrText>
        </w:r>
        <w:r w:rsidR="00B64FBC">
          <w:rPr>
            <w:noProof/>
          </w:rPr>
        </w:r>
        <w:r w:rsidR="00B64FBC">
          <w:rPr>
            <w:noProof/>
          </w:rPr>
          <w:fldChar w:fldCharType="separate"/>
        </w:r>
        <w:r w:rsidR="00B64FBC">
          <w:rPr>
            <w:noProof/>
          </w:rPr>
          <w:t>- 37 -</w:t>
        </w:r>
        <w:r w:rsidR="00B64FBC">
          <w:rPr>
            <w:noProof/>
          </w:rPr>
          <w:fldChar w:fldCharType="end"/>
        </w:r>
      </w:hyperlink>
    </w:p>
    <w:p w:rsidR="00B64FBC" w:rsidRDefault="009A7AA7">
      <w:pPr>
        <w:pStyle w:val="47"/>
        <w:tabs>
          <w:tab w:val="left" w:pos="2520"/>
          <w:tab w:val="right" w:leader="dot" w:pos="8296"/>
        </w:tabs>
        <w:ind w:left="1440"/>
        <w:rPr>
          <w:rFonts w:asciiTheme="minorHAnsi" w:eastAsiaTheme="minorEastAsia" w:hAnsiTheme="minorHAnsi" w:cstheme="minorBidi"/>
          <w:noProof/>
          <w:sz w:val="21"/>
          <w:szCs w:val="22"/>
        </w:rPr>
      </w:pPr>
      <w:hyperlink w:anchor="_Toc520882786" w:history="1">
        <w:r w:rsidR="00B64FBC" w:rsidRPr="00294F91">
          <w:rPr>
            <w:rStyle w:val="afffff"/>
            <w:rFonts w:ascii="黑体" w:hAnsi="黑体"/>
            <w:noProof/>
          </w:rPr>
          <w:t>1.4.2.1.</w:t>
        </w:r>
        <w:r w:rsidR="00B64FBC">
          <w:rPr>
            <w:rFonts w:asciiTheme="minorHAnsi" w:eastAsiaTheme="minorEastAsia" w:hAnsiTheme="minorHAnsi" w:cstheme="minorBidi"/>
            <w:noProof/>
            <w:sz w:val="21"/>
            <w:szCs w:val="22"/>
          </w:rPr>
          <w:tab/>
        </w:r>
        <w:r w:rsidR="00B64FBC" w:rsidRPr="00294F91">
          <w:rPr>
            <w:rStyle w:val="afffff"/>
            <w:rFonts w:ascii="黑体" w:hAnsi="黑体" w:hint="eastAsia"/>
            <w:noProof/>
          </w:rPr>
          <w:t>系统实施阶段</w:t>
        </w:r>
        <w:r w:rsidR="00B64FBC">
          <w:rPr>
            <w:noProof/>
          </w:rPr>
          <w:tab/>
        </w:r>
        <w:r w:rsidR="00B64FBC">
          <w:rPr>
            <w:noProof/>
          </w:rPr>
          <w:fldChar w:fldCharType="begin"/>
        </w:r>
        <w:r w:rsidR="00B64FBC">
          <w:rPr>
            <w:noProof/>
          </w:rPr>
          <w:instrText xml:space="preserve"> PAGEREF _Toc520882786 \h </w:instrText>
        </w:r>
        <w:r w:rsidR="00B64FBC">
          <w:rPr>
            <w:noProof/>
          </w:rPr>
        </w:r>
        <w:r w:rsidR="00B64FBC">
          <w:rPr>
            <w:noProof/>
          </w:rPr>
          <w:fldChar w:fldCharType="separate"/>
        </w:r>
        <w:r w:rsidR="00B64FBC">
          <w:rPr>
            <w:noProof/>
          </w:rPr>
          <w:t>- 37 -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87" w:history="1">
        <w:r w:rsidR="00B64FBC" w:rsidRPr="00294F91">
          <w:rPr>
            <w:rStyle w:val="afffff"/>
            <w:rFonts w:ascii="宋体" w:hAnsi="宋体"/>
            <w:noProof/>
          </w:rPr>
          <w:t>1.4.2.1.1.</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实施策略</w:t>
        </w:r>
        <w:r w:rsidR="00B64FBC">
          <w:rPr>
            <w:noProof/>
          </w:rPr>
          <w:tab/>
        </w:r>
        <w:r w:rsidR="00B64FBC">
          <w:rPr>
            <w:noProof/>
          </w:rPr>
          <w:fldChar w:fldCharType="begin"/>
        </w:r>
        <w:r w:rsidR="00B64FBC">
          <w:rPr>
            <w:noProof/>
          </w:rPr>
          <w:instrText xml:space="preserve"> PAGEREF _Toc520882787 \h </w:instrText>
        </w:r>
        <w:r w:rsidR="00B64FBC">
          <w:rPr>
            <w:noProof/>
          </w:rPr>
        </w:r>
        <w:r w:rsidR="00B64FBC">
          <w:rPr>
            <w:noProof/>
          </w:rPr>
          <w:fldChar w:fldCharType="separate"/>
        </w:r>
        <w:r w:rsidR="00B64FBC">
          <w:rPr>
            <w:noProof/>
          </w:rPr>
          <w:t>- 37 -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88" w:history="1">
        <w:r w:rsidR="00B64FBC" w:rsidRPr="00294F91">
          <w:rPr>
            <w:rStyle w:val="afffff"/>
            <w:rFonts w:ascii="宋体" w:hAnsi="宋体"/>
            <w:noProof/>
          </w:rPr>
          <w:t>1.4.2.1.2.</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实施内容</w:t>
        </w:r>
        <w:r w:rsidR="00B64FBC">
          <w:rPr>
            <w:noProof/>
          </w:rPr>
          <w:tab/>
        </w:r>
        <w:r w:rsidR="00B64FBC">
          <w:rPr>
            <w:noProof/>
          </w:rPr>
          <w:fldChar w:fldCharType="begin"/>
        </w:r>
        <w:r w:rsidR="00B64FBC">
          <w:rPr>
            <w:noProof/>
          </w:rPr>
          <w:instrText xml:space="preserve"> PAGEREF _Toc520882788 \h </w:instrText>
        </w:r>
        <w:r w:rsidR="00B64FBC">
          <w:rPr>
            <w:noProof/>
          </w:rPr>
        </w:r>
        <w:r w:rsidR="00B64FBC">
          <w:rPr>
            <w:noProof/>
          </w:rPr>
          <w:fldChar w:fldCharType="separate"/>
        </w:r>
        <w:r w:rsidR="00B64FBC">
          <w:rPr>
            <w:noProof/>
          </w:rPr>
          <w:t>- 37 -</w:t>
        </w:r>
        <w:r w:rsidR="00B64FBC">
          <w:rPr>
            <w:noProof/>
          </w:rPr>
          <w:fldChar w:fldCharType="end"/>
        </w:r>
      </w:hyperlink>
    </w:p>
    <w:p w:rsidR="00B64FBC" w:rsidRDefault="009A7AA7">
      <w:pPr>
        <w:pStyle w:val="53"/>
        <w:tabs>
          <w:tab w:val="left" w:pos="3360"/>
          <w:tab w:val="right" w:leader="dot" w:pos="8296"/>
        </w:tabs>
        <w:ind w:left="1920"/>
        <w:rPr>
          <w:rFonts w:asciiTheme="minorHAnsi" w:eastAsiaTheme="minorEastAsia" w:hAnsiTheme="minorHAnsi" w:cstheme="minorBidi"/>
          <w:noProof/>
          <w:sz w:val="21"/>
          <w:szCs w:val="22"/>
        </w:rPr>
      </w:pPr>
      <w:hyperlink w:anchor="_Toc520882789" w:history="1">
        <w:r w:rsidR="00B64FBC" w:rsidRPr="00294F91">
          <w:rPr>
            <w:rStyle w:val="afffff"/>
            <w:rFonts w:ascii="宋体" w:hAnsi="宋体"/>
            <w:noProof/>
          </w:rPr>
          <w:t>1.4.2.1.3.</w:t>
        </w:r>
        <w:r w:rsidR="00B64FBC">
          <w:rPr>
            <w:rFonts w:asciiTheme="minorHAnsi" w:eastAsiaTheme="minorEastAsia" w:hAnsiTheme="minorHAnsi" w:cstheme="minorBidi"/>
            <w:noProof/>
            <w:sz w:val="21"/>
            <w:szCs w:val="22"/>
          </w:rPr>
          <w:tab/>
        </w:r>
        <w:r w:rsidR="00B64FBC" w:rsidRPr="00294F91">
          <w:rPr>
            <w:rStyle w:val="afffff"/>
            <w:rFonts w:ascii="宋体" w:hAnsi="宋体" w:hint="eastAsia"/>
            <w:noProof/>
          </w:rPr>
          <w:t>推广实施范围</w:t>
        </w:r>
        <w:r w:rsidR="00B64FBC">
          <w:rPr>
            <w:noProof/>
          </w:rPr>
          <w:tab/>
        </w:r>
        <w:r w:rsidR="00B64FBC">
          <w:rPr>
            <w:noProof/>
          </w:rPr>
          <w:fldChar w:fldCharType="begin"/>
        </w:r>
        <w:r w:rsidR="00B64FBC">
          <w:rPr>
            <w:noProof/>
          </w:rPr>
          <w:instrText xml:space="preserve"> PAGEREF _Toc520882789 \h </w:instrText>
        </w:r>
        <w:r w:rsidR="00B64FBC">
          <w:rPr>
            <w:noProof/>
          </w:rPr>
        </w:r>
        <w:r w:rsidR="00B64FBC">
          <w:rPr>
            <w:noProof/>
          </w:rPr>
          <w:fldChar w:fldCharType="separate"/>
        </w:r>
        <w:r w:rsidR="00B64FBC">
          <w:rPr>
            <w:noProof/>
          </w:rPr>
          <w:t>- 38 -</w:t>
        </w:r>
        <w:r w:rsidR="00B64FBC">
          <w:rPr>
            <w:noProof/>
          </w:rPr>
          <w:fldChar w:fldCharType="end"/>
        </w:r>
      </w:hyperlink>
    </w:p>
    <w:p w:rsidR="00CC0DFF" w:rsidRDefault="00E97EC3" w:rsidP="00332C6D">
      <w:pPr>
        <w:jc w:val="left"/>
        <w:rPr>
          <w:rFonts w:ascii="宋体" w:hAnsi="宋体"/>
        </w:rPr>
      </w:pPr>
      <w:r w:rsidRPr="00332C6D">
        <w:rPr>
          <w:rFonts w:asciiTheme="minorEastAsia" w:eastAsiaTheme="minorEastAsia" w:hAnsiTheme="minorEastAsia"/>
        </w:rPr>
        <w:fldChar w:fldCharType="end"/>
      </w:r>
    </w:p>
    <w:p w:rsidR="00CC0DFF" w:rsidRDefault="00CC0DFF">
      <w:pPr>
        <w:widowControl/>
        <w:jc w:val="left"/>
        <w:rPr>
          <w:rFonts w:ascii="宋体" w:hAnsi="宋体"/>
        </w:rPr>
      </w:pPr>
      <w:r>
        <w:rPr>
          <w:rFonts w:ascii="宋体" w:hAnsi="宋体"/>
        </w:rPr>
        <w:br w:type="page"/>
      </w:r>
    </w:p>
    <w:p w:rsidR="00CE6DE8" w:rsidRDefault="00CE6DE8">
      <w:pPr>
        <w:spacing w:line="300" w:lineRule="auto"/>
        <w:sectPr w:rsidR="00CE6DE8" w:rsidSect="00AD6288">
          <w:headerReference w:type="default" r:id="rId11"/>
          <w:footerReference w:type="default" r:id="rId12"/>
          <w:pgSz w:w="11906" w:h="16838"/>
          <w:pgMar w:top="1440" w:right="1800" w:bottom="1440" w:left="1800" w:header="851" w:footer="992" w:gutter="0"/>
          <w:pgNumType w:fmt="numberInDash" w:start="1"/>
          <w:cols w:space="425"/>
          <w:docGrid w:type="lines" w:linePitch="312"/>
        </w:sectPr>
      </w:pPr>
    </w:p>
    <w:p w:rsidR="002B46A7" w:rsidRDefault="00486FE2" w:rsidP="004C66CE">
      <w:pPr>
        <w:pStyle w:val="13"/>
        <w:keepLines/>
        <w:numPr>
          <w:ilvl w:val="0"/>
          <w:numId w:val="34"/>
        </w:numPr>
        <w:tabs>
          <w:tab w:val="clear" w:pos="425"/>
          <w:tab w:val="num" w:pos="567"/>
        </w:tabs>
        <w:spacing w:before="200" w:after="100" w:line="240" w:lineRule="auto"/>
        <w:ind w:left="853" w:hangingChars="236" w:hanging="853"/>
        <w:jc w:val="both"/>
        <w:rPr>
          <w:rFonts w:ascii="黑体" w:eastAsia="黑体" w:hAnsi="黑体"/>
          <w:kern w:val="44"/>
        </w:rPr>
      </w:pPr>
      <w:bookmarkStart w:id="1" w:name="_Toc520882708"/>
      <w:r>
        <w:rPr>
          <w:rFonts w:ascii="黑体" w:eastAsia="黑体" w:hAnsi="黑体" w:hint="eastAsia"/>
          <w:kern w:val="44"/>
        </w:rPr>
        <w:lastRenderedPageBreak/>
        <w:t>技术</w:t>
      </w:r>
      <w:r w:rsidR="001132C5">
        <w:rPr>
          <w:rFonts w:ascii="黑体" w:eastAsia="黑体" w:hAnsi="黑体" w:hint="eastAsia"/>
          <w:kern w:val="44"/>
        </w:rPr>
        <w:t>文件</w:t>
      </w:r>
      <w:bookmarkEnd w:id="1"/>
    </w:p>
    <w:p w:rsidR="00BD16CF" w:rsidRDefault="00BD16CF" w:rsidP="00BD16CF">
      <w:pPr>
        <w:pStyle w:val="25"/>
        <w:keepLines w:val="0"/>
        <w:widowControl/>
        <w:numPr>
          <w:ilvl w:val="1"/>
          <w:numId w:val="34"/>
        </w:numPr>
        <w:tabs>
          <w:tab w:val="clear" w:pos="567"/>
          <w:tab w:val="left" w:pos="851"/>
        </w:tabs>
        <w:spacing w:before="200" w:after="100"/>
        <w:ind w:left="758" w:hangingChars="236" w:hanging="758"/>
        <w:jc w:val="both"/>
        <w:rPr>
          <w:rFonts w:ascii="黑体" w:eastAsia="黑体" w:hAnsi="黑体"/>
          <w:szCs w:val="32"/>
        </w:rPr>
      </w:pPr>
      <w:bookmarkStart w:id="2" w:name="_Toc518398838"/>
      <w:bookmarkStart w:id="3" w:name="_Toc3609"/>
      <w:bookmarkStart w:id="4" w:name="_Toc311797179"/>
      <w:bookmarkStart w:id="5" w:name="_Toc492622436"/>
      <w:bookmarkStart w:id="6" w:name="_Toc520882709"/>
      <w:r>
        <w:rPr>
          <w:rFonts w:ascii="黑体" w:eastAsia="黑体" w:hAnsi="黑体" w:hint="eastAsia"/>
          <w:szCs w:val="32"/>
        </w:rPr>
        <w:t>项目概述</w:t>
      </w:r>
      <w:bookmarkEnd w:id="2"/>
      <w:bookmarkEnd w:id="3"/>
      <w:bookmarkEnd w:id="4"/>
      <w:bookmarkEnd w:id="5"/>
      <w:bookmarkEnd w:id="6"/>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7" w:name="_Toc311797180"/>
      <w:bookmarkStart w:id="8" w:name="_Toc492622437"/>
      <w:bookmarkStart w:id="9" w:name="_Toc518398839"/>
      <w:bookmarkStart w:id="10" w:name="_Toc19909"/>
      <w:bookmarkStart w:id="11" w:name="_Toc520882710"/>
      <w:r>
        <w:rPr>
          <w:rFonts w:ascii="黑体" w:eastAsia="黑体" w:hAnsi="黑体" w:hint="eastAsia"/>
          <w:bCs w:val="0"/>
          <w:szCs w:val="28"/>
        </w:rPr>
        <w:t>项目背景</w:t>
      </w:r>
      <w:bookmarkEnd w:id="7"/>
      <w:bookmarkEnd w:id="8"/>
      <w:bookmarkEnd w:id="9"/>
      <w:bookmarkEnd w:id="10"/>
      <w:bookmarkEnd w:id="11"/>
    </w:p>
    <w:p w:rsidR="00BD16CF" w:rsidRPr="00AF168B" w:rsidRDefault="00BD16CF" w:rsidP="00AF168B">
      <w:pPr>
        <w:ind w:firstLineChars="200" w:firstLine="480"/>
        <w:rPr>
          <w:rFonts w:ascii="宋体" w:hAnsi="宋体"/>
        </w:rPr>
      </w:pPr>
      <w:r w:rsidRPr="00AF168B">
        <w:rPr>
          <w:rFonts w:ascii="宋体" w:hAnsi="宋体" w:hint="eastAsia"/>
        </w:rPr>
        <w:t>自上世纪九十年代以来，大港油田累计投资近数亿元，建设了百余套信息系统（软件项目），为公司的生产经营、办公、矿区建设提供了强有力的支撑。</w:t>
      </w:r>
    </w:p>
    <w:p w:rsidR="00BD16CF" w:rsidRPr="00AF168B" w:rsidRDefault="00BD16CF" w:rsidP="00AF168B">
      <w:pPr>
        <w:ind w:firstLineChars="200" w:firstLine="480"/>
        <w:rPr>
          <w:rFonts w:ascii="宋体" w:hAnsi="宋体"/>
        </w:rPr>
      </w:pPr>
      <w:r w:rsidRPr="00AF168B">
        <w:rPr>
          <w:rFonts w:ascii="宋体" w:hAnsi="宋体" w:hint="eastAsia"/>
        </w:rPr>
        <w:t>但由于体制机制等方面的原因，大港油田的软件项目长期以外包为主，没有建立一支成熟的软件研发队伍，随着信息化建设的不断深入，这种模式暴露出诸多问题：</w:t>
      </w:r>
    </w:p>
    <w:p w:rsidR="00BD16CF" w:rsidRPr="00AF168B" w:rsidRDefault="00BD16CF" w:rsidP="00AF168B">
      <w:pPr>
        <w:ind w:firstLineChars="200" w:firstLine="480"/>
        <w:rPr>
          <w:rFonts w:ascii="宋体" w:hAnsi="宋体"/>
        </w:rPr>
      </w:pPr>
      <w:r w:rsidRPr="00AF168B">
        <w:rPr>
          <w:rFonts w:ascii="宋体" w:hAnsi="宋体" w:hint="eastAsia"/>
        </w:rPr>
        <w:t>1、缺乏统一架构和规范，软件项目五花八门；</w:t>
      </w:r>
    </w:p>
    <w:p w:rsidR="00BD16CF" w:rsidRPr="00AF168B" w:rsidRDefault="00BD16CF" w:rsidP="00AF168B">
      <w:pPr>
        <w:ind w:firstLineChars="200" w:firstLine="480"/>
        <w:rPr>
          <w:rFonts w:ascii="宋体" w:hAnsi="宋体"/>
        </w:rPr>
      </w:pPr>
      <w:r w:rsidRPr="00AF168B">
        <w:rPr>
          <w:rFonts w:ascii="宋体" w:hAnsi="宋体" w:hint="eastAsia"/>
        </w:rPr>
        <w:t>2、代码重复开发、软件开发成本居高不下；</w:t>
      </w:r>
    </w:p>
    <w:p w:rsidR="00BD16CF" w:rsidRPr="00AF168B" w:rsidRDefault="00BD16CF" w:rsidP="00AF168B">
      <w:pPr>
        <w:ind w:firstLineChars="200" w:firstLine="480"/>
        <w:rPr>
          <w:rFonts w:ascii="宋体" w:hAnsi="宋体"/>
        </w:rPr>
      </w:pPr>
      <w:r w:rsidRPr="00AF168B">
        <w:rPr>
          <w:rFonts w:ascii="宋体" w:hAnsi="宋体" w:hint="eastAsia"/>
        </w:rPr>
        <w:t>3、核心代码被乙方公司掌握，受制于人；</w:t>
      </w:r>
    </w:p>
    <w:p w:rsidR="00BD16CF" w:rsidRPr="00AF168B" w:rsidRDefault="00BD16CF" w:rsidP="00AF168B">
      <w:pPr>
        <w:ind w:firstLineChars="200" w:firstLine="480"/>
        <w:rPr>
          <w:rFonts w:ascii="宋体" w:hAnsi="宋体"/>
        </w:rPr>
      </w:pPr>
      <w:r w:rsidRPr="00AF168B">
        <w:rPr>
          <w:rFonts w:ascii="宋体" w:hAnsi="宋体" w:hint="eastAsia"/>
        </w:rPr>
        <w:t>尤其是2018年大港油田公司实行自主经营，信息化不仅是实现公司提质增效的有效手段，也是信息中心拓展外部市场的利器，在软件研发能力上的缺失，已经成为制约公司和中心发展的绊脚石。</w:t>
      </w:r>
    </w:p>
    <w:p w:rsidR="00BD16CF" w:rsidRPr="00AF168B" w:rsidRDefault="00BD16CF" w:rsidP="00AF168B">
      <w:pPr>
        <w:ind w:firstLineChars="200" w:firstLine="480"/>
        <w:rPr>
          <w:rFonts w:ascii="宋体" w:hAnsi="宋体"/>
        </w:rPr>
      </w:pPr>
      <w:r w:rsidRPr="00AF168B">
        <w:rPr>
          <w:rFonts w:ascii="宋体" w:hAnsi="宋体" w:hint="eastAsia"/>
        </w:rPr>
        <w:t>为此，大港油田信息中心在2018年职代会中指出：紧跟趋势、试验应用、合作研发、自主品牌，强化与院校、厂商合作，搭建软件开发平台、打造“软件工厂”，生产油水井数字化产品、打造“硬件工厂”，通过产学研一体化、软硬件工厂开创新业务。</w:t>
      </w:r>
    </w:p>
    <w:p w:rsidR="00BD16CF" w:rsidRPr="00AF168B" w:rsidRDefault="00BD16CF" w:rsidP="00AF168B">
      <w:pPr>
        <w:ind w:firstLineChars="200" w:firstLine="480"/>
        <w:rPr>
          <w:rFonts w:ascii="宋体" w:hAnsi="宋体"/>
        </w:rPr>
      </w:pPr>
      <w:r w:rsidRPr="00AF168B">
        <w:rPr>
          <w:rFonts w:ascii="宋体" w:hAnsi="宋体" w:hint="eastAsia"/>
        </w:rPr>
        <w:t>基于如上情况，大港油田信息中心，研发打造了大港油田软件工厂，软件工厂的建设将大港油田多年的信息系统建设经验进行沉淀，有力的支撑了大港油田公司和信息中心的发展。为此，为更好的将大港油田公司的信息化成果展现，突出企业技术实力，提升企业形象，软件工厂的资源库建设势在必行。</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12" w:name="_Toc5369"/>
      <w:bookmarkStart w:id="13" w:name="_Toc520882711"/>
      <w:r>
        <w:rPr>
          <w:rFonts w:ascii="黑体" w:eastAsia="黑体" w:hAnsi="黑体" w:hint="eastAsia"/>
          <w:bCs w:val="0"/>
          <w:szCs w:val="28"/>
        </w:rPr>
        <w:t>设计原则</w:t>
      </w:r>
      <w:bookmarkEnd w:id="12"/>
      <w:bookmarkEnd w:id="13"/>
    </w:p>
    <w:p w:rsidR="00BD16CF" w:rsidRPr="00AF168B" w:rsidRDefault="00BD16CF" w:rsidP="00AF168B">
      <w:pPr>
        <w:ind w:firstLineChars="200" w:firstLine="480"/>
        <w:rPr>
          <w:rFonts w:ascii="宋体" w:hAnsi="宋体"/>
        </w:rPr>
      </w:pPr>
      <w:r w:rsidRPr="00AF168B">
        <w:rPr>
          <w:rFonts w:ascii="宋体" w:hAnsi="宋体" w:hint="eastAsia"/>
        </w:rPr>
        <w:t>软件工厂的资源库方案设计遵循以下原则：</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4" w:name="_Toc518398841"/>
      <w:bookmarkStart w:id="15" w:name="_Toc492622439"/>
      <w:bookmarkStart w:id="16" w:name="_Toc14628"/>
      <w:bookmarkStart w:id="17" w:name="_Toc520882712"/>
      <w:r>
        <w:rPr>
          <w:rFonts w:ascii="黑体" w:hAnsi="黑体" w:hint="eastAsia"/>
          <w:bCs w:val="0"/>
          <w:sz w:val="24"/>
          <w:szCs w:val="24"/>
        </w:rPr>
        <w:t>统一性原则</w:t>
      </w:r>
      <w:bookmarkEnd w:id="14"/>
      <w:bookmarkEnd w:id="15"/>
      <w:bookmarkEnd w:id="16"/>
      <w:bookmarkEnd w:id="17"/>
    </w:p>
    <w:p w:rsidR="00BD16CF" w:rsidRPr="00AF168B" w:rsidRDefault="00BD16CF" w:rsidP="00AF168B">
      <w:pPr>
        <w:ind w:firstLineChars="200" w:firstLine="480"/>
        <w:rPr>
          <w:rFonts w:ascii="宋体" w:hAnsi="宋体"/>
        </w:rPr>
      </w:pPr>
      <w:r w:rsidRPr="00AF168B">
        <w:rPr>
          <w:rFonts w:ascii="宋体" w:hAnsi="宋体" w:hint="eastAsia"/>
        </w:rPr>
        <w:t>包括三个层次的统一：统一标准，统一架构，统一规范。即采用统一的技术</w:t>
      </w:r>
      <w:r w:rsidRPr="00AF168B">
        <w:rPr>
          <w:rFonts w:ascii="宋体" w:hAnsi="宋体" w:hint="eastAsia"/>
        </w:rPr>
        <w:lastRenderedPageBreak/>
        <w:t>标准，技术选型；统一的技术架构，统一的开发规范。按照大港油田信息中心的要求严格执行。</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8" w:name="_Toc492622440"/>
      <w:bookmarkStart w:id="19" w:name="_Toc518398842"/>
      <w:bookmarkStart w:id="20" w:name="_Toc31231"/>
      <w:bookmarkStart w:id="21" w:name="_Toc520882713"/>
      <w:r>
        <w:rPr>
          <w:rFonts w:ascii="黑体" w:hAnsi="黑体" w:hint="eastAsia"/>
          <w:bCs w:val="0"/>
          <w:sz w:val="24"/>
          <w:szCs w:val="24"/>
        </w:rPr>
        <w:t>一致性原则</w:t>
      </w:r>
      <w:bookmarkEnd w:id="18"/>
      <w:bookmarkEnd w:id="19"/>
      <w:bookmarkEnd w:id="20"/>
      <w:bookmarkEnd w:id="21"/>
    </w:p>
    <w:p w:rsidR="00BD16CF" w:rsidRPr="00AF168B" w:rsidRDefault="00BD16CF" w:rsidP="00AF168B">
      <w:pPr>
        <w:ind w:firstLineChars="200" w:firstLine="480"/>
        <w:rPr>
          <w:rFonts w:ascii="宋体" w:hAnsi="宋体"/>
        </w:rPr>
      </w:pPr>
      <w:r w:rsidRPr="00AF168B">
        <w:rPr>
          <w:rFonts w:ascii="宋体" w:hAnsi="宋体" w:hint="eastAsia"/>
        </w:rPr>
        <w:t>数据一致性，即保持主数据在多个系统中同步，保证源头一致性，流程接口一致，建立统一的标准接口规范，划分系统接口的边界；管理一致性，采用统一的技术平台， 统一的集中监控。</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22" w:name="_Toc518398843"/>
      <w:bookmarkStart w:id="23" w:name="_Toc492622441"/>
      <w:bookmarkStart w:id="24" w:name="_Toc8012"/>
      <w:bookmarkStart w:id="25" w:name="_Toc520882714"/>
      <w:r>
        <w:rPr>
          <w:rFonts w:ascii="黑体" w:hAnsi="黑体" w:hint="eastAsia"/>
          <w:bCs w:val="0"/>
          <w:sz w:val="24"/>
          <w:szCs w:val="24"/>
        </w:rPr>
        <w:t>继承已有资源原则</w:t>
      </w:r>
      <w:bookmarkEnd w:id="22"/>
      <w:bookmarkEnd w:id="23"/>
      <w:bookmarkEnd w:id="24"/>
      <w:bookmarkEnd w:id="25"/>
    </w:p>
    <w:p w:rsidR="00BD16CF" w:rsidRPr="00AF168B" w:rsidRDefault="00BD16CF" w:rsidP="00AF168B">
      <w:pPr>
        <w:ind w:firstLineChars="200" w:firstLine="480"/>
        <w:rPr>
          <w:rFonts w:ascii="宋体" w:hAnsi="宋体"/>
        </w:rPr>
      </w:pPr>
      <w:r w:rsidRPr="00AF168B">
        <w:rPr>
          <w:rFonts w:ascii="宋体" w:hAnsi="宋体" w:hint="eastAsia"/>
        </w:rPr>
        <w:t>充分利用系统的现有功能，即已形成的标准编码、技术方案、管理制度等资源，将大大降低项目成本、减少项目风险，实现系统设计目标。</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26" w:name="_Toc492622442"/>
      <w:bookmarkStart w:id="27" w:name="_Toc518398844"/>
      <w:bookmarkStart w:id="28" w:name="_Toc26617"/>
      <w:bookmarkStart w:id="29" w:name="_Toc520882715"/>
      <w:r>
        <w:rPr>
          <w:rFonts w:ascii="黑体" w:hAnsi="黑体" w:hint="eastAsia"/>
          <w:bCs w:val="0"/>
          <w:sz w:val="24"/>
          <w:szCs w:val="24"/>
        </w:rPr>
        <w:t>满足内控要求原则</w:t>
      </w:r>
      <w:bookmarkEnd w:id="26"/>
      <w:bookmarkEnd w:id="27"/>
      <w:bookmarkEnd w:id="28"/>
      <w:bookmarkEnd w:id="29"/>
    </w:p>
    <w:p w:rsidR="00BD16CF" w:rsidRPr="00AF168B" w:rsidRDefault="00BD16CF" w:rsidP="00AF168B">
      <w:pPr>
        <w:ind w:firstLineChars="200" w:firstLine="480"/>
        <w:rPr>
          <w:rFonts w:ascii="宋体" w:hAnsi="宋体"/>
        </w:rPr>
      </w:pPr>
      <w:r w:rsidRPr="00AF168B">
        <w:rPr>
          <w:rFonts w:ascii="宋体" w:hAnsi="宋体" w:hint="eastAsia"/>
        </w:rPr>
        <w:t>在系统设计时，必须从业务流程、软件系统、应用管理多个层次充分考虑内控要求。从业务流程方面，必须根据内控要求设置相应的控制点，明确岗位职责及分工要求；从应用系统的设计方面，必须严格按内控要求提供各项功能，主要包括用户管理机制、日志记录机制、数据处理机制等；从应用系统的管理角度，也要严格按内控要求进行设计，确保符合内控要求。</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30" w:name="_Toc492622443"/>
      <w:bookmarkStart w:id="31" w:name="_Toc518398845"/>
      <w:bookmarkStart w:id="32" w:name="_Toc21412"/>
      <w:bookmarkStart w:id="33" w:name="_Toc520882716"/>
      <w:r>
        <w:rPr>
          <w:rFonts w:ascii="黑体" w:hAnsi="黑体" w:hint="eastAsia"/>
          <w:bCs w:val="0"/>
          <w:sz w:val="24"/>
          <w:szCs w:val="24"/>
        </w:rPr>
        <w:t>可扩展性及灵活性原则</w:t>
      </w:r>
      <w:bookmarkEnd w:id="30"/>
      <w:bookmarkEnd w:id="31"/>
      <w:bookmarkEnd w:id="32"/>
      <w:bookmarkEnd w:id="33"/>
    </w:p>
    <w:p w:rsidR="00BD16CF" w:rsidRPr="00AF168B" w:rsidRDefault="00BD16CF" w:rsidP="00AF168B">
      <w:pPr>
        <w:ind w:firstLineChars="200" w:firstLine="480"/>
        <w:rPr>
          <w:rFonts w:ascii="宋体" w:hAnsi="宋体"/>
        </w:rPr>
      </w:pPr>
      <w:r w:rsidRPr="00AF168B">
        <w:rPr>
          <w:rFonts w:ascii="宋体" w:hAnsi="宋体" w:hint="eastAsia"/>
        </w:rPr>
        <w:t>在技术架构方面，主要采用通用标准模块化设计，使系统具备良好的可扩展性。</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34" w:name="_Toc12608"/>
      <w:bookmarkStart w:id="35" w:name="_Toc520882717"/>
      <w:r>
        <w:rPr>
          <w:rFonts w:ascii="黑体" w:eastAsia="黑体" w:hAnsi="黑体" w:hint="eastAsia"/>
          <w:bCs w:val="0"/>
          <w:szCs w:val="28"/>
        </w:rPr>
        <w:t>设计目标</w:t>
      </w:r>
      <w:bookmarkEnd w:id="34"/>
      <w:bookmarkEnd w:id="35"/>
    </w:p>
    <w:p w:rsidR="00BD16CF" w:rsidRPr="00AF168B" w:rsidRDefault="00BD16CF" w:rsidP="00AF168B">
      <w:pPr>
        <w:ind w:firstLineChars="200" w:firstLine="480"/>
        <w:rPr>
          <w:rFonts w:ascii="宋体" w:hAnsi="宋体"/>
        </w:rPr>
      </w:pPr>
      <w:r w:rsidRPr="00AF168B">
        <w:rPr>
          <w:rFonts w:ascii="宋体" w:hAnsi="宋体" w:hint="eastAsia"/>
        </w:rPr>
        <w:t>1、完成大港油田各类信息数据的整合，包括各种服务资源，数据资源等；</w:t>
      </w:r>
    </w:p>
    <w:p w:rsidR="00BD16CF" w:rsidRPr="00AF168B" w:rsidRDefault="00BD16CF" w:rsidP="00AF168B">
      <w:pPr>
        <w:ind w:firstLineChars="200" w:firstLine="480"/>
        <w:rPr>
          <w:rFonts w:ascii="宋体" w:hAnsi="宋体"/>
        </w:rPr>
      </w:pPr>
      <w:r w:rsidRPr="00AF168B">
        <w:rPr>
          <w:rFonts w:ascii="宋体" w:hAnsi="宋体" w:hint="eastAsia"/>
        </w:rPr>
        <w:t>2、完成大港油田已建和在建的信息系统的整合；</w:t>
      </w:r>
    </w:p>
    <w:p w:rsidR="00BD16CF" w:rsidRPr="00AF168B" w:rsidRDefault="00BD16CF" w:rsidP="00AF168B">
      <w:pPr>
        <w:ind w:firstLineChars="200" w:firstLine="480"/>
        <w:rPr>
          <w:rFonts w:ascii="宋体" w:hAnsi="宋体"/>
        </w:rPr>
      </w:pPr>
      <w:r w:rsidRPr="00AF168B">
        <w:rPr>
          <w:rFonts w:ascii="宋体" w:hAnsi="宋体" w:hint="eastAsia"/>
        </w:rPr>
        <w:t>3、将大港油田的技术研发成果复用和方便使用；</w:t>
      </w:r>
    </w:p>
    <w:p w:rsidR="00BD16CF" w:rsidRPr="00AF168B" w:rsidRDefault="00BD16CF" w:rsidP="00AF168B">
      <w:pPr>
        <w:ind w:firstLineChars="200" w:firstLine="480"/>
        <w:rPr>
          <w:rFonts w:ascii="宋体" w:hAnsi="宋体"/>
        </w:rPr>
      </w:pPr>
      <w:r w:rsidRPr="00AF168B">
        <w:rPr>
          <w:rFonts w:ascii="宋体" w:hAnsi="宋体" w:hint="eastAsia"/>
        </w:rPr>
        <w:t>4、提供整合后信息和数据的统一访问入口，方便用户使用；</w:t>
      </w:r>
    </w:p>
    <w:p w:rsidR="00BD16CF" w:rsidRPr="00AF168B" w:rsidRDefault="00BD16CF" w:rsidP="00AF168B">
      <w:pPr>
        <w:ind w:firstLineChars="200" w:firstLine="480"/>
        <w:rPr>
          <w:rFonts w:ascii="宋体" w:hAnsi="宋体"/>
        </w:rPr>
      </w:pPr>
      <w:r w:rsidRPr="00AF168B">
        <w:rPr>
          <w:rFonts w:ascii="宋体" w:hAnsi="宋体" w:hint="eastAsia"/>
        </w:rPr>
        <w:t>5、及时得到软件工厂建设和参与方对软件工厂研发平台和信息系统建设的各种意见，问题和反馈；</w:t>
      </w:r>
    </w:p>
    <w:p w:rsidR="00BD16CF" w:rsidRPr="00AF168B" w:rsidRDefault="00BD16CF" w:rsidP="00AF168B">
      <w:pPr>
        <w:ind w:firstLineChars="200" w:firstLine="480"/>
        <w:rPr>
          <w:rFonts w:ascii="宋体" w:hAnsi="宋体"/>
        </w:rPr>
      </w:pPr>
      <w:r w:rsidRPr="00AF168B">
        <w:rPr>
          <w:rFonts w:ascii="宋体" w:hAnsi="宋体" w:hint="eastAsia"/>
        </w:rPr>
        <w:t xml:space="preserve">6、发布油田公司各种公告和信息数据，提升企业形象； </w:t>
      </w:r>
    </w:p>
    <w:p w:rsidR="00BD16CF" w:rsidRPr="00AF168B" w:rsidRDefault="00BD16CF" w:rsidP="00AF168B">
      <w:pPr>
        <w:ind w:firstLineChars="200" w:firstLine="480"/>
        <w:rPr>
          <w:rFonts w:ascii="宋体" w:hAnsi="宋体"/>
        </w:rPr>
      </w:pPr>
      <w:r w:rsidRPr="00AF168B">
        <w:rPr>
          <w:rFonts w:ascii="宋体" w:hAnsi="宋体" w:hint="eastAsia"/>
        </w:rPr>
        <w:lastRenderedPageBreak/>
        <w:t>7、充分展现大港油田的技术和产品优势，提升企业的影响力；</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36" w:name="_Toc8577"/>
      <w:bookmarkStart w:id="37" w:name="_Toc520882718"/>
      <w:r>
        <w:rPr>
          <w:rFonts w:ascii="黑体" w:eastAsia="黑体" w:hAnsi="黑体" w:hint="eastAsia"/>
          <w:bCs w:val="0"/>
          <w:szCs w:val="28"/>
        </w:rPr>
        <w:t>设计范围</w:t>
      </w:r>
      <w:bookmarkEnd w:id="36"/>
      <w:bookmarkEnd w:id="37"/>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38" w:name="_Toc492622446"/>
      <w:bookmarkStart w:id="39" w:name="_Toc518398848"/>
      <w:bookmarkStart w:id="40" w:name="_Toc13484"/>
      <w:bookmarkStart w:id="41" w:name="_Toc520882719"/>
      <w:r>
        <w:rPr>
          <w:rFonts w:ascii="黑体" w:hAnsi="黑体" w:hint="eastAsia"/>
          <w:bCs w:val="0"/>
          <w:sz w:val="24"/>
          <w:szCs w:val="24"/>
        </w:rPr>
        <w:t>组织范围</w:t>
      </w:r>
      <w:bookmarkEnd w:id="38"/>
      <w:bookmarkEnd w:id="39"/>
      <w:bookmarkEnd w:id="40"/>
      <w:bookmarkEnd w:id="41"/>
    </w:p>
    <w:p w:rsidR="00BD16CF" w:rsidRPr="00AF168B" w:rsidRDefault="00BD16CF" w:rsidP="00AF168B">
      <w:pPr>
        <w:ind w:firstLineChars="200" w:firstLine="480"/>
        <w:rPr>
          <w:rFonts w:ascii="宋体" w:hAnsi="宋体"/>
        </w:rPr>
      </w:pPr>
      <w:r w:rsidRPr="00AF168B">
        <w:rPr>
          <w:rFonts w:ascii="宋体" w:hAnsi="宋体" w:hint="eastAsia"/>
        </w:rPr>
        <w:t>组织范围为大港油田信息中心，各下属二级单位和合作开发商。</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42" w:name="_Toc492622447"/>
      <w:bookmarkStart w:id="43" w:name="_Toc518398849"/>
      <w:bookmarkStart w:id="44" w:name="_Toc4562"/>
      <w:bookmarkStart w:id="45" w:name="_Toc520882720"/>
      <w:r>
        <w:rPr>
          <w:rFonts w:ascii="黑体" w:hAnsi="黑体" w:hint="eastAsia"/>
          <w:bCs w:val="0"/>
          <w:sz w:val="24"/>
          <w:szCs w:val="24"/>
        </w:rPr>
        <w:t>业务范围</w:t>
      </w:r>
      <w:bookmarkEnd w:id="42"/>
      <w:bookmarkEnd w:id="43"/>
      <w:bookmarkEnd w:id="44"/>
      <w:bookmarkEnd w:id="45"/>
    </w:p>
    <w:p w:rsidR="00BD16CF" w:rsidRPr="00AF168B" w:rsidRDefault="00BD16CF" w:rsidP="00AF168B">
      <w:pPr>
        <w:ind w:firstLineChars="200" w:firstLine="480"/>
        <w:rPr>
          <w:rFonts w:ascii="宋体" w:hAnsi="宋体"/>
        </w:rPr>
      </w:pPr>
      <w:r w:rsidRPr="00AF168B">
        <w:rPr>
          <w:rFonts w:ascii="宋体" w:hAnsi="宋体" w:hint="eastAsia"/>
        </w:rPr>
        <w:t>业务范围包括提供软件工厂的门户，建设大港油田软件项目研发和使用的资源库。</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46" w:name="_Toc518398850"/>
      <w:bookmarkStart w:id="47" w:name="_Toc492622448"/>
      <w:bookmarkStart w:id="48" w:name="_Toc12060"/>
      <w:bookmarkStart w:id="49" w:name="_Toc520882721"/>
      <w:r>
        <w:rPr>
          <w:rFonts w:ascii="黑体" w:hAnsi="黑体" w:hint="eastAsia"/>
          <w:bCs w:val="0"/>
          <w:sz w:val="24"/>
          <w:szCs w:val="24"/>
        </w:rPr>
        <w:t>功能范围</w:t>
      </w:r>
      <w:bookmarkEnd w:id="46"/>
      <w:bookmarkEnd w:id="47"/>
      <w:bookmarkEnd w:id="48"/>
      <w:bookmarkEnd w:id="49"/>
    </w:p>
    <w:p w:rsidR="00BD16CF" w:rsidRPr="00AF168B" w:rsidRDefault="00BD16CF" w:rsidP="00AF168B">
      <w:pPr>
        <w:ind w:firstLineChars="200" w:firstLine="480"/>
        <w:rPr>
          <w:rFonts w:ascii="宋体" w:hAnsi="宋体"/>
        </w:rPr>
      </w:pPr>
      <w:r w:rsidRPr="00AF168B">
        <w:rPr>
          <w:rFonts w:ascii="宋体" w:hAnsi="宋体" w:hint="eastAsia"/>
        </w:rPr>
        <w:t>在功能上分为资源库门户首页，开发平台管理和下载，组件目录，服务目录，开发社区，文档资料下载等6个方面。</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50" w:name="_Toc3832"/>
      <w:bookmarkStart w:id="51" w:name="_Toc518398851"/>
      <w:bookmarkStart w:id="52" w:name="_Toc449549208"/>
      <w:bookmarkStart w:id="53" w:name="_Toc520882722"/>
      <w:r>
        <w:rPr>
          <w:rFonts w:ascii="黑体" w:eastAsia="黑体" w:hAnsi="黑体" w:hint="eastAsia"/>
          <w:bCs w:val="0"/>
          <w:szCs w:val="28"/>
        </w:rPr>
        <w:t>项目主要预期成果及提升点</w:t>
      </w:r>
      <w:bookmarkEnd w:id="50"/>
      <w:bookmarkEnd w:id="51"/>
      <w:bookmarkEnd w:id="52"/>
      <w:bookmarkEnd w:id="53"/>
      <w:r>
        <w:rPr>
          <w:rFonts w:ascii="黑体" w:eastAsia="黑体" w:hAnsi="黑体" w:hint="eastAsia"/>
          <w:bCs w:val="0"/>
          <w:szCs w:val="28"/>
        </w:rPr>
        <w:tab/>
      </w:r>
    </w:p>
    <w:p w:rsidR="00BD16CF" w:rsidRPr="00AF168B" w:rsidRDefault="00BD16CF" w:rsidP="00AF168B">
      <w:pPr>
        <w:ind w:firstLineChars="200" w:firstLine="480"/>
        <w:rPr>
          <w:rFonts w:ascii="宋体" w:hAnsi="宋体"/>
        </w:rPr>
      </w:pPr>
      <w:r w:rsidRPr="00AF168B">
        <w:rPr>
          <w:rFonts w:ascii="宋体" w:hAnsi="宋体" w:hint="eastAsia"/>
        </w:rPr>
        <w:t>通过软件工厂资源库的建设，对大港油田大港油田的软件规范化管理和研发将有以下预期成果和提升点：</w:t>
      </w:r>
    </w:p>
    <w:p w:rsidR="00BD16CF" w:rsidRPr="00AF168B" w:rsidRDefault="00BD16CF" w:rsidP="00BA6D3F">
      <w:pPr>
        <w:widowControl/>
        <w:numPr>
          <w:ilvl w:val="0"/>
          <w:numId w:val="106"/>
        </w:numPr>
        <w:jc w:val="left"/>
        <w:rPr>
          <w:rFonts w:ascii="宋体" w:hAnsi="宋体"/>
        </w:rPr>
      </w:pPr>
      <w:r w:rsidRPr="00AF168B">
        <w:rPr>
          <w:rFonts w:ascii="宋体" w:hAnsi="宋体" w:hint="eastAsia"/>
        </w:rPr>
        <w:t>开发规范统一了，软件研发更易于维护和管理；</w:t>
      </w:r>
    </w:p>
    <w:p w:rsidR="00BD16CF" w:rsidRPr="00AF168B" w:rsidRDefault="00BD16CF" w:rsidP="00BA6D3F">
      <w:pPr>
        <w:widowControl/>
        <w:numPr>
          <w:ilvl w:val="0"/>
          <w:numId w:val="106"/>
        </w:numPr>
        <w:jc w:val="left"/>
        <w:rPr>
          <w:rFonts w:ascii="宋体" w:hAnsi="宋体"/>
        </w:rPr>
      </w:pPr>
      <w:r w:rsidRPr="00AF168B">
        <w:rPr>
          <w:rFonts w:ascii="宋体" w:hAnsi="宋体" w:hint="eastAsia"/>
        </w:rPr>
        <w:t>建立一支软件研发队伍，打造大港油田软件开发工厂；</w:t>
      </w:r>
    </w:p>
    <w:p w:rsidR="00BD16CF" w:rsidRPr="00AF168B" w:rsidRDefault="00BD16CF" w:rsidP="00BA6D3F">
      <w:pPr>
        <w:widowControl/>
        <w:numPr>
          <w:ilvl w:val="0"/>
          <w:numId w:val="106"/>
        </w:numPr>
        <w:jc w:val="left"/>
        <w:rPr>
          <w:rFonts w:ascii="宋体" w:hAnsi="宋体"/>
        </w:rPr>
      </w:pPr>
      <w:r w:rsidRPr="00AF168B">
        <w:rPr>
          <w:rFonts w:ascii="宋体" w:hAnsi="宋体" w:hint="eastAsia"/>
        </w:rPr>
        <w:t>使软件可以高度复用，实现软件的快速装配、规范软件开发过程管理，提高开发效率，降低开发成本，掌握核心技术。</w:t>
      </w:r>
    </w:p>
    <w:p w:rsidR="00BD16CF" w:rsidRPr="00AF168B" w:rsidRDefault="00BD16CF" w:rsidP="00BA6D3F">
      <w:pPr>
        <w:widowControl/>
        <w:numPr>
          <w:ilvl w:val="0"/>
          <w:numId w:val="106"/>
        </w:numPr>
        <w:jc w:val="left"/>
        <w:rPr>
          <w:rFonts w:ascii="宋体" w:hAnsi="宋体"/>
        </w:rPr>
      </w:pPr>
      <w:r w:rsidRPr="00AF168B">
        <w:rPr>
          <w:rFonts w:ascii="宋体" w:hAnsi="宋体" w:hint="eastAsia"/>
        </w:rPr>
        <w:t>软件开发过程中，中心业务部门、平台运维人员、外部合作厂商三者的职责要清晰，软件开发各环节要有序衔接；软件开发的流程要明确，对于流程中的任一环节要有切实有效的控制举措。</w:t>
      </w:r>
    </w:p>
    <w:p w:rsidR="00BD16CF" w:rsidRDefault="00BD16CF" w:rsidP="00BD16CF">
      <w:pPr>
        <w:pStyle w:val="25"/>
        <w:keepLines w:val="0"/>
        <w:widowControl/>
        <w:numPr>
          <w:ilvl w:val="1"/>
          <w:numId w:val="34"/>
        </w:numPr>
        <w:tabs>
          <w:tab w:val="clear" w:pos="567"/>
          <w:tab w:val="left" w:pos="851"/>
        </w:tabs>
        <w:spacing w:before="200" w:after="100"/>
        <w:ind w:left="758" w:hangingChars="236" w:hanging="758"/>
        <w:jc w:val="both"/>
        <w:rPr>
          <w:rFonts w:ascii="黑体" w:eastAsia="黑体" w:hAnsi="黑体"/>
          <w:szCs w:val="32"/>
        </w:rPr>
      </w:pPr>
      <w:bookmarkStart w:id="54" w:name="_Toc492622449"/>
      <w:bookmarkStart w:id="55" w:name="_Toc518398852"/>
      <w:bookmarkStart w:id="56" w:name="_Toc1641"/>
      <w:bookmarkStart w:id="57" w:name="_Ref519614081"/>
      <w:bookmarkStart w:id="58" w:name="_Toc520882723"/>
      <w:r>
        <w:rPr>
          <w:rFonts w:ascii="黑体" w:eastAsia="黑体" w:hAnsi="黑体" w:hint="eastAsia"/>
          <w:szCs w:val="32"/>
        </w:rPr>
        <w:t>需求分析</w:t>
      </w:r>
      <w:bookmarkEnd w:id="54"/>
      <w:bookmarkEnd w:id="55"/>
      <w:bookmarkEnd w:id="56"/>
      <w:bookmarkEnd w:id="57"/>
      <w:bookmarkEnd w:id="58"/>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59" w:name="_Toc518398853"/>
      <w:bookmarkStart w:id="60" w:name="_Toc492622450"/>
      <w:bookmarkStart w:id="61" w:name="_Toc24702"/>
      <w:bookmarkStart w:id="62" w:name="_Ref519614321"/>
      <w:bookmarkStart w:id="63" w:name="_Toc520882724"/>
      <w:r>
        <w:rPr>
          <w:rFonts w:ascii="黑体" w:eastAsia="黑体" w:hAnsi="黑体" w:hint="eastAsia"/>
          <w:bCs w:val="0"/>
          <w:szCs w:val="28"/>
        </w:rPr>
        <w:t>业务需求</w:t>
      </w:r>
      <w:bookmarkEnd w:id="59"/>
      <w:bookmarkEnd w:id="60"/>
      <w:bookmarkEnd w:id="61"/>
      <w:bookmarkEnd w:id="62"/>
      <w:bookmarkEnd w:id="63"/>
    </w:p>
    <w:p w:rsidR="00BD16CF" w:rsidRPr="00AF168B" w:rsidRDefault="00BD16CF" w:rsidP="00BD16CF">
      <w:pPr>
        <w:ind w:firstLine="420"/>
        <w:rPr>
          <w:rFonts w:ascii="宋体" w:hAnsi="宋体"/>
        </w:rPr>
      </w:pPr>
      <w:r w:rsidRPr="00AF168B">
        <w:rPr>
          <w:rFonts w:ascii="宋体" w:hAnsi="宋体" w:hint="eastAsia"/>
        </w:rPr>
        <w:t>软件工厂资源库的建设，主要目标是为了整合现有的研发资源，方便合作厂商和内部的研发队伍进行研发的需要。</w:t>
      </w:r>
    </w:p>
    <w:p w:rsidR="00BD16CF" w:rsidRPr="00AF168B" w:rsidRDefault="00BD16CF" w:rsidP="00BD16CF">
      <w:pPr>
        <w:ind w:firstLine="420"/>
        <w:rPr>
          <w:rFonts w:ascii="宋体" w:hAnsi="宋体"/>
        </w:rPr>
      </w:pPr>
      <w:r w:rsidRPr="00AF168B">
        <w:rPr>
          <w:rFonts w:ascii="宋体" w:hAnsi="宋体" w:hint="eastAsia"/>
        </w:rPr>
        <w:t>在这个前提下，可以将研发过程中，需要的各种公用资源，如各种组件，各</w:t>
      </w:r>
      <w:r w:rsidRPr="00AF168B">
        <w:rPr>
          <w:rFonts w:ascii="宋体" w:hAnsi="宋体" w:hint="eastAsia"/>
        </w:rPr>
        <w:lastRenderedPageBreak/>
        <w:t>种API公用服务，作为一种资源库，开放给合作厂商和内部的研发队伍。</w:t>
      </w:r>
    </w:p>
    <w:p w:rsidR="00BD16CF" w:rsidRPr="00AF168B" w:rsidRDefault="00BD16CF" w:rsidP="00BD16CF">
      <w:pPr>
        <w:ind w:firstLine="420"/>
        <w:rPr>
          <w:rFonts w:ascii="宋体" w:hAnsi="宋体"/>
        </w:rPr>
      </w:pPr>
      <w:r w:rsidRPr="00AF168B">
        <w:rPr>
          <w:rFonts w:ascii="宋体" w:hAnsi="宋体" w:hint="eastAsia"/>
        </w:rPr>
        <w:t>这些组件和API公用服务，只能限于大港油田内部使用，不能公开。需要进行权限控制。</w:t>
      </w:r>
    </w:p>
    <w:p w:rsidR="00BD16CF" w:rsidRPr="00AF168B" w:rsidRDefault="00BD16CF" w:rsidP="00BD16CF">
      <w:pPr>
        <w:ind w:firstLine="420"/>
        <w:rPr>
          <w:rFonts w:ascii="宋体" w:hAnsi="宋体"/>
        </w:rPr>
      </w:pPr>
      <w:r w:rsidRPr="00AF168B">
        <w:rPr>
          <w:rFonts w:ascii="宋体" w:hAnsi="宋体" w:hint="eastAsia"/>
        </w:rPr>
        <w:t>需要有对研发成果和代码复用的策略和方法，以及如何进行代码和研发成果的复用。</w:t>
      </w:r>
    </w:p>
    <w:p w:rsidR="00BD16CF" w:rsidRPr="00AF168B" w:rsidRDefault="00BD16CF" w:rsidP="00BD16CF">
      <w:pPr>
        <w:ind w:firstLine="420"/>
        <w:rPr>
          <w:rFonts w:ascii="宋体" w:hAnsi="宋体"/>
        </w:rPr>
      </w:pPr>
      <w:r w:rsidRPr="00AF168B">
        <w:rPr>
          <w:rFonts w:ascii="宋体" w:hAnsi="宋体" w:hint="eastAsia"/>
        </w:rPr>
        <w:t>遇到问题时要有解决办法，能够及时响应问题。</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64" w:name="_Toc518398854"/>
      <w:bookmarkStart w:id="65" w:name="_Toc492622451"/>
      <w:bookmarkStart w:id="66" w:name="_Toc16564"/>
      <w:bookmarkStart w:id="67" w:name="_Ref519614326"/>
      <w:bookmarkStart w:id="68" w:name="_Toc520882725"/>
      <w:r>
        <w:rPr>
          <w:rFonts w:ascii="黑体" w:eastAsia="黑体" w:hAnsi="黑体" w:hint="eastAsia"/>
          <w:bCs w:val="0"/>
          <w:szCs w:val="28"/>
        </w:rPr>
        <w:t>功能需求</w:t>
      </w:r>
      <w:bookmarkEnd w:id="64"/>
      <w:bookmarkEnd w:id="65"/>
      <w:bookmarkEnd w:id="66"/>
      <w:bookmarkEnd w:id="67"/>
      <w:bookmarkEnd w:id="68"/>
    </w:p>
    <w:p w:rsidR="00BD16CF" w:rsidRDefault="00BD16CF" w:rsidP="00BD16CF">
      <w:pPr>
        <w:ind w:firstLine="420"/>
        <w:rPr>
          <w:rFonts w:ascii="宋体" w:hAnsi="宋体"/>
        </w:rPr>
      </w:pPr>
      <w:r>
        <w:rPr>
          <w:rFonts w:ascii="宋体" w:hAnsi="宋体" w:hint="eastAsia"/>
        </w:rPr>
        <w:t>软件工厂资源库在功能上需要实现如下功能：</w:t>
      </w:r>
    </w:p>
    <w:p w:rsidR="00BD16CF" w:rsidRDefault="00BD16CF" w:rsidP="00BA6D3F">
      <w:pPr>
        <w:widowControl/>
        <w:numPr>
          <w:ilvl w:val="0"/>
          <w:numId w:val="112"/>
        </w:numPr>
        <w:ind w:firstLine="420"/>
        <w:jc w:val="left"/>
        <w:rPr>
          <w:rFonts w:ascii="宋体" w:hAnsi="宋体"/>
        </w:rPr>
      </w:pPr>
      <w:r>
        <w:rPr>
          <w:rFonts w:ascii="宋体" w:hAnsi="宋体" w:hint="eastAsia"/>
        </w:rPr>
        <w:t>综合展示：</w:t>
      </w:r>
    </w:p>
    <w:p w:rsidR="00BD16CF" w:rsidRDefault="00BD16CF" w:rsidP="00BD16CF">
      <w:pPr>
        <w:ind w:left="420" w:firstLine="420"/>
        <w:rPr>
          <w:rFonts w:ascii="宋体" w:hAnsi="宋体"/>
        </w:rPr>
      </w:pPr>
      <w:r>
        <w:rPr>
          <w:rFonts w:ascii="宋体" w:hAnsi="宋体" w:hint="eastAsia"/>
        </w:rPr>
        <w:t>提供通知通告，问题反馈、项目跟踪等综合性展示。</w:t>
      </w:r>
    </w:p>
    <w:p w:rsidR="00BD16CF" w:rsidRDefault="00BD16CF" w:rsidP="00BA6D3F">
      <w:pPr>
        <w:widowControl/>
        <w:numPr>
          <w:ilvl w:val="0"/>
          <w:numId w:val="112"/>
        </w:numPr>
        <w:ind w:firstLine="420"/>
        <w:jc w:val="left"/>
        <w:rPr>
          <w:rFonts w:ascii="宋体" w:hAnsi="宋体"/>
        </w:rPr>
      </w:pPr>
      <w:r>
        <w:rPr>
          <w:rFonts w:ascii="宋体" w:hAnsi="宋体" w:hint="eastAsia"/>
        </w:rPr>
        <w:t>开发平台：</w:t>
      </w:r>
    </w:p>
    <w:p w:rsidR="00BD16CF" w:rsidRDefault="00BD16CF" w:rsidP="00BD16CF">
      <w:pPr>
        <w:ind w:left="420" w:firstLine="420"/>
        <w:rPr>
          <w:rFonts w:ascii="宋体" w:hAnsi="宋体"/>
        </w:rPr>
      </w:pPr>
      <w:r>
        <w:rPr>
          <w:rFonts w:ascii="宋体" w:hAnsi="宋体" w:hint="eastAsia"/>
        </w:rPr>
        <w:t>提供开发平台上传、下载和历史版本管理等功能。上传和下载时需通过在线审核方式进行控制。</w:t>
      </w:r>
    </w:p>
    <w:p w:rsidR="00BD16CF" w:rsidRDefault="00BD16CF" w:rsidP="00BA6D3F">
      <w:pPr>
        <w:widowControl/>
        <w:numPr>
          <w:ilvl w:val="0"/>
          <w:numId w:val="112"/>
        </w:numPr>
        <w:ind w:firstLine="420"/>
        <w:jc w:val="left"/>
        <w:rPr>
          <w:rFonts w:ascii="宋体" w:hAnsi="宋体"/>
        </w:rPr>
      </w:pPr>
      <w:r>
        <w:rPr>
          <w:rFonts w:ascii="宋体" w:hAnsi="宋体" w:hint="eastAsia"/>
        </w:rPr>
        <w:t>服务目录：</w:t>
      </w:r>
    </w:p>
    <w:p w:rsidR="00BD16CF" w:rsidRDefault="00BD16CF" w:rsidP="00BD16CF">
      <w:pPr>
        <w:ind w:left="420" w:firstLine="420"/>
        <w:rPr>
          <w:rFonts w:ascii="宋体" w:hAnsi="宋体"/>
        </w:rPr>
      </w:pPr>
      <w:r>
        <w:rPr>
          <w:rFonts w:ascii="宋体" w:hAnsi="宋体"/>
        </w:rPr>
        <w:t>开发平台管理单位和其他业务单位可将服务上传到资源库，供其他项目共享使用。</w:t>
      </w:r>
      <w:r>
        <w:rPr>
          <w:rFonts w:ascii="宋体" w:hAnsi="宋体" w:hint="eastAsia"/>
        </w:rPr>
        <w:t>提供大港油田所有接口地址查询及使用方法及格式规范。具备多种查询模式。</w:t>
      </w:r>
    </w:p>
    <w:p w:rsidR="00BD16CF" w:rsidRDefault="00BD16CF" w:rsidP="00BD16CF">
      <w:pPr>
        <w:ind w:left="420" w:firstLine="420"/>
        <w:rPr>
          <w:rFonts w:ascii="宋体" w:hAnsi="宋体"/>
        </w:rPr>
      </w:pPr>
      <w:r>
        <w:rPr>
          <w:rFonts w:ascii="宋体" w:hAnsi="宋体"/>
        </w:rPr>
        <w:t>有需求的项目或单位下载服务时，需经过审核才能下载。</w:t>
      </w:r>
    </w:p>
    <w:p w:rsidR="00BD16CF" w:rsidRDefault="00BD16CF" w:rsidP="00BD16CF">
      <w:pPr>
        <w:ind w:left="420" w:firstLine="420"/>
        <w:rPr>
          <w:rFonts w:ascii="宋体" w:hAnsi="宋体"/>
        </w:rPr>
      </w:pPr>
      <w:r>
        <w:rPr>
          <w:rFonts w:ascii="宋体" w:hAnsi="宋体"/>
        </w:rPr>
        <w:t>通过技术手段将服务的使用限制在允许范围内</w:t>
      </w:r>
      <w:r>
        <w:rPr>
          <w:rFonts w:ascii="宋体" w:hAnsi="宋体" w:hint="eastAsia"/>
        </w:rPr>
        <w:t>，避免外泄。</w:t>
      </w:r>
    </w:p>
    <w:p w:rsidR="00BD16CF" w:rsidRDefault="00BD16CF" w:rsidP="00BA6D3F">
      <w:pPr>
        <w:widowControl/>
        <w:numPr>
          <w:ilvl w:val="0"/>
          <w:numId w:val="112"/>
        </w:numPr>
        <w:ind w:firstLine="420"/>
        <w:jc w:val="left"/>
        <w:rPr>
          <w:rFonts w:ascii="宋体" w:hAnsi="宋体"/>
        </w:rPr>
      </w:pPr>
      <w:r>
        <w:rPr>
          <w:rFonts w:ascii="宋体" w:hAnsi="宋体" w:hint="eastAsia"/>
        </w:rPr>
        <w:t>组件目录</w:t>
      </w:r>
    </w:p>
    <w:p w:rsidR="00BD16CF" w:rsidRDefault="00BD16CF" w:rsidP="00BD16CF">
      <w:pPr>
        <w:ind w:left="420" w:firstLine="420"/>
        <w:rPr>
          <w:rFonts w:ascii="宋体" w:hAnsi="宋体"/>
        </w:rPr>
      </w:pPr>
      <w:r>
        <w:rPr>
          <w:rFonts w:ascii="宋体" w:hAnsi="宋体"/>
        </w:rPr>
        <w:t>开发平台管理单位和其他业务单位可将组件上传到资源库，供其他项目共享使用。提</w:t>
      </w:r>
      <w:r>
        <w:rPr>
          <w:rFonts w:ascii="宋体" w:hAnsi="宋体" w:hint="eastAsia"/>
        </w:rPr>
        <w:t>供大港油田自身积累的本地扩展库（DLL）下载及使用方法及格式规范，具备多种查询模式。</w:t>
      </w:r>
    </w:p>
    <w:p w:rsidR="00BD16CF" w:rsidRDefault="00BD16CF" w:rsidP="00BD16CF">
      <w:pPr>
        <w:ind w:left="420" w:firstLine="420"/>
        <w:rPr>
          <w:rFonts w:ascii="宋体" w:hAnsi="宋体"/>
        </w:rPr>
      </w:pPr>
      <w:r>
        <w:rPr>
          <w:rFonts w:ascii="宋体" w:hAnsi="宋体" w:hint="eastAsia"/>
        </w:rPr>
        <w:t>有需求的项目或单位下载组件时，需经过审核才能下载。</w:t>
      </w:r>
    </w:p>
    <w:p w:rsidR="00BD16CF" w:rsidRDefault="00BD16CF" w:rsidP="00BD16CF">
      <w:pPr>
        <w:ind w:left="420" w:firstLine="420"/>
        <w:rPr>
          <w:rFonts w:ascii="宋体" w:hAnsi="宋体"/>
        </w:rPr>
      </w:pPr>
      <w:r>
        <w:rPr>
          <w:rFonts w:ascii="宋体" w:hAnsi="宋体"/>
        </w:rPr>
        <w:t>通过技术手段将组件的使用限制在允许范围内，避免外泄。</w:t>
      </w:r>
    </w:p>
    <w:p w:rsidR="00BD16CF" w:rsidRDefault="00BD16CF" w:rsidP="00BA6D3F">
      <w:pPr>
        <w:widowControl/>
        <w:numPr>
          <w:ilvl w:val="0"/>
          <w:numId w:val="112"/>
        </w:numPr>
        <w:ind w:firstLine="420"/>
        <w:jc w:val="left"/>
        <w:rPr>
          <w:rFonts w:ascii="宋体" w:hAnsi="宋体"/>
        </w:rPr>
      </w:pPr>
      <w:r>
        <w:rPr>
          <w:rFonts w:ascii="宋体" w:hAnsi="宋体" w:hint="eastAsia"/>
        </w:rPr>
        <w:t>开发社区</w:t>
      </w:r>
    </w:p>
    <w:p w:rsidR="00BD16CF" w:rsidRDefault="00BD16CF" w:rsidP="00BD16CF">
      <w:pPr>
        <w:ind w:left="420" w:firstLine="420"/>
        <w:rPr>
          <w:rFonts w:ascii="宋体" w:hAnsi="宋体"/>
        </w:rPr>
      </w:pPr>
      <w:r>
        <w:rPr>
          <w:rFonts w:ascii="宋体" w:hAnsi="宋体" w:hint="eastAsia"/>
        </w:rPr>
        <w:t>供平台相关问题的解决方案，如代码复用，问题解答等栏目，并能支持模糊查找、快速定位等功能。</w:t>
      </w:r>
    </w:p>
    <w:p w:rsidR="00BD16CF" w:rsidRDefault="00BD16CF" w:rsidP="00BA6D3F">
      <w:pPr>
        <w:widowControl/>
        <w:numPr>
          <w:ilvl w:val="0"/>
          <w:numId w:val="112"/>
        </w:numPr>
        <w:ind w:firstLine="420"/>
        <w:jc w:val="left"/>
        <w:rPr>
          <w:rFonts w:ascii="宋体" w:hAnsi="宋体"/>
        </w:rPr>
      </w:pPr>
      <w:r>
        <w:rPr>
          <w:rFonts w:ascii="宋体" w:hAnsi="宋体" w:hint="eastAsia"/>
        </w:rPr>
        <w:t>文档资料</w:t>
      </w:r>
    </w:p>
    <w:p w:rsidR="00BD16CF" w:rsidRDefault="00BD16CF" w:rsidP="00BD16CF">
      <w:pPr>
        <w:ind w:left="420" w:firstLine="420"/>
        <w:rPr>
          <w:rFonts w:ascii="宋体" w:hAnsi="宋体"/>
        </w:rPr>
      </w:pPr>
      <w:r>
        <w:rPr>
          <w:rFonts w:ascii="宋体" w:hAnsi="宋体" w:hint="eastAsia"/>
        </w:rPr>
        <w:lastRenderedPageBreak/>
        <w:t>按照开发语言类别，提供相应的平台文档、手册，开发标准，规范等资料，并支持模糊查询。</w:t>
      </w:r>
    </w:p>
    <w:p w:rsidR="00BD16CF" w:rsidRDefault="00BD16CF" w:rsidP="00BA6D3F">
      <w:pPr>
        <w:widowControl/>
        <w:numPr>
          <w:ilvl w:val="0"/>
          <w:numId w:val="112"/>
        </w:numPr>
        <w:ind w:firstLine="420"/>
        <w:jc w:val="left"/>
        <w:rPr>
          <w:rFonts w:ascii="宋体" w:hAnsi="宋体"/>
        </w:rPr>
      </w:pPr>
      <w:r>
        <w:rPr>
          <w:rFonts w:ascii="宋体" w:hAnsi="宋体" w:hint="eastAsia"/>
        </w:rPr>
        <w:t>身份认证</w:t>
      </w:r>
    </w:p>
    <w:p w:rsidR="00BD16CF" w:rsidRDefault="00BD16CF" w:rsidP="00BD16CF">
      <w:pPr>
        <w:ind w:left="420" w:firstLine="420"/>
        <w:rPr>
          <w:rFonts w:ascii="宋体" w:hAnsi="宋体"/>
        </w:rPr>
      </w:pPr>
      <w:r>
        <w:rPr>
          <w:rFonts w:ascii="宋体" w:hAnsi="宋体" w:hint="eastAsia"/>
        </w:rPr>
        <w:t>资源库的用户身份认证功能。支持自身系统认证，A</w:t>
      </w:r>
      <w:r>
        <w:rPr>
          <w:rFonts w:ascii="宋体" w:hAnsi="宋体"/>
        </w:rPr>
        <w:t>D域认证，也可与大港油田统一认证平台集成，并</w:t>
      </w:r>
      <w:r>
        <w:rPr>
          <w:rFonts w:ascii="宋体" w:hAnsi="宋体" w:hint="eastAsia"/>
        </w:rPr>
        <w:t>预留认证接口，方便以后认证模式变更。</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rPr>
          <w:rFonts w:ascii="黑体" w:eastAsia="黑体" w:hAnsi="黑体"/>
          <w:bCs w:val="0"/>
          <w:szCs w:val="28"/>
        </w:rPr>
      </w:pPr>
      <w:bookmarkStart w:id="69" w:name="_Toc518398855"/>
      <w:bookmarkStart w:id="70" w:name="_Toc492622452"/>
      <w:bookmarkStart w:id="71" w:name="_Toc1436"/>
      <w:bookmarkStart w:id="72" w:name="_Ref519614334"/>
      <w:bookmarkStart w:id="73" w:name="_Toc520882726"/>
      <w:r>
        <w:rPr>
          <w:rFonts w:ascii="黑体" w:eastAsia="黑体" w:hAnsi="黑体" w:hint="eastAsia"/>
          <w:bCs w:val="0"/>
          <w:szCs w:val="28"/>
        </w:rPr>
        <w:t>页面需求</w:t>
      </w:r>
      <w:bookmarkEnd w:id="69"/>
      <w:bookmarkEnd w:id="70"/>
      <w:bookmarkEnd w:id="71"/>
      <w:bookmarkEnd w:id="72"/>
      <w:bookmarkEnd w:id="73"/>
    </w:p>
    <w:p w:rsidR="00BD16CF" w:rsidRDefault="00BD16CF" w:rsidP="00BD16CF">
      <w:pPr>
        <w:ind w:firstLine="420"/>
        <w:rPr>
          <w:rFonts w:ascii="宋体" w:hAnsi="宋体"/>
        </w:rPr>
      </w:pPr>
      <w:r>
        <w:rPr>
          <w:rFonts w:ascii="宋体" w:hAnsi="宋体" w:hint="eastAsia"/>
        </w:rPr>
        <w:t>软件工厂资源库在页面结构的内容进行设计约定，几个核心功能页面的界面要求如下：</w:t>
      </w:r>
    </w:p>
    <w:p w:rsidR="00BD16CF" w:rsidRDefault="00BD16CF" w:rsidP="00BA6D3F">
      <w:pPr>
        <w:widowControl/>
        <w:numPr>
          <w:ilvl w:val="0"/>
          <w:numId w:val="113"/>
        </w:numPr>
        <w:ind w:firstLine="420"/>
        <w:jc w:val="left"/>
        <w:rPr>
          <w:rFonts w:ascii="宋体" w:hAnsi="宋体"/>
        </w:rPr>
      </w:pPr>
      <w:r>
        <w:rPr>
          <w:rFonts w:ascii="宋体" w:hAnsi="宋体" w:hint="eastAsia"/>
        </w:rPr>
        <w:t>页面元素设计需求：</w:t>
      </w:r>
    </w:p>
    <w:p w:rsidR="00BD16CF" w:rsidRDefault="00BD16CF" w:rsidP="00BD16CF">
      <w:pPr>
        <w:ind w:left="420" w:firstLine="420"/>
        <w:rPr>
          <w:rFonts w:ascii="宋体" w:hAnsi="宋体"/>
        </w:rPr>
      </w:pPr>
      <w:r>
        <w:rPr>
          <w:rFonts w:ascii="宋体" w:hAnsi="宋体" w:hint="eastAsia"/>
        </w:rPr>
        <w:t>1）面板风格</w:t>
      </w:r>
    </w:p>
    <w:p w:rsidR="00BD16CF" w:rsidRDefault="00BD16CF" w:rsidP="00BD16CF">
      <w:pPr>
        <w:ind w:left="420" w:firstLine="420"/>
        <w:rPr>
          <w:rFonts w:ascii="宋体" w:hAnsi="宋体"/>
        </w:rPr>
      </w:pPr>
      <w:r>
        <w:rPr>
          <w:rFonts w:ascii="宋体" w:hAnsi="宋体" w:hint="eastAsia"/>
        </w:rPr>
        <w:t>（1)面板始终保持黄金分割线的布局（即0.618）。</w:t>
      </w:r>
    </w:p>
    <w:p w:rsidR="00BD16CF" w:rsidRDefault="00BD16CF" w:rsidP="00BD16CF">
      <w:pPr>
        <w:ind w:left="420" w:firstLine="420"/>
        <w:rPr>
          <w:rFonts w:ascii="宋体" w:hAnsi="宋体"/>
        </w:rPr>
      </w:pPr>
      <w:r>
        <w:rPr>
          <w:rFonts w:ascii="宋体" w:hAnsi="宋体" w:hint="eastAsia"/>
        </w:rPr>
        <w:t>（2)图标工具栏高度为25像素。首页所在的标签高度为28像素。</w:t>
      </w:r>
    </w:p>
    <w:p w:rsidR="00BD16CF" w:rsidRDefault="00BD16CF" w:rsidP="00BD16CF">
      <w:pPr>
        <w:ind w:left="420" w:firstLine="420"/>
        <w:rPr>
          <w:rFonts w:ascii="宋体" w:hAnsi="宋体"/>
        </w:rPr>
      </w:pPr>
      <w:r>
        <w:rPr>
          <w:rFonts w:ascii="宋体" w:hAnsi="宋体" w:hint="eastAsia"/>
        </w:rPr>
        <w:t>（3)字体全部统一为宋体12号，颜色值为“</w:t>
      </w:r>
      <w:r>
        <w:rPr>
          <w:rFonts w:ascii="宋体" w:hAnsi="宋体"/>
        </w:rPr>
        <w:t>#4f4d4e</w:t>
      </w:r>
      <w:r>
        <w:rPr>
          <w:rFonts w:ascii="宋体" w:hAnsi="宋体" w:hint="eastAsia"/>
        </w:rPr>
        <w:t>”。</w:t>
      </w:r>
    </w:p>
    <w:p w:rsidR="00BD16CF" w:rsidRDefault="00BD16CF" w:rsidP="00BD16CF">
      <w:pPr>
        <w:ind w:left="420" w:firstLine="420"/>
        <w:rPr>
          <w:rFonts w:ascii="宋体" w:hAnsi="宋体"/>
        </w:rPr>
      </w:pPr>
      <w:r>
        <w:rPr>
          <w:rFonts w:ascii="宋体" w:hAnsi="宋体" w:hint="eastAsia"/>
        </w:rPr>
        <w:t>（4)面板区域采用黄金分隔布局，横向最多为两列。布局方式支持1/4,1/2,1/1这几种，对于面板位置放置支持拖放，程序自动记录位置，记录的位置分为左、右、全部。</w:t>
      </w:r>
    </w:p>
    <w:p w:rsidR="00BD16CF" w:rsidRDefault="00BD16CF" w:rsidP="00BD16CF">
      <w:pPr>
        <w:ind w:left="420" w:firstLine="420"/>
        <w:rPr>
          <w:rFonts w:ascii="宋体" w:hAnsi="宋体"/>
        </w:rPr>
      </w:pPr>
      <w:r>
        <w:rPr>
          <w:rFonts w:ascii="宋体" w:hAnsi="宋体" w:hint="eastAsia"/>
        </w:rPr>
        <w:t>2）列表风格</w:t>
      </w:r>
    </w:p>
    <w:p w:rsidR="00BD16CF" w:rsidRDefault="00BD16CF" w:rsidP="00BD16CF">
      <w:pPr>
        <w:ind w:left="420" w:firstLine="420"/>
        <w:rPr>
          <w:rFonts w:ascii="宋体" w:hAnsi="宋体"/>
        </w:rPr>
      </w:pPr>
      <w:r>
        <w:rPr>
          <w:rFonts w:ascii="宋体" w:hAnsi="宋体" w:hint="eastAsia"/>
        </w:rPr>
        <w:t>（1)当前标签：底色色值为“#eff8ff”，字体为宋体12号加粗；顶端色值为“#fcda54”，色值区域大小为3像素，关闭按钮的叉号如上图所示。</w:t>
      </w:r>
    </w:p>
    <w:p w:rsidR="00BD16CF" w:rsidRDefault="00BD16CF" w:rsidP="00BD16CF">
      <w:pPr>
        <w:ind w:left="420" w:firstLine="420"/>
        <w:rPr>
          <w:rFonts w:ascii="宋体" w:hAnsi="宋体"/>
        </w:rPr>
      </w:pPr>
      <w:r>
        <w:rPr>
          <w:rFonts w:ascii="宋体" w:hAnsi="宋体" w:hint="eastAsia"/>
        </w:rPr>
        <w:t>（2)标题：标题与顶端距离为20像素，字体为宋体18号，色值为“#4f4d4e”，无底色。</w:t>
      </w:r>
    </w:p>
    <w:p w:rsidR="00BD16CF" w:rsidRDefault="00BD16CF" w:rsidP="00BD16CF">
      <w:pPr>
        <w:ind w:left="420" w:firstLine="420"/>
        <w:rPr>
          <w:rFonts w:ascii="宋体" w:hAnsi="宋体"/>
        </w:rPr>
      </w:pPr>
      <w:r>
        <w:rPr>
          <w:rFonts w:ascii="宋体" w:hAnsi="宋体" w:hint="eastAsia"/>
        </w:rPr>
        <w:t>（3)副标题：与标题距离为20像素，字体为宋体12号，色值为“#4f4d4e”，无底色。</w:t>
      </w:r>
    </w:p>
    <w:p w:rsidR="00BD16CF" w:rsidRDefault="00BD16CF" w:rsidP="00BD16CF">
      <w:pPr>
        <w:ind w:left="420" w:firstLine="420"/>
        <w:rPr>
          <w:rFonts w:ascii="宋体" w:hAnsi="宋体"/>
        </w:rPr>
      </w:pPr>
      <w:r>
        <w:rPr>
          <w:rFonts w:ascii="宋体" w:hAnsi="宋体" w:hint="eastAsia"/>
        </w:rPr>
        <w:t>（4)表体：表体与副标题之间距离为6像素，表体最底端与按钮的距离为16像素，表体的行高25像素，行间为白灰相间，灰色的色值为“#f7f7f7”，竖线的颜色为白色，横线的颜色为“#cee5f7”。</w:t>
      </w:r>
    </w:p>
    <w:p w:rsidR="00BD16CF" w:rsidRDefault="00BD16CF" w:rsidP="00BD16CF">
      <w:pPr>
        <w:ind w:left="420" w:firstLine="420"/>
        <w:rPr>
          <w:rFonts w:ascii="宋体" w:hAnsi="宋体"/>
        </w:rPr>
      </w:pPr>
      <w:r>
        <w:rPr>
          <w:rFonts w:ascii="宋体" w:hAnsi="宋体" w:hint="eastAsia"/>
        </w:rPr>
        <w:t>（5)表头标题：字体为宋体12号，颜色为“#4f4d4e”，不加粗，背景颜色为“#cee5f7”。</w:t>
      </w:r>
    </w:p>
    <w:p w:rsidR="00BD16CF" w:rsidRDefault="00BD16CF" w:rsidP="00BD16CF">
      <w:pPr>
        <w:ind w:left="420" w:firstLine="420"/>
        <w:rPr>
          <w:rFonts w:ascii="宋体" w:hAnsi="宋体"/>
        </w:rPr>
      </w:pPr>
      <w:r>
        <w:rPr>
          <w:rFonts w:ascii="宋体" w:hAnsi="宋体" w:hint="eastAsia"/>
        </w:rPr>
        <w:t>（6)表内数据：字体为宋体12号，颜色“#4f4d4e”，不加粗。</w:t>
      </w:r>
    </w:p>
    <w:p w:rsidR="00BD16CF" w:rsidRDefault="00BD16CF" w:rsidP="00BD16CF">
      <w:pPr>
        <w:ind w:firstLine="420"/>
        <w:rPr>
          <w:rFonts w:ascii="宋体" w:hAnsi="宋体"/>
        </w:rPr>
      </w:pPr>
      <w:r>
        <w:rPr>
          <w:rFonts w:ascii="宋体" w:hAnsi="宋体" w:hint="eastAsia"/>
        </w:rPr>
        <w:lastRenderedPageBreak/>
        <w:t>（7)按钮：高度28像素，两字宽度为75（含图标），字体大小为宋体12号，字体颜色为“#4f4d4e”，按钮边框颜色为“#b6d6ef”。按钮之间的距离为18像素。按钮放在整个界面的右下方，与上方表格组件最右侧对齐。按钮与下边框距离为50像素。</w:t>
      </w:r>
    </w:p>
    <w:p w:rsidR="00BD16CF" w:rsidRDefault="00BD16CF" w:rsidP="00BD16CF">
      <w:pPr>
        <w:ind w:firstLine="420"/>
        <w:rPr>
          <w:rFonts w:ascii="宋体" w:hAnsi="宋体"/>
        </w:rPr>
      </w:pPr>
      <w:r>
        <w:rPr>
          <w:rFonts w:ascii="宋体" w:hAnsi="宋体" w:hint="eastAsia"/>
        </w:rPr>
        <w:t>（8)对于GRID风格中的表格体，左右的边距按照在1024*768的分辨率下，并结合表格体中的列数，以最合适的方式展示即可。例如：当列多时，左右边距可能会小，而当列少时，左右边矩则变大。表体的宽度不随分辨率的大小而变化。</w:t>
      </w:r>
    </w:p>
    <w:p w:rsidR="00BD16CF" w:rsidRDefault="00BD16CF" w:rsidP="00BA6D3F">
      <w:pPr>
        <w:widowControl/>
        <w:numPr>
          <w:ilvl w:val="0"/>
          <w:numId w:val="113"/>
        </w:numPr>
        <w:ind w:firstLine="420"/>
        <w:jc w:val="left"/>
        <w:rPr>
          <w:rFonts w:ascii="宋体" w:hAnsi="宋体"/>
        </w:rPr>
      </w:pPr>
      <w:r>
        <w:rPr>
          <w:rFonts w:ascii="宋体" w:hAnsi="宋体" w:hint="eastAsia"/>
        </w:rPr>
        <w:t>综合展示（首页）：</w:t>
      </w:r>
    </w:p>
    <w:p w:rsidR="00BD16CF" w:rsidRDefault="00BD16CF" w:rsidP="00BD16CF">
      <w:pPr>
        <w:ind w:firstLine="420"/>
        <w:rPr>
          <w:rFonts w:ascii="宋体" w:hAnsi="宋体"/>
        </w:rPr>
      </w:pPr>
      <w:r>
        <w:rPr>
          <w:rFonts w:ascii="宋体" w:hAnsi="宋体" w:hint="eastAsia"/>
        </w:rPr>
        <w:t>其界面效果图如下：</w:t>
      </w:r>
    </w:p>
    <w:p w:rsidR="00BD16CF" w:rsidRDefault="00BD16CF" w:rsidP="00BD16CF">
      <w:pPr>
        <w:ind w:left="420" w:firstLine="420"/>
      </w:pPr>
      <w:r>
        <w:rPr>
          <w:noProof/>
        </w:rPr>
        <w:drawing>
          <wp:inline distT="0" distB="0" distL="114300" distR="114300" wp14:anchorId="15450BB6" wp14:editId="14DEF2DD">
            <wp:extent cx="5271770" cy="3631565"/>
            <wp:effectExtent l="0" t="0" r="5080" b="698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5271770" cy="3631565"/>
                    </a:xfrm>
                    <a:prstGeom prst="rect">
                      <a:avLst/>
                    </a:prstGeom>
                    <a:noFill/>
                    <a:ln w="9525">
                      <a:noFill/>
                    </a:ln>
                  </pic:spPr>
                </pic:pic>
              </a:graphicData>
            </a:graphic>
          </wp:inline>
        </w:drawing>
      </w:r>
    </w:p>
    <w:p w:rsidR="00BD16CF" w:rsidRDefault="00BD16CF" w:rsidP="00BD16CF">
      <w:pPr>
        <w:ind w:left="420" w:firstLine="420"/>
      </w:pPr>
      <w:r>
        <w:rPr>
          <w:rFonts w:hint="eastAsia"/>
        </w:rPr>
        <w:t>要分栏目，不同的栏目可以展示不同的内容；</w:t>
      </w:r>
    </w:p>
    <w:p w:rsidR="00BD16CF" w:rsidRDefault="00BD16CF" w:rsidP="00BD16CF">
      <w:pPr>
        <w:ind w:left="420" w:firstLine="420"/>
      </w:pPr>
      <w:r>
        <w:rPr>
          <w:rFonts w:hint="eastAsia"/>
        </w:rPr>
        <w:t>有系统列表区，可以查看不同的系统，并可以登录指引直接进入到业务系统中；</w:t>
      </w:r>
    </w:p>
    <w:p w:rsidR="00BD16CF" w:rsidRDefault="00BD16CF" w:rsidP="00BA6D3F">
      <w:pPr>
        <w:widowControl/>
        <w:numPr>
          <w:ilvl w:val="0"/>
          <w:numId w:val="113"/>
        </w:numPr>
        <w:ind w:firstLine="420"/>
        <w:jc w:val="left"/>
        <w:rPr>
          <w:rFonts w:ascii="宋体" w:hAnsi="宋体"/>
        </w:rPr>
      </w:pPr>
      <w:r>
        <w:rPr>
          <w:rFonts w:ascii="宋体" w:hAnsi="宋体" w:hint="eastAsia"/>
        </w:rPr>
        <w:t>开发平台：</w:t>
      </w:r>
    </w:p>
    <w:p w:rsidR="00BD16CF" w:rsidRDefault="00BD16CF" w:rsidP="00BD16CF">
      <w:pPr>
        <w:ind w:left="420" w:firstLine="420"/>
        <w:rPr>
          <w:rFonts w:ascii="宋体" w:hAnsi="宋体"/>
        </w:rPr>
      </w:pPr>
      <w:r>
        <w:rPr>
          <w:rFonts w:ascii="宋体" w:hAnsi="宋体" w:hint="eastAsia"/>
        </w:rPr>
        <w:t>其界面效果图如下：</w:t>
      </w:r>
    </w:p>
    <w:p w:rsidR="00BD16CF" w:rsidRDefault="00BD16CF" w:rsidP="00BD16CF">
      <w:pPr>
        <w:ind w:left="420" w:firstLine="420"/>
        <w:rPr>
          <w:rFonts w:ascii="宋体" w:hAnsi="宋体"/>
        </w:rPr>
      </w:pPr>
      <w:r>
        <w:rPr>
          <w:rFonts w:ascii="微软雅黑" w:eastAsia="微软雅黑" w:hAnsi="微软雅黑"/>
          <w:noProof/>
          <w:szCs w:val="28"/>
        </w:rPr>
        <w:lastRenderedPageBreak/>
        <w:drawing>
          <wp:inline distT="0" distB="0" distL="0" distR="0" wp14:anchorId="4817CAC9" wp14:editId="53CB4F95">
            <wp:extent cx="4770755" cy="3307715"/>
            <wp:effectExtent l="0" t="0" r="10795" b="6985"/>
            <wp:docPr id="17" name="图片 17" descr="C:\Users\lenovo\AppData\Roaming\DingTalk\87731993_v2\ImageFiles\lADPBbCc1dLL393NA7LNBVY_1366_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novo\AppData\Roaming\DingTalk\87731993_v2\ImageFiles\lADPBbCc1dLL393NA7LNBVY_1366_9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70755" cy="3307715"/>
                    </a:xfrm>
                    <a:prstGeom prst="rect">
                      <a:avLst/>
                    </a:prstGeom>
                    <a:noFill/>
                    <a:ln>
                      <a:noFill/>
                    </a:ln>
                  </pic:spPr>
                </pic:pic>
              </a:graphicData>
            </a:graphic>
          </wp:inline>
        </w:drawing>
      </w:r>
    </w:p>
    <w:p w:rsidR="00BD16CF" w:rsidRDefault="00BD16CF" w:rsidP="00BA6D3F">
      <w:pPr>
        <w:widowControl/>
        <w:numPr>
          <w:ilvl w:val="0"/>
          <w:numId w:val="113"/>
        </w:numPr>
        <w:ind w:firstLine="420"/>
        <w:jc w:val="left"/>
        <w:rPr>
          <w:rFonts w:ascii="宋体" w:hAnsi="宋体"/>
        </w:rPr>
      </w:pPr>
      <w:r>
        <w:rPr>
          <w:rFonts w:ascii="宋体" w:hAnsi="宋体" w:hint="eastAsia"/>
        </w:rPr>
        <w:t>服务目录：</w:t>
      </w:r>
    </w:p>
    <w:p w:rsidR="00BD16CF" w:rsidRDefault="00BD16CF" w:rsidP="00BD16CF">
      <w:pPr>
        <w:ind w:firstLine="420"/>
        <w:rPr>
          <w:rFonts w:ascii="宋体" w:hAnsi="宋体"/>
        </w:rPr>
      </w:pPr>
      <w:r>
        <w:rPr>
          <w:rFonts w:ascii="宋体" w:hAnsi="宋体" w:hint="eastAsia"/>
        </w:rPr>
        <w:t>其界面效果图如下：</w:t>
      </w:r>
    </w:p>
    <w:p w:rsidR="00BD16CF" w:rsidRDefault="00BD16CF" w:rsidP="00BD16CF">
      <w:pPr>
        <w:ind w:left="420" w:firstLine="420"/>
        <w:rPr>
          <w:rFonts w:ascii="宋体" w:hAnsi="宋体"/>
        </w:rPr>
      </w:pPr>
      <w:r>
        <w:rPr>
          <w:noProof/>
        </w:rPr>
        <w:drawing>
          <wp:inline distT="0" distB="0" distL="114300" distR="114300" wp14:anchorId="39B8DF18" wp14:editId="04537F01">
            <wp:extent cx="4741545" cy="3255645"/>
            <wp:effectExtent l="0" t="0" r="190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5"/>
                    <a:stretch>
                      <a:fillRect/>
                    </a:stretch>
                  </pic:blipFill>
                  <pic:spPr>
                    <a:xfrm>
                      <a:off x="0" y="0"/>
                      <a:ext cx="4741545" cy="3255645"/>
                    </a:xfrm>
                    <a:prstGeom prst="rect">
                      <a:avLst/>
                    </a:prstGeom>
                    <a:noFill/>
                    <a:ln w="9525">
                      <a:noFill/>
                    </a:ln>
                  </pic:spPr>
                </pic:pic>
              </a:graphicData>
            </a:graphic>
          </wp:inline>
        </w:drawing>
      </w:r>
    </w:p>
    <w:p w:rsidR="00BD16CF" w:rsidRDefault="00BD16CF" w:rsidP="00BA6D3F">
      <w:pPr>
        <w:widowControl/>
        <w:numPr>
          <w:ilvl w:val="0"/>
          <w:numId w:val="113"/>
        </w:numPr>
        <w:ind w:firstLine="420"/>
        <w:jc w:val="left"/>
        <w:rPr>
          <w:rFonts w:ascii="宋体" w:hAnsi="宋体"/>
        </w:rPr>
      </w:pPr>
      <w:r>
        <w:rPr>
          <w:rFonts w:ascii="宋体" w:hAnsi="宋体" w:hint="eastAsia"/>
        </w:rPr>
        <w:t>组件目录</w:t>
      </w:r>
    </w:p>
    <w:p w:rsidR="00BD16CF" w:rsidRDefault="00BD16CF" w:rsidP="00BD16CF">
      <w:pPr>
        <w:ind w:firstLine="420"/>
        <w:rPr>
          <w:rFonts w:ascii="宋体" w:hAnsi="宋体"/>
        </w:rPr>
      </w:pPr>
      <w:r>
        <w:rPr>
          <w:rFonts w:ascii="宋体" w:hAnsi="宋体" w:hint="eastAsia"/>
        </w:rPr>
        <w:t>其界面效果图如下：</w:t>
      </w:r>
    </w:p>
    <w:p w:rsidR="00BD16CF" w:rsidRDefault="00BD16CF" w:rsidP="00BD16CF">
      <w:pPr>
        <w:ind w:left="420" w:firstLine="420"/>
        <w:rPr>
          <w:rFonts w:ascii="宋体" w:hAnsi="宋体"/>
        </w:rPr>
      </w:pPr>
      <w:r>
        <w:rPr>
          <w:rFonts w:ascii="微软雅黑" w:eastAsia="微软雅黑" w:hAnsi="微软雅黑"/>
          <w:noProof/>
          <w:szCs w:val="28"/>
        </w:rPr>
        <w:lastRenderedPageBreak/>
        <w:drawing>
          <wp:inline distT="0" distB="0" distL="0" distR="0" wp14:anchorId="123BF054" wp14:editId="207F8B61">
            <wp:extent cx="4162425" cy="2886075"/>
            <wp:effectExtent l="0" t="0" r="9525" b="9525"/>
            <wp:docPr id="19" name="图片 19" descr="C:\Users\lenovo\AppData\Roaming\DingTalk\87731993_v2\ImageFiles\lADPBbCc1dLNNTzNA7LNBVY_1366_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novo\AppData\Roaming\DingTalk\87731993_v2\ImageFiles\lADPBbCc1dLNNTzNA7LNBVY_1366_94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162425" cy="2886075"/>
                    </a:xfrm>
                    <a:prstGeom prst="rect">
                      <a:avLst/>
                    </a:prstGeom>
                    <a:noFill/>
                    <a:ln>
                      <a:noFill/>
                    </a:ln>
                  </pic:spPr>
                </pic:pic>
              </a:graphicData>
            </a:graphic>
          </wp:inline>
        </w:drawing>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74" w:name="_Toc518398856"/>
      <w:bookmarkStart w:id="75" w:name="_Toc492622453"/>
      <w:bookmarkStart w:id="76" w:name="_Toc13176"/>
      <w:bookmarkStart w:id="77" w:name="_Ref519614345"/>
      <w:bookmarkStart w:id="78" w:name="_Toc520882727"/>
      <w:r>
        <w:rPr>
          <w:rFonts w:ascii="黑体" w:eastAsia="黑体" w:hAnsi="黑体" w:hint="eastAsia"/>
          <w:bCs w:val="0"/>
          <w:szCs w:val="28"/>
        </w:rPr>
        <w:t>接口需求</w:t>
      </w:r>
      <w:bookmarkEnd w:id="74"/>
      <w:bookmarkEnd w:id="75"/>
      <w:bookmarkEnd w:id="76"/>
      <w:bookmarkEnd w:id="77"/>
      <w:bookmarkEnd w:id="78"/>
    </w:p>
    <w:p w:rsidR="00BD16CF" w:rsidRDefault="00BD16CF" w:rsidP="00BD16CF">
      <w:pPr>
        <w:ind w:firstLine="420"/>
        <w:rPr>
          <w:rFonts w:ascii="宋体" w:hAnsi="宋体"/>
        </w:rPr>
      </w:pPr>
      <w:r>
        <w:rPr>
          <w:rFonts w:ascii="宋体" w:hAnsi="宋体" w:hint="eastAsia"/>
        </w:rPr>
        <w:t>（1）集成和各个业务系统的功能入口；</w:t>
      </w:r>
    </w:p>
    <w:p w:rsidR="00BD16CF" w:rsidRDefault="00BD16CF" w:rsidP="00BD16CF">
      <w:pPr>
        <w:ind w:firstLine="420"/>
        <w:rPr>
          <w:rFonts w:ascii="宋体" w:hAnsi="宋体"/>
        </w:rPr>
      </w:pPr>
      <w:r>
        <w:rPr>
          <w:rFonts w:ascii="宋体" w:hAnsi="宋体" w:hint="eastAsia"/>
        </w:rPr>
        <w:t>（2）提供不同的应用系统和资源库平台的接口挂载；</w:t>
      </w:r>
    </w:p>
    <w:p w:rsidR="00BD16CF" w:rsidRDefault="00BD16CF" w:rsidP="00BD16CF">
      <w:pPr>
        <w:ind w:firstLine="420"/>
        <w:rPr>
          <w:rFonts w:ascii="宋体" w:hAnsi="宋体"/>
        </w:rPr>
      </w:pPr>
      <w:r>
        <w:rPr>
          <w:rFonts w:ascii="宋体" w:hAnsi="宋体" w:hint="eastAsia"/>
        </w:rPr>
        <w:t>（3）集成开发平台与应用系统的初始化接口；</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79" w:name="_Toc518398857"/>
      <w:bookmarkStart w:id="80" w:name="_Toc492622454"/>
      <w:bookmarkStart w:id="81" w:name="_Toc27803"/>
      <w:bookmarkStart w:id="82" w:name="_Ref519614348"/>
      <w:bookmarkStart w:id="83" w:name="_Toc520882728"/>
      <w:r>
        <w:rPr>
          <w:rFonts w:ascii="黑体" w:eastAsia="黑体" w:hAnsi="黑体" w:hint="eastAsia"/>
          <w:bCs w:val="0"/>
          <w:szCs w:val="28"/>
        </w:rPr>
        <w:t>性能需求</w:t>
      </w:r>
      <w:bookmarkEnd w:id="79"/>
      <w:bookmarkEnd w:id="80"/>
      <w:bookmarkEnd w:id="81"/>
      <w:bookmarkEnd w:id="82"/>
      <w:bookmarkEnd w:id="83"/>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84" w:name="_Toc492622455"/>
      <w:bookmarkStart w:id="85" w:name="_Toc518398858"/>
      <w:bookmarkStart w:id="86" w:name="_Toc4031"/>
      <w:bookmarkStart w:id="87" w:name="_Toc520882729"/>
      <w:r>
        <w:rPr>
          <w:rFonts w:ascii="黑体" w:hAnsi="黑体" w:hint="eastAsia"/>
          <w:bCs w:val="0"/>
          <w:sz w:val="24"/>
          <w:szCs w:val="24"/>
        </w:rPr>
        <w:t>系统性能指标</w:t>
      </w:r>
      <w:bookmarkEnd w:id="84"/>
      <w:bookmarkEnd w:id="85"/>
      <w:bookmarkEnd w:id="86"/>
      <w:bookmarkEnd w:id="87"/>
    </w:p>
    <w:p w:rsidR="00BD16CF" w:rsidRDefault="00BD16CF" w:rsidP="00BD16CF">
      <w:pPr>
        <w:ind w:firstLine="420"/>
        <w:rPr>
          <w:rFonts w:ascii="宋体" w:hAnsi="宋体"/>
        </w:rPr>
      </w:pPr>
      <w:r>
        <w:rPr>
          <w:rFonts w:ascii="宋体" w:hAnsi="宋体" w:hint="eastAsia"/>
        </w:rPr>
        <w:t>根据业务数据量估算和管理业务需求结果分析，考虑到增加电子资料以及影像文件管理等内容，对系统容量指标的需求如下表所示：</w:t>
      </w:r>
    </w:p>
    <w:tbl>
      <w:tblPr>
        <w:tblW w:w="65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52"/>
        <w:gridCol w:w="3250"/>
      </w:tblGrid>
      <w:tr w:rsidR="00BD16CF" w:rsidTr="00AF168B">
        <w:trPr>
          <w:trHeight w:val="567"/>
          <w:jc w:val="center"/>
        </w:trPr>
        <w:tc>
          <w:tcPr>
            <w:tcW w:w="3252" w:type="dxa"/>
            <w:shd w:val="clear" w:color="auto" w:fill="D9D9D9"/>
            <w:vAlign w:val="center"/>
          </w:tcPr>
          <w:p w:rsidR="00BD16CF" w:rsidRDefault="00BD16CF" w:rsidP="00AF168B">
            <w:pPr>
              <w:spacing w:line="240" w:lineRule="auto"/>
              <w:jc w:val="center"/>
              <w:rPr>
                <w:szCs w:val="18"/>
              </w:rPr>
            </w:pPr>
            <w:r>
              <w:rPr>
                <w:szCs w:val="18"/>
              </w:rPr>
              <w:t>指标</w:t>
            </w:r>
          </w:p>
        </w:tc>
        <w:tc>
          <w:tcPr>
            <w:tcW w:w="3250" w:type="dxa"/>
            <w:shd w:val="clear" w:color="auto" w:fill="D9D9D9"/>
            <w:vAlign w:val="center"/>
          </w:tcPr>
          <w:p w:rsidR="00BD16CF" w:rsidRDefault="00BD16CF" w:rsidP="00AF168B">
            <w:pPr>
              <w:spacing w:line="240" w:lineRule="auto"/>
              <w:jc w:val="center"/>
              <w:rPr>
                <w:szCs w:val="18"/>
              </w:rPr>
            </w:pPr>
            <w:r>
              <w:rPr>
                <w:szCs w:val="18"/>
              </w:rPr>
              <w:t>参考值</w:t>
            </w:r>
          </w:p>
        </w:tc>
      </w:tr>
      <w:tr w:rsidR="00BD16CF" w:rsidTr="00AF168B">
        <w:trPr>
          <w:trHeight w:val="567"/>
          <w:jc w:val="center"/>
        </w:trPr>
        <w:tc>
          <w:tcPr>
            <w:tcW w:w="3252" w:type="dxa"/>
            <w:vAlign w:val="center"/>
          </w:tcPr>
          <w:p w:rsidR="00BD16CF" w:rsidRDefault="00BD16CF" w:rsidP="00AF168B">
            <w:pPr>
              <w:spacing w:line="240" w:lineRule="auto"/>
              <w:jc w:val="center"/>
              <w:rPr>
                <w:szCs w:val="18"/>
              </w:rPr>
            </w:pPr>
            <w:r>
              <w:rPr>
                <w:rFonts w:hint="eastAsia"/>
                <w:szCs w:val="18"/>
              </w:rPr>
              <w:t>数据容量</w:t>
            </w:r>
          </w:p>
        </w:tc>
        <w:tc>
          <w:tcPr>
            <w:tcW w:w="3250" w:type="dxa"/>
            <w:vAlign w:val="center"/>
          </w:tcPr>
          <w:p w:rsidR="00BD16CF" w:rsidRDefault="00BD16CF" w:rsidP="00AF168B">
            <w:pPr>
              <w:spacing w:line="240" w:lineRule="auto"/>
              <w:jc w:val="center"/>
              <w:rPr>
                <w:rFonts w:hAnsi="宋体" w:cs="宋体"/>
                <w:szCs w:val="18"/>
              </w:rPr>
            </w:pPr>
            <w:r>
              <w:rPr>
                <w:rFonts w:hAnsi="宋体" w:cs="宋体"/>
                <w:szCs w:val="18"/>
              </w:rPr>
              <w:t>&lt;5</w:t>
            </w:r>
            <w:r>
              <w:rPr>
                <w:rFonts w:hAnsi="宋体" w:cs="宋体" w:hint="eastAsia"/>
                <w:szCs w:val="18"/>
              </w:rPr>
              <w:t>T</w:t>
            </w:r>
          </w:p>
        </w:tc>
      </w:tr>
      <w:tr w:rsidR="00BD16CF" w:rsidTr="00AF168B">
        <w:trPr>
          <w:trHeight w:val="567"/>
          <w:jc w:val="center"/>
        </w:trPr>
        <w:tc>
          <w:tcPr>
            <w:tcW w:w="3252" w:type="dxa"/>
            <w:vAlign w:val="center"/>
          </w:tcPr>
          <w:p w:rsidR="00BD16CF" w:rsidRDefault="00BD16CF" w:rsidP="00AF168B">
            <w:pPr>
              <w:spacing w:line="240" w:lineRule="auto"/>
              <w:jc w:val="center"/>
              <w:rPr>
                <w:szCs w:val="18"/>
              </w:rPr>
            </w:pPr>
            <w:r>
              <w:rPr>
                <w:rFonts w:hint="eastAsia"/>
                <w:szCs w:val="18"/>
              </w:rPr>
              <w:t>影像文件</w:t>
            </w:r>
          </w:p>
        </w:tc>
        <w:tc>
          <w:tcPr>
            <w:tcW w:w="3250" w:type="dxa"/>
            <w:vAlign w:val="center"/>
          </w:tcPr>
          <w:p w:rsidR="00BD16CF" w:rsidRDefault="00BD16CF" w:rsidP="00AF168B">
            <w:pPr>
              <w:spacing w:line="240" w:lineRule="auto"/>
              <w:jc w:val="center"/>
              <w:rPr>
                <w:szCs w:val="18"/>
              </w:rPr>
            </w:pPr>
            <w:r>
              <w:rPr>
                <w:rFonts w:hint="eastAsia"/>
                <w:szCs w:val="18"/>
              </w:rPr>
              <w:t>&lt;</w:t>
            </w:r>
            <w:r>
              <w:rPr>
                <w:szCs w:val="18"/>
              </w:rPr>
              <w:t>1</w:t>
            </w:r>
            <w:r>
              <w:rPr>
                <w:rFonts w:hint="eastAsia"/>
                <w:szCs w:val="18"/>
              </w:rPr>
              <w:t>0T</w:t>
            </w:r>
          </w:p>
        </w:tc>
      </w:tr>
    </w:tbl>
    <w:p w:rsidR="00BD16CF" w:rsidRDefault="00BD16CF" w:rsidP="00BD16CF"/>
    <w:p w:rsidR="00BD16CF" w:rsidRDefault="00BD16CF" w:rsidP="00BD16CF">
      <w:r>
        <w:rPr>
          <w:rFonts w:ascii="宋体" w:hAnsi="宋体" w:hint="eastAsia"/>
        </w:rPr>
        <w:t>系统支持负载均衡，其处理能力指标如下表所示：</w:t>
      </w:r>
      <w:r>
        <w:rPr>
          <w:rFonts w:hint="eastAsia"/>
        </w:rPr>
        <w:t xml:space="preserve"> </w:t>
      </w:r>
    </w:p>
    <w:tbl>
      <w:tblPr>
        <w:tblW w:w="65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52"/>
        <w:gridCol w:w="3250"/>
      </w:tblGrid>
      <w:tr w:rsidR="00BD16CF" w:rsidTr="00AF168B">
        <w:trPr>
          <w:trHeight w:val="567"/>
          <w:jc w:val="center"/>
        </w:trPr>
        <w:tc>
          <w:tcPr>
            <w:tcW w:w="3252" w:type="dxa"/>
            <w:shd w:val="clear" w:color="auto" w:fill="D9D9D9"/>
            <w:vAlign w:val="center"/>
          </w:tcPr>
          <w:p w:rsidR="00BD16CF" w:rsidRDefault="00BD16CF" w:rsidP="00AF168B">
            <w:pPr>
              <w:spacing w:line="240" w:lineRule="auto"/>
              <w:jc w:val="center"/>
              <w:rPr>
                <w:szCs w:val="18"/>
              </w:rPr>
            </w:pPr>
            <w:r>
              <w:rPr>
                <w:szCs w:val="18"/>
              </w:rPr>
              <w:t>指标</w:t>
            </w:r>
          </w:p>
        </w:tc>
        <w:tc>
          <w:tcPr>
            <w:tcW w:w="3250" w:type="dxa"/>
            <w:shd w:val="clear" w:color="auto" w:fill="D9D9D9"/>
            <w:vAlign w:val="center"/>
          </w:tcPr>
          <w:p w:rsidR="00BD16CF" w:rsidRDefault="00BD16CF" w:rsidP="00AF168B">
            <w:pPr>
              <w:spacing w:line="240" w:lineRule="auto"/>
              <w:jc w:val="center"/>
              <w:rPr>
                <w:szCs w:val="18"/>
              </w:rPr>
            </w:pPr>
            <w:r>
              <w:rPr>
                <w:szCs w:val="18"/>
              </w:rPr>
              <w:t>参考值</w:t>
            </w:r>
          </w:p>
        </w:tc>
      </w:tr>
      <w:tr w:rsidR="00BD16CF" w:rsidTr="00AF168B">
        <w:trPr>
          <w:trHeight w:val="567"/>
          <w:jc w:val="center"/>
        </w:trPr>
        <w:tc>
          <w:tcPr>
            <w:tcW w:w="3252" w:type="dxa"/>
            <w:vAlign w:val="center"/>
          </w:tcPr>
          <w:p w:rsidR="00BD16CF" w:rsidRDefault="00BD16CF" w:rsidP="00AF168B">
            <w:pPr>
              <w:spacing w:line="240" w:lineRule="auto"/>
              <w:jc w:val="center"/>
              <w:rPr>
                <w:rFonts w:hAnsi="宋体" w:cs="宋体"/>
                <w:szCs w:val="18"/>
              </w:rPr>
            </w:pPr>
            <w:r>
              <w:rPr>
                <w:rFonts w:hAnsi="宋体" w:cs="宋体" w:hint="eastAsia"/>
                <w:szCs w:val="18"/>
              </w:rPr>
              <w:t>系统用户数</w:t>
            </w:r>
          </w:p>
        </w:tc>
        <w:tc>
          <w:tcPr>
            <w:tcW w:w="3250" w:type="dxa"/>
            <w:vAlign w:val="center"/>
          </w:tcPr>
          <w:p w:rsidR="00BD16CF" w:rsidRDefault="00BD16CF" w:rsidP="00AF168B">
            <w:pPr>
              <w:spacing w:line="240" w:lineRule="auto"/>
              <w:jc w:val="center"/>
              <w:rPr>
                <w:rFonts w:hAnsi="宋体" w:cs="宋体"/>
                <w:szCs w:val="18"/>
              </w:rPr>
            </w:pPr>
            <w:r>
              <w:rPr>
                <w:rFonts w:hAnsi="宋体" w:cs="宋体"/>
                <w:szCs w:val="18"/>
              </w:rPr>
              <w:t>500</w:t>
            </w:r>
          </w:p>
        </w:tc>
      </w:tr>
      <w:tr w:rsidR="00BD16CF" w:rsidTr="00AF168B">
        <w:trPr>
          <w:trHeight w:val="567"/>
          <w:jc w:val="center"/>
        </w:trPr>
        <w:tc>
          <w:tcPr>
            <w:tcW w:w="3252" w:type="dxa"/>
            <w:vAlign w:val="center"/>
          </w:tcPr>
          <w:p w:rsidR="00BD16CF" w:rsidRDefault="00BD16CF" w:rsidP="00AF168B">
            <w:pPr>
              <w:spacing w:line="240" w:lineRule="auto"/>
              <w:jc w:val="center"/>
              <w:rPr>
                <w:rFonts w:hAnsi="宋体" w:cs="宋体"/>
                <w:szCs w:val="18"/>
              </w:rPr>
            </w:pPr>
            <w:r>
              <w:rPr>
                <w:rFonts w:hAnsi="宋体" w:cs="宋体" w:hint="eastAsia"/>
                <w:szCs w:val="18"/>
              </w:rPr>
              <w:t>任务数</w:t>
            </w:r>
            <w:r>
              <w:rPr>
                <w:rFonts w:hAnsi="宋体" w:cs="宋体" w:hint="eastAsia"/>
                <w:szCs w:val="18"/>
              </w:rPr>
              <w:t>/</w:t>
            </w:r>
            <w:r>
              <w:rPr>
                <w:rFonts w:hAnsi="宋体" w:cs="宋体" w:hint="eastAsia"/>
                <w:szCs w:val="18"/>
              </w:rPr>
              <w:t>分钟</w:t>
            </w:r>
          </w:p>
        </w:tc>
        <w:tc>
          <w:tcPr>
            <w:tcW w:w="3250" w:type="dxa"/>
            <w:vAlign w:val="center"/>
          </w:tcPr>
          <w:p w:rsidR="00BD16CF" w:rsidRDefault="00BD16CF" w:rsidP="00AF168B">
            <w:pPr>
              <w:spacing w:line="240" w:lineRule="auto"/>
              <w:jc w:val="center"/>
              <w:rPr>
                <w:rFonts w:hAnsi="宋体" w:cs="宋体"/>
                <w:szCs w:val="18"/>
              </w:rPr>
            </w:pPr>
            <w:r>
              <w:rPr>
                <w:rFonts w:hAnsi="宋体" w:cs="宋体"/>
                <w:szCs w:val="18"/>
              </w:rPr>
              <w:t>&lt; 1</w:t>
            </w:r>
            <w:r>
              <w:rPr>
                <w:rFonts w:hAnsi="宋体" w:cs="宋体" w:hint="eastAsia"/>
                <w:szCs w:val="18"/>
              </w:rPr>
              <w:t>00</w:t>
            </w:r>
            <w:r>
              <w:rPr>
                <w:rFonts w:hAnsi="宋体" w:cs="宋体" w:hint="eastAsia"/>
                <w:szCs w:val="18"/>
              </w:rPr>
              <w:t>个</w:t>
            </w:r>
          </w:p>
        </w:tc>
      </w:tr>
    </w:tbl>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88" w:name="_Toc492622456"/>
      <w:bookmarkStart w:id="89" w:name="_Toc518398859"/>
      <w:bookmarkStart w:id="90" w:name="_Toc13977"/>
      <w:bookmarkStart w:id="91" w:name="_Toc520882730"/>
      <w:r>
        <w:rPr>
          <w:rFonts w:ascii="黑体" w:hAnsi="黑体" w:hint="eastAsia"/>
          <w:bCs w:val="0"/>
          <w:sz w:val="24"/>
          <w:szCs w:val="24"/>
        </w:rPr>
        <w:lastRenderedPageBreak/>
        <w:t>应用服务器性能指标</w:t>
      </w:r>
      <w:bookmarkEnd w:id="88"/>
      <w:bookmarkEnd w:id="89"/>
      <w:bookmarkEnd w:id="90"/>
      <w:bookmarkEnd w:id="91"/>
    </w:p>
    <w:p w:rsidR="00BD16CF" w:rsidRDefault="00BD16CF" w:rsidP="00BD16CF">
      <w:pPr>
        <w:ind w:firstLine="420"/>
        <w:rPr>
          <w:rFonts w:ascii="宋体" w:hAnsi="宋体"/>
        </w:rPr>
      </w:pPr>
      <w:r>
        <w:rPr>
          <w:rFonts w:ascii="宋体" w:hAnsi="宋体" w:hint="eastAsia"/>
        </w:rPr>
        <w:t>根据软件工厂平台业务数据量估算和业务需求结果分析，软件工厂资源库系统实施后，将采用云环境解决大并发、大数据量的需求，对于应用服务器，将采用虚拟技术，对硬件资源进行虚拟化，建立Web应用服务器层的云环境。下表是针对Web应用服务器层单个节点的性能需求。</w:t>
      </w:r>
    </w:p>
    <w:p w:rsidR="00BD16CF" w:rsidRDefault="00BD16CF" w:rsidP="00BD16CF">
      <w:pPr>
        <w:rPr>
          <w:rFonts w:ascii="宋体" w:hAnsi="宋体"/>
        </w:rPr>
      </w:pPr>
      <w:r>
        <w:rPr>
          <w:rFonts w:ascii="宋体" w:hAnsi="宋体" w:hint="eastAsia"/>
        </w:rPr>
        <w:t>Web服务器单节点指标如下表所示：</w:t>
      </w:r>
    </w:p>
    <w:tbl>
      <w:tblPr>
        <w:tblW w:w="6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1701"/>
        <w:gridCol w:w="3096"/>
      </w:tblGrid>
      <w:tr w:rsidR="00BD16CF" w:rsidTr="00AF168B">
        <w:trPr>
          <w:trHeight w:val="567"/>
          <w:jc w:val="center"/>
        </w:trPr>
        <w:tc>
          <w:tcPr>
            <w:tcW w:w="3397" w:type="dxa"/>
            <w:gridSpan w:val="2"/>
            <w:shd w:val="clear" w:color="auto" w:fill="D9D9D9"/>
            <w:vAlign w:val="center"/>
          </w:tcPr>
          <w:p w:rsidR="00BD16CF" w:rsidRDefault="00BD16CF" w:rsidP="00AF168B">
            <w:pPr>
              <w:spacing w:line="240" w:lineRule="auto"/>
              <w:jc w:val="center"/>
              <w:rPr>
                <w:szCs w:val="21"/>
              </w:rPr>
            </w:pPr>
            <w:r>
              <w:rPr>
                <w:szCs w:val="21"/>
              </w:rPr>
              <w:t>指标</w:t>
            </w:r>
          </w:p>
        </w:tc>
        <w:tc>
          <w:tcPr>
            <w:tcW w:w="3096" w:type="dxa"/>
            <w:shd w:val="clear" w:color="auto" w:fill="D9D9D9"/>
            <w:vAlign w:val="center"/>
          </w:tcPr>
          <w:p w:rsidR="00BD16CF" w:rsidRDefault="00BD16CF" w:rsidP="00AF168B">
            <w:pPr>
              <w:spacing w:line="240" w:lineRule="auto"/>
              <w:jc w:val="center"/>
              <w:rPr>
                <w:szCs w:val="21"/>
              </w:rPr>
            </w:pPr>
            <w:r>
              <w:rPr>
                <w:szCs w:val="21"/>
              </w:rPr>
              <w:t>参考值</w:t>
            </w:r>
          </w:p>
        </w:tc>
      </w:tr>
      <w:tr w:rsidR="00BD16CF" w:rsidTr="00AF168B">
        <w:trPr>
          <w:trHeight w:val="567"/>
          <w:jc w:val="center"/>
        </w:trPr>
        <w:tc>
          <w:tcPr>
            <w:tcW w:w="1696" w:type="dxa"/>
            <w:vAlign w:val="center"/>
          </w:tcPr>
          <w:p w:rsidR="00BD16CF" w:rsidRDefault="00BD16CF" w:rsidP="00AF168B">
            <w:pPr>
              <w:spacing w:line="240" w:lineRule="auto"/>
              <w:jc w:val="center"/>
              <w:rPr>
                <w:rFonts w:hAnsi="宋体" w:cs="宋体"/>
                <w:szCs w:val="18"/>
              </w:rPr>
            </w:pPr>
            <w:r>
              <w:rPr>
                <w:rFonts w:hAnsi="宋体" w:cs="宋体"/>
                <w:szCs w:val="18"/>
              </w:rPr>
              <w:t>CPU</w:t>
            </w:r>
            <w:r>
              <w:rPr>
                <w:rFonts w:hAnsi="宋体" w:cs="宋体"/>
                <w:szCs w:val="18"/>
              </w:rPr>
              <w:t>占有率</w:t>
            </w:r>
          </w:p>
        </w:tc>
        <w:tc>
          <w:tcPr>
            <w:tcW w:w="1701" w:type="dxa"/>
            <w:vAlign w:val="center"/>
          </w:tcPr>
          <w:p w:rsidR="00BD16CF" w:rsidRDefault="00BD16CF" w:rsidP="00AF168B">
            <w:pPr>
              <w:spacing w:line="240" w:lineRule="auto"/>
              <w:jc w:val="center"/>
              <w:rPr>
                <w:rFonts w:hAnsi="宋体" w:cs="宋体"/>
                <w:szCs w:val="18"/>
              </w:rPr>
            </w:pPr>
          </w:p>
        </w:tc>
        <w:tc>
          <w:tcPr>
            <w:tcW w:w="3096" w:type="dxa"/>
            <w:vAlign w:val="center"/>
          </w:tcPr>
          <w:p w:rsidR="00BD16CF" w:rsidRDefault="00BD16CF" w:rsidP="00AF168B">
            <w:pPr>
              <w:spacing w:line="240" w:lineRule="auto"/>
              <w:jc w:val="center"/>
              <w:rPr>
                <w:rFonts w:hAnsi="宋体" w:cs="宋体"/>
                <w:szCs w:val="18"/>
              </w:rPr>
            </w:pPr>
            <w:r>
              <w:rPr>
                <w:rFonts w:hAnsi="宋体" w:cs="宋体"/>
                <w:szCs w:val="18"/>
              </w:rPr>
              <w:t>&lt; 60%</w:t>
            </w:r>
          </w:p>
        </w:tc>
      </w:tr>
      <w:tr w:rsidR="00BD16CF" w:rsidTr="00AF168B">
        <w:trPr>
          <w:trHeight w:val="567"/>
          <w:jc w:val="center"/>
        </w:trPr>
        <w:tc>
          <w:tcPr>
            <w:tcW w:w="1696" w:type="dxa"/>
            <w:vAlign w:val="center"/>
          </w:tcPr>
          <w:p w:rsidR="00BD16CF" w:rsidRDefault="00BD16CF" w:rsidP="00AF168B">
            <w:pPr>
              <w:spacing w:line="240" w:lineRule="auto"/>
              <w:jc w:val="center"/>
              <w:rPr>
                <w:rFonts w:hAnsi="宋体" w:cs="宋体"/>
                <w:szCs w:val="18"/>
              </w:rPr>
            </w:pPr>
            <w:r>
              <w:rPr>
                <w:rFonts w:hAnsi="宋体" w:cs="宋体"/>
                <w:szCs w:val="18"/>
              </w:rPr>
              <w:t>内存占有</w:t>
            </w:r>
          </w:p>
        </w:tc>
        <w:tc>
          <w:tcPr>
            <w:tcW w:w="1701" w:type="dxa"/>
            <w:vAlign w:val="center"/>
          </w:tcPr>
          <w:p w:rsidR="00BD16CF" w:rsidRDefault="00BD16CF" w:rsidP="00AF168B">
            <w:pPr>
              <w:spacing w:line="240" w:lineRule="auto"/>
              <w:jc w:val="center"/>
              <w:rPr>
                <w:rFonts w:hAnsi="宋体" w:cs="宋体"/>
                <w:szCs w:val="18"/>
              </w:rPr>
            </w:pPr>
          </w:p>
        </w:tc>
        <w:tc>
          <w:tcPr>
            <w:tcW w:w="3096" w:type="dxa"/>
            <w:vAlign w:val="center"/>
          </w:tcPr>
          <w:p w:rsidR="00BD16CF" w:rsidRDefault="00BD16CF" w:rsidP="00AF168B">
            <w:pPr>
              <w:spacing w:line="240" w:lineRule="auto"/>
              <w:jc w:val="center"/>
              <w:rPr>
                <w:rFonts w:hAnsi="宋体" w:cs="宋体"/>
                <w:szCs w:val="18"/>
              </w:rPr>
            </w:pPr>
            <w:r>
              <w:rPr>
                <w:rFonts w:hAnsi="宋体" w:cs="宋体"/>
                <w:szCs w:val="18"/>
              </w:rPr>
              <w:t xml:space="preserve">&lt; </w:t>
            </w:r>
            <w:r>
              <w:rPr>
                <w:rFonts w:hAnsi="宋体" w:cs="宋体" w:hint="eastAsia"/>
                <w:szCs w:val="18"/>
              </w:rPr>
              <w:t>2</w:t>
            </w:r>
            <w:r>
              <w:rPr>
                <w:rFonts w:hAnsi="宋体" w:cs="宋体"/>
                <w:szCs w:val="18"/>
              </w:rPr>
              <w:t>G</w:t>
            </w:r>
          </w:p>
        </w:tc>
      </w:tr>
      <w:tr w:rsidR="00BD16CF" w:rsidTr="00AF168B">
        <w:trPr>
          <w:trHeight w:val="567"/>
          <w:jc w:val="center"/>
        </w:trPr>
        <w:tc>
          <w:tcPr>
            <w:tcW w:w="1696" w:type="dxa"/>
            <w:vAlign w:val="center"/>
          </w:tcPr>
          <w:p w:rsidR="00BD16CF" w:rsidRDefault="00BD16CF" w:rsidP="00AF168B">
            <w:pPr>
              <w:spacing w:line="240" w:lineRule="auto"/>
              <w:jc w:val="center"/>
              <w:rPr>
                <w:rFonts w:hAnsi="宋体" w:cs="宋体"/>
                <w:szCs w:val="18"/>
              </w:rPr>
            </w:pPr>
            <w:r>
              <w:rPr>
                <w:rFonts w:hAnsi="宋体" w:cs="宋体"/>
                <w:szCs w:val="18"/>
              </w:rPr>
              <w:t>稳定性</w:t>
            </w:r>
          </w:p>
        </w:tc>
        <w:tc>
          <w:tcPr>
            <w:tcW w:w="1701" w:type="dxa"/>
            <w:vAlign w:val="center"/>
          </w:tcPr>
          <w:p w:rsidR="00BD16CF" w:rsidRDefault="00BD16CF" w:rsidP="00AF168B">
            <w:pPr>
              <w:spacing w:line="240" w:lineRule="auto"/>
              <w:jc w:val="center"/>
              <w:rPr>
                <w:rFonts w:hAnsi="宋体" w:cs="宋体"/>
                <w:szCs w:val="18"/>
              </w:rPr>
            </w:pPr>
          </w:p>
        </w:tc>
        <w:tc>
          <w:tcPr>
            <w:tcW w:w="3096" w:type="dxa"/>
            <w:vAlign w:val="center"/>
          </w:tcPr>
          <w:p w:rsidR="00BD16CF" w:rsidRDefault="00BD16CF" w:rsidP="00AF168B">
            <w:pPr>
              <w:spacing w:line="240" w:lineRule="auto"/>
              <w:jc w:val="center"/>
              <w:rPr>
                <w:rFonts w:hAnsi="宋体" w:cs="宋体"/>
                <w:szCs w:val="18"/>
              </w:rPr>
            </w:pPr>
            <w:r>
              <w:rPr>
                <w:rFonts w:hAnsi="宋体" w:cs="宋体"/>
                <w:szCs w:val="18"/>
              </w:rPr>
              <w:t>&gt; 99.5%</w:t>
            </w:r>
          </w:p>
        </w:tc>
      </w:tr>
      <w:tr w:rsidR="00BD16CF" w:rsidTr="00AF168B">
        <w:trPr>
          <w:trHeight w:val="567"/>
          <w:jc w:val="center"/>
        </w:trPr>
        <w:tc>
          <w:tcPr>
            <w:tcW w:w="1696" w:type="dxa"/>
            <w:vMerge w:val="restart"/>
            <w:vAlign w:val="center"/>
          </w:tcPr>
          <w:p w:rsidR="00BD16CF" w:rsidRDefault="00BD16CF" w:rsidP="00AF168B">
            <w:pPr>
              <w:spacing w:line="240" w:lineRule="auto"/>
              <w:jc w:val="center"/>
              <w:rPr>
                <w:rFonts w:hAnsi="宋体" w:cs="宋体"/>
                <w:szCs w:val="18"/>
              </w:rPr>
            </w:pPr>
            <w:r>
              <w:rPr>
                <w:rFonts w:hAnsi="宋体" w:cs="宋体"/>
                <w:szCs w:val="18"/>
              </w:rPr>
              <w:t>用户数</w:t>
            </w:r>
          </w:p>
        </w:tc>
        <w:tc>
          <w:tcPr>
            <w:tcW w:w="1701" w:type="dxa"/>
            <w:vAlign w:val="center"/>
          </w:tcPr>
          <w:p w:rsidR="00BD16CF" w:rsidRDefault="00BD16CF" w:rsidP="00AF168B">
            <w:pPr>
              <w:spacing w:line="240" w:lineRule="auto"/>
              <w:jc w:val="center"/>
              <w:rPr>
                <w:rFonts w:hAnsi="宋体" w:cs="宋体"/>
                <w:szCs w:val="18"/>
              </w:rPr>
            </w:pPr>
            <w:r>
              <w:rPr>
                <w:rFonts w:hAnsi="宋体" w:cs="宋体" w:hint="eastAsia"/>
                <w:szCs w:val="18"/>
              </w:rPr>
              <w:t>并发用户数</w:t>
            </w:r>
          </w:p>
        </w:tc>
        <w:tc>
          <w:tcPr>
            <w:tcW w:w="3096" w:type="dxa"/>
            <w:vAlign w:val="center"/>
          </w:tcPr>
          <w:p w:rsidR="00BD16CF" w:rsidRDefault="00BD16CF" w:rsidP="00AF168B">
            <w:pPr>
              <w:spacing w:line="240" w:lineRule="auto"/>
              <w:jc w:val="center"/>
              <w:rPr>
                <w:rFonts w:hAnsi="宋体" w:cs="宋体"/>
                <w:szCs w:val="18"/>
              </w:rPr>
            </w:pPr>
            <w:r>
              <w:rPr>
                <w:rFonts w:hAnsi="宋体" w:cs="宋体" w:hint="eastAsia"/>
                <w:szCs w:val="18"/>
              </w:rPr>
              <w:t>&lt; 200</w:t>
            </w:r>
            <w:r>
              <w:rPr>
                <w:rFonts w:hAnsi="宋体" w:cs="宋体" w:hint="eastAsia"/>
                <w:szCs w:val="18"/>
              </w:rPr>
              <w:t>个</w:t>
            </w:r>
          </w:p>
        </w:tc>
      </w:tr>
      <w:tr w:rsidR="00BD16CF" w:rsidTr="00AF168B">
        <w:trPr>
          <w:trHeight w:val="567"/>
          <w:jc w:val="center"/>
        </w:trPr>
        <w:tc>
          <w:tcPr>
            <w:tcW w:w="1696" w:type="dxa"/>
            <w:vMerge/>
            <w:vAlign w:val="center"/>
          </w:tcPr>
          <w:p w:rsidR="00BD16CF" w:rsidRDefault="00BD16CF" w:rsidP="00AF168B">
            <w:pPr>
              <w:spacing w:line="240" w:lineRule="auto"/>
              <w:jc w:val="center"/>
              <w:rPr>
                <w:rFonts w:hAnsi="宋体" w:cs="宋体"/>
                <w:szCs w:val="18"/>
              </w:rPr>
            </w:pPr>
          </w:p>
        </w:tc>
        <w:tc>
          <w:tcPr>
            <w:tcW w:w="1701" w:type="dxa"/>
            <w:vAlign w:val="center"/>
          </w:tcPr>
          <w:p w:rsidR="00BD16CF" w:rsidRDefault="00BD16CF" w:rsidP="00AF168B">
            <w:pPr>
              <w:spacing w:line="240" w:lineRule="auto"/>
              <w:jc w:val="center"/>
              <w:rPr>
                <w:rFonts w:hAnsi="宋体" w:cs="宋体"/>
                <w:szCs w:val="18"/>
              </w:rPr>
            </w:pPr>
            <w:r>
              <w:rPr>
                <w:rFonts w:hAnsi="宋体" w:cs="宋体" w:hint="eastAsia"/>
                <w:szCs w:val="18"/>
              </w:rPr>
              <w:t>在线用户数</w:t>
            </w:r>
          </w:p>
        </w:tc>
        <w:tc>
          <w:tcPr>
            <w:tcW w:w="3096" w:type="dxa"/>
            <w:vAlign w:val="center"/>
          </w:tcPr>
          <w:p w:rsidR="00BD16CF" w:rsidRDefault="00BD16CF" w:rsidP="00AF168B">
            <w:pPr>
              <w:spacing w:line="240" w:lineRule="auto"/>
              <w:jc w:val="center"/>
              <w:rPr>
                <w:rFonts w:hAnsi="宋体" w:cs="宋体"/>
                <w:szCs w:val="18"/>
              </w:rPr>
            </w:pPr>
            <w:r>
              <w:rPr>
                <w:rFonts w:hAnsi="宋体" w:cs="宋体" w:hint="eastAsia"/>
                <w:szCs w:val="18"/>
              </w:rPr>
              <w:t>500</w:t>
            </w:r>
            <w:r>
              <w:rPr>
                <w:rFonts w:hAnsi="宋体" w:cs="宋体" w:hint="eastAsia"/>
                <w:szCs w:val="18"/>
              </w:rPr>
              <w:t>个</w:t>
            </w:r>
          </w:p>
        </w:tc>
      </w:tr>
    </w:tbl>
    <w:p w:rsidR="00BD16CF" w:rsidRDefault="00BD16CF" w:rsidP="00BD16CF"/>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92" w:name="_Toc518398860"/>
      <w:bookmarkStart w:id="93" w:name="_Toc23916"/>
      <w:bookmarkStart w:id="94" w:name="_Toc492622457"/>
      <w:bookmarkStart w:id="95" w:name="_Toc520882731"/>
      <w:r>
        <w:rPr>
          <w:rFonts w:ascii="黑体" w:hAnsi="黑体" w:hint="eastAsia"/>
          <w:bCs w:val="0"/>
          <w:sz w:val="24"/>
          <w:szCs w:val="24"/>
        </w:rPr>
        <w:t>数据库服务器性能指标</w:t>
      </w:r>
      <w:bookmarkEnd w:id="92"/>
      <w:bookmarkEnd w:id="93"/>
      <w:bookmarkEnd w:id="94"/>
      <w:bookmarkEnd w:id="95"/>
    </w:p>
    <w:p w:rsidR="00BD16CF" w:rsidRDefault="00BD16CF" w:rsidP="00BD16CF">
      <w:pPr>
        <w:ind w:firstLine="420"/>
        <w:rPr>
          <w:rFonts w:ascii="宋体" w:hAnsi="宋体"/>
        </w:rPr>
      </w:pPr>
      <w:r>
        <w:rPr>
          <w:rFonts w:ascii="宋体" w:hAnsi="宋体" w:hint="eastAsia"/>
        </w:rPr>
        <w:t>根据软件工厂资源库数据量估算和需求结果分析，主要评估方向是数据存储和数据计算能力，数据库服务器的性能指标如下表所示：</w:t>
      </w:r>
    </w:p>
    <w:tbl>
      <w:tblPr>
        <w:tblW w:w="64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843"/>
        <w:gridCol w:w="2721"/>
      </w:tblGrid>
      <w:tr w:rsidR="00BD16CF" w:rsidTr="00AF168B">
        <w:trPr>
          <w:trHeight w:val="567"/>
          <w:jc w:val="center"/>
        </w:trPr>
        <w:tc>
          <w:tcPr>
            <w:tcW w:w="3681" w:type="dxa"/>
            <w:gridSpan w:val="2"/>
            <w:shd w:val="clear" w:color="auto" w:fill="D9D9D9"/>
            <w:vAlign w:val="center"/>
          </w:tcPr>
          <w:p w:rsidR="00BD16CF" w:rsidRDefault="00BD16CF" w:rsidP="00AF168B">
            <w:pPr>
              <w:spacing w:line="240" w:lineRule="auto"/>
              <w:jc w:val="center"/>
              <w:rPr>
                <w:szCs w:val="18"/>
              </w:rPr>
            </w:pPr>
            <w:r>
              <w:rPr>
                <w:szCs w:val="18"/>
              </w:rPr>
              <w:t>指标</w:t>
            </w:r>
          </w:p>
        </w:tc>
        <w:tc>
          <w:tcPr>
            <w:tcW w:w="2721" w:type="dxa"/>
            <w:shd w:val="clear" w:color="auto" w:fill="D9D9D9"/>
            <w:vAlign w:val="center"/>
          </w:tcPr>
          <w:p w:rsidR="00BD16CF" w:rsidRDefault="00BD16CF" w:rsidP="00AF168B">
            <w:pPr>
              <w:spacing w:line="240" w:lineRule="auto"/>
              <w:jc w:val="center"/>
              <w:rPr>
                <w:szCs w:val="18"/>
              </w:rPr>
            </w:pPr>
            <w:r>
              <w:rPr>
                <w:szCs w:val="18"/>
              </w:rPr>
              <w:t>参考值</w:t>
            </w:r>
          </w:p>
        </w:tc>
      </w:tr>
      <w:tr w:rsidR="00BD16CF" w:rsidTr="00AF168B">
        <w:trPr>
          <w:trHeight w:val="567"/>
          <w:jc w:val="center"/>
        </w:trPr>
        <w:tc>
          <w:tcPr>
            <w:tcW w:w="1838" w:type="dxa"/>
            <w:vAlign w:val="center"/>
          </w:tcPr>
          <w:p w:rsidR="00BD16CF" w:rsidRDefault="00BD16CF" w:rsidP="00AF168B">
            <w:pPr>
              <w:spacing w:line="240" w:lineRule="auto"/>
              <w:jc w:val="center"/>
              <w:rPr>
                <w:rFonts w:hAnsi="宋体" w:cs="宋体"/>
                <w:szCs w:val="18"/>
              </w:rPr>
            </w:pPr>
            <w:r>
              <w:rPr>
                <w:rFonts w:hAnsi="宋体" w:cs="宋体"/>
                <w:szCs w:val="18"/>
              </w:rPr>
              <w:t>稳定性</w:t>
            </w:r>
          </w:p>
        </w:tc>
        <w:tc>
          <w:tcPr>
            <w:tcW w:w="1843" w:type="dxa"/>
            <w:vAlign w:val="center"/>
          </w:tcPr>
          <w:p w:rsidR="00BD16CF" w:rsidRDefault="00BD16CF" w:rsidP="00AF168B">
            <w:pPr>
              <w:spacing w:line="240" w:lineRule="auto"/>
              <w:jc w:val="center"/>
              <w:rPr>
                <w:rFonts w:hAnsi="宋体" w:cs="宋体"/>
                <w:szCs w:val="18"/>
              </w:rPr>
            </w:pPr>
          </w:p>
        </w:tc>
        <w:tc>
          <w:tcPr>
            <w:tcW w:w="2721" w:type="dxa"/>
            <w:vAlign w:val="center"/>
          </w:tcPr>
          <w:p w:rsidR="00BD16CF" w:rsidRDefault="00BD16CF" w:rsidP="00AF168B">
            <w:pPr>
              <w:spacing w:line="240" w:lineRule="auto"/>
              <w:jc w:val="center"/>
              <w:rPr>
                <w:rFonts w:hAnsi="宋体" w:cs="宋体"/>
                <w:szCs w:val="18"/>
              </w:rPr>
            </w:pPr>
            <w:r>
              <w:rPr>
                <w:rFonts w:hAnsi="宋体" w:cs="宋体"/>
                <w:szCs w:val="18"/>
              </w:rPr>
              <w:t>&gt; 99.8%</w:t>
            </w:r>
          </w:p>
        </w:tc>
      </w:tr>
      <w:tr w:rsidR="00BD16CF" w:rsidTr="00AF168B">
        <w:trPr>
          <w:trHeight w:val="567"/>
          <w:jc w:val="center"/>
        </w:trPr>
        <w:tc>
          <w:tcPr>
            <w:tcW w:w="1838" w:type="dxa"/>
            <w:vAlign w:val="center"/>
          </w:tcPr>
          <w:p w:rsidR="00BD16CF" w:rsidRDefault="00BD16CF" w:rsidP="00AF168B">
            <w:pPr>
              <w:spacing w:line="240" w:lineRule="auto"/>
              <w:jc w:val="center"/>
              <w:rPr>
                <w:rFonts w:hAnsi="宋体" w:cs="宋体"/>
                <w:szCs w:val="18"/>
              </w:rPr>
            </w:pPr>
            <w:r>
              <w:rPr>
                <w:rFonts w:hAnsi="宋体" w:cs="宋体"/>
                <w:szCs w:val="18"/>
              </w:rPr>
              <w:t>CPU</w:t>
            </w:r>
            <w:r>
              <w:rPr>
                <w:rFonts w:hAnsi="宋体" w:cs="宋体"/>
                <w:szCs w:val="18"/>
              </w:rPr>
              <w:t>占有率</w:t>
            </w:r>
          </w:p>
        </w:tc>
        <w:tc>
          <w:tcPr>
            <w:tcW w:w="1843" w:type="dxa"/>
            <w:vAlign w:val="center"/>
          </w:tcPr>
          <w:p w:rsidR="00BD16CF" w:rsidRDefault="00BD16CF" w:rsidP="00AF168B">
            <w:pPr>
              <w:spacing w:line="240" w:lineRule="auto"/>
              <w:jc w:val="center"/>
              <w:rPr>
                <w:rFonts w:hAnsi="宋体" w:cs="宋体"/>
                <w:szCs w:val="18"/>
              </w:rPr>
            </w:pPr>
          </w:p>
        </w:tc>
        <w:tc>
          <w:tcPr>
            <w:tcW w:w="2721" w:type="dxa"/>
            <w:vAlign w:val="center"/>
          </w:tcPr>
          <w:p w:rsidR="00BD16CF" w:rsidRDefault="00BD16CF" w:rsidP="00AF168B">
            <w:pPr>
              <w:spacing w:line="240" w:lineRule="auto"/>
              <w:jc w:val="center"/>
              <w:rPr>
                <w:rFonts w:hAnsi="宋体" w:cs="宋体"/>
                <w:szCs w:val="18"/>
              </w:rPr>
            </w:pPr>
            <w:r>
              <w:rPr>
                <w:rFonts w:hAnsi="宋体" w:cs="宋体"/>
                <w:szCs w:val="18"/>
              </w:rPr>
              <w:t>&lt; 80%</w:t>
            </w:r>
          </w:p>
        </w:tc>
      </w:tr>
      <w:tr w:rsidR="00BD16CF" w:rsidTr="00AF168B">
        <w:trPr>
          <w:trHeight w:val="567"/>
          <w:jc w:val="center"/>
        </w:trPr>
        <w:tc>
          <w:tcPr>
            <w:tcW w:w="1838" w:type="dxa"/>
            <w:vAlign w:val="center"/>
          </w:tcPr>
          <w:p w:rsidR="00BD16CF" w:rsidRDefault="00BD16CF" w:rsidP="00AF168B">
            <w:pPr>
              <w:spacing w:line="240" w:lineRule="auto"/>
              <w:jc w:val="center"/>
              <w:rPr>
                <w:rFonts w:hAnsi="宋体" w:cs="宋体"/>
                <w:szCs w:val="18"/>
              </w:rPr>
            </w:pPr>
            <w:r>
              <w:rPr>
                <w:rFonts w:hAnsi="宋体" w:cs="宋体"/>
                <w:szCs w:val="18"/>
              </w:rPr>
              <w:t>查询速度</w:t>
            </w:r>
          </w:p>
        </w:tc>
        <w:tc>
          <w:tcPr>
            <w:tcW w:w="1843" w:type="dxa"/>
            <w:vAlign w:val="center"/>
          </w:tcPr>
          <w:p w:rsidR="00BD16CF" w:rsidRDefault="00BD16CF" w:rsidP="00AF168B">
            <w:pPr>
              <w:spacing w:line="240" w:lineRule="auto"/>
              <w:jc w:val="center"/>
              <w:rPr>
                <w:rFonts w:hAnsi="宋体" w:cs="宋体"/>
                <w:szCs w:val="18"/>
              </w:rPr>
            </w:pPr>
            <w:r>
              <w:rPr>
                <w:rFonts w:hAnsi="宋体" w:cs="宋体"/>
                <w:szCs w:val="18"/>
              </w:rPr>
              <w:t>简单</w:t>
            </w:r>
          </w:p>
        </w:tc>
        <w:tc>
          <w:tcPr>
            <w:tcW w:w="2721" w:type="dxa"/>
            <w:vAlign w:val="center"/>
          </w:tcPr>
          <w:p w:rsidR="00BD16CF" w:rsidRDefault="00BD16CF" w:rsidP="00AF168B">
            <w:pPr>
              <w:spacing w:line="240" w:lineRule="auto"/>
              <w:jc w:val="center"/>
              <w:rPr>
                <w:rFonts w:hAnsi="宋体" w:cs="宋体"/>
                <w:szCs w:val="18"/>
              </w:rPr>
            </w:pPr>
            <w:r>
              <w:rPr>
                <w:rFonts w:hAnsi="宋体" w:cs="宋体"/>
                <w:szCs w:val="18"/>
              </w:rPr>
              <w:t>&lt; 100</w:t>
            </w:r>
            <w:r>
              <w:rPr>
                <w:rFonts w:hAnsi="宋体" w:cs="宋体" w:hint="eastAsia"/>
                <w:szCs w:val="18"/>
              </w:rPr>
              <w:t>ms</w:t>
            </w:r>
          </w:p>
        </w:tc>
      </w:tr>
      <w:tr w:rsidR="00BD16CF" w:rsidTr="00AF168B">
        <w:trPr>
          <w:trHeight w:val="567"/>
          <w:jc w:val="center"/>
        </w:trPr>
        <w:tc>
          <w:tcPr>
            <w:tcW w:w="1838" w:type="dxa"/>
            <w:vAlign w:val="center"/>
          </w:tcPr>
          <w:p w:rsidR="00BD16CF" w:rsidRDefault="00BD16CF" w:rsidP="00AF168B">
            <w:pPr>
              <w:spacing w:line="240" w:lineRule="auto"/>
              <w:jc w:val="center"/>
              <w:rPr>
                <w:rFonts w:hAnsi="宋体" w:cs="宋体"/>
                <w:szCs w:val="18"/>
              </w:rPr>
            </w:pPr>
          </w:p>
        </w:tc>
        <w:tc>
          <w:tcPr>
            <w:tcW w:w="1843" w:type="dxa"/>
            <w:vAlign w:val="center"/>
          </w:tcPr>
          <w:p w:rsidR="00BD16CF" w:rsidRDefault="00BD16CF" w:rsidP="00AF168B">
            <w:pPr>
              <w:spacing w:line="240" w:lineRule="auto"/>
              <w:jc w:val="center"/>
              <w:rPr>
                <w:rFonts w:hAnsi="宋体" w:cs="宋体"/>
                <w:szCs w:val="18"/>
              </w:rPr>
            </w:pPr>
            <w:r>
              <w:rPr>
                <w:rFonts w:hAnsi="宋体" w:cs="宋体"/>
                <w:szCs w:val="18"/>
              </w:rPr>
              <w:t>复杂</w:t>
            </w:r>
          </w:p>
        </w:tc>
        <w:tc>
          <w:tcPr>
            <w:tcW w:w="2721" w:type="dxa"/>
            <w:vAlign w:val="center"/>
          </w:tcPr>
          <w:p w:rsidR="00BD16CF" w:rsidRDefault="00BD16CF" w:rsidP="00AF168B">
            <w:pPr>
              <w:spacing w:line="240" w:lineRule="auto"/>
              <w:jc w:val="center"/>
              <w:rPr>
                <w:rFonts w:hAnsi="宋体" w:cs="宋体"/>
                <w:szCs w:val="18"/>
              </w:rPr>
            </w:pPr>
            <w:r>
              <w:rPr>
                <w:rFonts w:hAnsi="宋体" w:cs="宋体"/>
                <w:szCs w:val="18"/>
              </w:rPr>
              <w:t>&lt; 300</w:t>
            </w:r>
            <w:r>
              <w:rPr>
                <w:rFonts w:hAnsi="宋体" w:cs="宋体" w:hint="eastAsia"/>
                <w:szCs w:val="18"/>
              </w:rPr>
              <w:t>ms</w:t>
            </w:r>
          </w:p>
        </w:tc>
      </w:tr>
      <w:tr w:rsidR="00BD16CF" w:rsidTr="00AF168B">
        <w:trPr>
          <w:trHeight w:val="567"/>
          <w:jc w:val="center"/>
        </w:trPr>
        <w:tc>
          <w:tcPr>
            <w:tcW w:w="1838" w:type="dxa"/>
            <w:vAlign w:val="center"/>
          </w:tcPr>
          <w:p w:rsidR="00BD16CF" w:rsidRDefault="00BD16CF" w:rsidP="00AF168B">
            <w:pPr>
              <w:spacing w:line="240" w:lineRule="auto"/>
              <w:jc w:val="center"/>
              <w:rPr>
                <w:rFonts w:hAnsi="宋体" w:cs="宋体"/>
                <w:szCs w:val="18"/>
              </w:rPr>
            </w:pPr>
            <w:r>
              <w:rPr>
                <w:rFonts w:hAnsi="宋体" w:cs="宋体" w:hint="eastAsia"/>
                <w:szCs w:val="18"/>
              </w:rPr>
              <w:t>数据容量</w:t>
            </w:r>
          </w:p>
        </w:tc>
        <w:tc>
          <w:tcPr>
            <w:tcW w:w="1843" w:type="dxa"/>
            <w:vAlign w:val="center"/>
          </w:tcPr>
          <w:p w:rsidR="00BD16CF" w:rsidRDefault="00BD16CF" w:rsidP="00AF168B">
            <w:pPr>
              <w:spacing w:line="240" w:lineRule="auto"/>
              <w:jc w:val="center"/>
              <w:rPr>
                <w:rFonts w:hAnsi="宋体" w:cs="宋体"/>
                <w:szCs w:val="18"/>
              </w:rPr>
            </w:pPr>
            <w:r>
              <w:rPr>
                <w:rFonts w:hAnsi="宋体" w:cs="宋体"/>
                <w:szCs w:val="18"/>
              </w:rPr>
              <w:t>总数据量</w:t>
            </w:r>
          </w:p>
        </w:tc>
        <w:tc>
          <w:tcPr>
            <w:tcW w:w="2721" w:type="dxa"/>
            <w:vAlign w:val="center"/>
          </w:tcPr>
          <w:p w:rsidR="00BD16CF" w:rsidRDefault="00BD16CF" w:rsidP="00AF168B">
            <w:pPr>
              <w:spacing w:line="240" w:lineRule="auto"/>
              <w:jc w:val="center"/>
              <w:rPr>
                <w:rFonts w:hAnsi="宋体" w:cs="宋体"/>
                <w:szCs w:val="18"/>
              </w:rPr>
            </w:pPr>
            <w:r>
              <w:rPr>
                <w:rFonts w:hAnsi="宋体" w:cs="宋体"/>
                <w:szCs w:val="18"/>
              </w:rPr>
              <w:t>10T</w:t>
            </w:r>
          </w:p>
        </w:tc>
      </w:tr>
      <w:tr w:rsidR="00BD16CF" w:rsidTr="00AF168B">
        <w:trPr>
          <w:trHeight w:val="567"/>
          <w:jc w:val="center"/>
        </w:trPr>
        <w:tc>
          <w:tcPr>
            <w:tcW w:w="1838" w:type="dxa"/>
            <w:vAlign w:val="center"/>
          </w:tcPr>
          <w:p w:rsidR="00BD16CF" w:rsidRDefault="00BD16CF" w:rsidP="00AF168B">
            <w:pPr>
              <w:spacing w:line="240" w:lineRule="auto"/>
              <w:jc w:val="center"/>
              <w:rPr>
                <w:rFonts w:hAnsi="宋体" w:cs="宋体"/>
                <w:szCs w:val="18"/>
              </w:rPr>
            </w:pPr>
          </w:p>
        </w:tc>
        <w:tc>
          <w:tcPr>
            <w:tcW w:w="1843" w:type="dxa"/>
            <w:vAlign w:val="center"/>
          </w:tcPr>
          <w:p w:rsidR="00BD16CF" w:rsidRDefault="00BD16CF" w:rsidP="00AF168B">
            <w:pPr>
              <w:spacing w:line="240" w:lineRule="auto"/>
              <w:jc w:val="center"/>
              <w:rPr>
                <w:rFonts w:hAnsi="宋体" w:cs="宋体"/>
                <w:szCs w:val="18"/>
              </w:rPr>
            </w:pPr>
            <w:r>
              <w:rPr>
                <w:rFonts w:hAnsi="宋体" w:cs="宋体"/>
                <w:szCs w:val="18"/>
              </w:rPr>
              <w:t>日增长量</w:t>
            </w:r>
          </w:p>
        </w:tc>
        <w:tc>
          <w:tcPr>
            <w:tcW w:w="2721" w:type="dxa"/>
            <w:vAlign w:val="center"/>
          </w:tcPr>
          <w:p w:rsidR="00BD16CF" w:rsidRDefault="00BD16CF" w:rsidP="00AF168B">
            <w:pPr>
              <w:spacing w:line="240" w:lineRule="auto"/>
              <w:jc w:val="center"/>
              <w:rPr>
                <w:rFonts w:hAnsi="宋体" w:cs="宋体"/>
                <w:szCs w:val="18"/>
              </w:rPr>
            </w:pPr>
            <w:r>
              <w:rPr>
                <w:rFonts w:hAnsi="宋体" w:cs="宋体" w:hint="eastAsia"/>
                <w:szCs w:val="18"/>
              </w:rPr>
              <w:t xml:space="preserve">&lt; </w:t>
            </w:r>
            <w:r>
              <w:rPr>
                <w:rFonts w:hAnsi="宋体" w:cs="宋体"/>
                <w:szCs w:val="18"/>
              </w:rPr>
              <w:t>1G</w:t>
            </w:r>
          </w:p>
        </w:tc>
      </w:tr>
      <w:tr w:rsidR="00BD16CF" w:rsidTr="00AF168B">
        <w:trPr>
          <w:trHeight w:val="567"/>
          <w:jc w:val="center"/>
        </w:trPr>
        <w:tc>
          <w:tcPr>
            <w:tcW w:w="1838" w:type="dxa"/>
            <w:vAlign w:val="center"/>
          </w:tcPr>
          <w:p w:rsidR="00BD16CF" w:rsidRDefault="00BD16CF" w:rsidP="00AF168B">
            <w:pPr>
              <w:spacing w:line="240" w:lineRule="auto"/>
              <w:jc w:val="center"/>
              <w:rPr>
                <w:rFonts w:hAnsi="宋体" w:cs="宋体"/>
                <w:szCs w:val="18"/>
              </w:rPr>
            </w:pPr>
            <w:r>
              <w:rPr>
                <w:rFonts w:hAnsi="宋体" w:cs="宋体" w:hint="eastAsia"/>
                <w:szCs w:val="18"/>
              </w:rPr>
              <w:t>数据库连接</w:t>
            </w:r>
            <w:r>
              <w:rPr>
                <w:rFonts w:hAnsi="宋体" w:cs="宋体"/>
                <w:szCs w:val="18"/>
              </w:rPr>
              <w:t>数</w:t>
            </w:r>
          </w:p>
        </w:tc>
        <w:tc>
          <w:tcPr>
            <w:tcW w:w="1843" w:type="dxa"/>
            <w:vAlign w:val="center"/>
          </w:tcPr>
          <w:p w:rsidR="00BD16CF" w:rsidRDefault="00BD16CF" w:rsidP="00AF168B">
            <w:pPr>
              <w:spacing w:line="240" w:lineRule="auto"/>
              <w:jc w:val="center"/>
              <w:rPr>
                <w:rFonts w:hAnsi="宋体" w:cs="宋体"/>
                <w:szCs w:val="18"/>
              </w:rPr>
            </w:pPr>
          </w:p>
        </w:tc>
        <w:tc>
          <w:tcPr>
            <w:tcW w:w="2721" w:type="dxa"/>
            <w:vAlign w:val="center"/>
          </w:tcPr>
          <w:p w:rsidR="00BD16CF" w:rsidRDefault="00BD16CF" w:rsidP="00AF168B">
            <w:pPr>
              <w:spacing w:line="240" w:lineRule="auto"/>
              <w:jc w:val="center"/>
              <w:rPr>
                <w:rFonts w:hAnsi="宋体" w:cs="宋体"/>
                <w:szCs w:val="18"/>
              </w:rPr>
            </w:pPr>
            <w:r>
              <w:rPr>
                <w:rFonts w:hAnsi="宋体" w:cs="宋体"/>
                <w:szCs w:val="18"/>
              </w:rPr>
              <w:t xml:space="preserve">&lt; </w:t>
            </w:r>
            <w:r>
              <w:rPr>
                <w:rFonts w:hAnsi="宋体" w:cs="宋体" w:hint="eastAsia"/>
                <w:szCs w:val="18"/>
              </w:rPr>
              <w:t>10</w:t>
            </w:r>
            <w:r>
              <w:rPr>
                <w:rFonts w:hAnsi="宋体" w:cs="宋体"/>
                <w:szCs w:val="18"/>
              </w:rPr>
              <w:t>00</w:t>
            </w:r>
            <w:r>
              <w:rPr>
                <w:rFonts w:hAnsi="宋体" w:cs="宋体"/>
                <w:szCs w:val="18"/>
              </w:rPr>
              <w:t>个</w:t>
            </w:r>
          </w:p>
        </w:tc>
      </w:tr>
      <w:tr w:rsidR="00BD16CF" w:rsidTr="00AF168B">
        <w:trPr>
          <w:trHeight w:val="567"/>
          <w:jc w:val="center"/>
        </w:trPr>
        <w:tc>
          <w:tcPr>
            <w:tcW w:w="1838" w:type="dxa"/>
            <w:vAlign w:val="center"/>
          </w:tcPr>
          <w:p w:rsidR="00BD16CF" w:rsidRDefault="00BD16CF" w:rsidP="00AF168B">
            <w:pPr>
              <w:spacing w:line="240" w:lineRule="auto"/>
              <w:jc w:val="center"/>
              <w:rPr>
                <w:rFonts w:hAnsi="宋体" w:cs="宋体"/>
                <w:szCs w:val="18"/>
              </w:rPr>
            </w:pPr>
            <w:r>
              <w:rPr>
                <w:rFonts w:hAnsi="宋体" w:cs="宋体" w:hint="eastAsia"/>
                <w:szCs w:val="18"/>
              </w:rPr>
              <w:t>总</w:t>
            </w:r>
            <w:r>
              <w:rPr>
                <w:rFonts w:hAnsi="宋体" w:cs="宋体"/>
                <w:szCs w:val="18"/>
              </w:rPr>
              <w:t>用户数</w:t>
            </w:r>
          </w:p>
        </w:tc>
        <w:tc>
          <w:tcPr>
            <w:tcW w:w="1843" w:type="dxa"/>
            <w:vAlign w:val="center"/>
          </w:tcPr>
          <w:p w:rsidR="00BD16CF" w:rsidRDefault="00BD16CF" w:rsidP="00AF168B">
            <w:pPr>
              <w:spacing w:line="240" w:lineRule="auto"/>
              <w:jc w:val="center"/>
              <w:rPr>
                <w:rFonts w:hAnsi="宋体" w:cs="宋体"/>
                <w:szCs w:val="18"/>
              </w:rPr>
            </w:pPr>
          </w:p>
        </w:tc>
        <w:tc>
          <w:tcPr>
            <w:tcW w:w="2721" w:type="dxa"/>
            <w:vAlign w:val="center"/>
          </w:tcPr>
          <w:p w:rsidR="00BD16CF" w:rsidRDefault="00BD16CF" w:rsidP="00AF168B">
            <w:pPr>
              <w:spacing w:line="240" w:lineRule="auto"/>
              <w:jc w:val="center"/>
              <w:rPr>
                <w:rFonts w:hAnsi="宋体" w:cs="宋体"/>
                <w:szCs w:val="18"/>
              </w:rPr>
            </w:pPr>
            <w:r>
              <w:rPr>
                <w:rFonts w:hAnsi="宋体" w:cs="宋体" w:hint="eastAsia"/>
                <w:szCs w:val="18"/>
              </w:rPr>
              <w:t>&lt; 500</w:t>
            </w:r>
            <w:r>
              <w:rPr>
                <w:rFonts w:hAnsi="宋体" w:cs="宋体" w:hint="eastAsia"/>
                <w:szCs w:val="18"/>
              </w:rPr>
              <w:t>个</w:t>
            </w:r>
          </w:p>
        </w:tc>
      </w:tr>
    </w:tbl>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96" w:name="_Toc492622458"/>
      <w:bookmarkStart w:id="97" w:name="_Toc29251"/>
      <w:bookmarkStart w:id="98" w:name="_Toc518398861"/>
      <w:bookmarkStart w:id="99" w:name="_Ref519614355"/>
      <w:bookmarkStart w:id="100" w:name="_Toc520882732"/>
      <w:r>
        <w:rPr>
          <w:rFonts w:ascii="黑体" w:eastAsia="黑体" w:hAnsi="黑体" w:hint="eastAsia"/>
          <w:bCs w:val="0"/>
          <w:szCs w:val="28"/>
        </w:rPr>
        <w:lastRenderedPageBreak/>
        <w:t>安全性需求</w:t>
      </w:r>
      <w:bookmarkEnd w:id="96"/>
      <w:bookmarkEnd w:id="97"/>
      <w:bookmarkEnd w:id="98"/>
      <w:bookmarkEnd w:id="99"/>
      <w:bookmarkEnd w:id="100"/>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01" w:name="_Toc17790"/>
      <w:bookmarkStart w:id="102" w:name="_Toc518398862"/>
      <w:bookmarkStart w:id="103" w:name="_Toc492622459"/>
      <w:bookmarkStart w:id="104" w:name="_Toc520882733"/>
      <w:r>
        <w:rPr>
          <w:rFonts w:ascii="黑体" w:hAnsi="黑体" w:hint="eastAsia"/>
          <w:bCs w:val="0"/>
          <w:sz w:val="24"/>
          <w:szCs w:val="24"/>
        </w:rPr>
        <w:t>信息安全</w:t>
      </w:r>
      <w:bookmarkEnd w:id="101"/>
      <w:bookmarkEnd w:id="102"/>
      <w:bookmarkEnd w:id="103"/>
      <w:bookmarkEnd w:id="104"/>
    </w:p>
    <w:p w:rsidR="00BD16CF" w:rsidRDefault="00BD16CF" w:rsidP="00BD16CF">
      <w:pPr>
        <w:ind w:firstLine="420"/>
        <w:rPr>
          <w:rFonts w:ascii="宋体" w:hAnsi="宋体"/>
        </w:rPr>
      </w:pPr>
      <w:r>
        <w:rPr>
          <w:rFonts w:ascii="宋体" w:hAnsi="宋体" w:hint="eastAsia"/>
        </w:rPr>
        <w:t>根据我们的评测，软件工厂资源库系统安全保护等级分别确定为第三级。第三级安全保护等级定义为“信息系统受到破坏后，会对社会秩序和公共利益造成严重损害，或者对国家安全造成损害”。</w:t>
      </w:r>
    </w:p>
    <w:p w:rsidR="00BD16CF" w:rsidRDefault="00BD16CF" w:rsidP="00BD16CF">
      <w:pPr>
        <w:ind w:firstLine="420"/>
        <w:rPr>
          <w:rFonts w:ascii="宋体" w:hAnsi="宋体"/>
        </w:rPr>
      </w:pPr>
      <w:r>
        <w:rPr>
          <w:rFonts w:ascii="宋体" w:hAnsi="宋体" w:hint="eastAsia"/>
        </w:rPr>
        <w:t>从第三级安全防护能力分析，系统的安全不仅局限于软件技术方面的设置和控制，还包括物理、系统访问、网络、主机和数据库和应用层面及用户权限的控制以及行之有效的管理制度。</w:t>
      </w:r>
    </w:p>
    <w:p w:rsidR="00BD16CF" w:rsidRDefault="00BD16CF" w:rsidP="00BD16CF">
      <w:pPr>
        <w:ind w:firstLine="420"/>
        <w:rPr>
          <w:rFonts w:ascii="宋体" w:hAnsi="宋体"/>
        </w:rPr>
      </w:pPr>
      <w:r>
        <w:rPr>
          <w:rFonts w:ascii="宋体" w:hAnsi="宋体" w:hint="eastAsia"/>
        </w:rPr>
        <w:t>根据确定的等级及国家《信息系统安全等级保护基本要求》，分析物理安全、网络安全、主机安全、应用安全、数据安全及备份恢复技术需求。具体分以下五部分阐述。</w:t>
      </w:r>
    </w:p>
    <w:p w:rsidR="00BD16CF" w:rsidRDefault="00BD16CF" w:rsidP="00BD16CF">
      <w:pPr>
        <w:ind w:firstLine="420"/>
        <w:rPr>
          <w:rFonts w:ascii="宋体" w:hAnsi="宋体"/>
        </w:rPr>
      </w:pPr>
      <w:r>
        <w:rPr>
          <w:rFonts w:ascii="宋体" w:hAnsi="宋体" w:hint="eastAsia"/>
        </w:rPr>
        <w:t>物理安全：机房需要达到一定的物理安全标准，包括供电、防火、防潮、防渗漏、防雷击、防静电等。应对机房划分区域进行管理，区域和区域之间设置物理隔离装置，重要区域应配置电子门禁系统，控制、鉴别和记录进入的人员，以防止未经授权的访问。并对移动存储设备进行登记并进行有效管理。</w:t>
      </w:r>
    </w:p>
    <w:p w:rsidR="00BD16CF" w:rsidRDefault="00BD16CF" w:rsidP="00BD16CF">
      <w:pPr>
        <w:ind w:firstLine="420"/>
        <w:rPr>
          <w:rFonts w:ascii="宋体" w:hAnsi="宋体"/>
        </w:rPr>
      </w:pPr>
      <w:r>
        <w:rPr>
          <w:rFonts w:ascii="宋体" w:hAnsi="宋体" w:hint="eastAsia"/>
        </w:rPr>
        <w:t>网络安全：系统主要应用于中国石油内部企业，使用网络为中国石油内部网络，网络安全防护纳入集团公司网络安全域。在网络边界部署访问控制设备，对进出网络的信息内容进行过滤，实现对应用层HTTP、HTTPS、FTP、TELNET、SMTP、POP3等协议命令级的控制。对于外网用户的访问，将通过VPN服务器验证的方式来控制。具体措施：内部网络和外部网络分隔，设立防火墙，防止外部攻击和恶意入侵。在内部网络中将专用网分开，实行专网专用，用户进行分层管理，防止人为的数据破坏。外网用户的访问通过VPN服务器验证的方式控制。</w:t>
      </w:r>
      <w:r>
        <w:rPr>
          <w:rFonts w:ascii="宋体" w:hAnsi="宋体" w:hint="eastAsia"/>
          <w:b/>
          <w:bCs/>
        </w:rPr>
        <w:t>系统访问采用HTTPS安全协议，所有的Web传输均经过了加密处理。</w:t>
      </w:r>
    </w:p>
    <w:p w:rsidR="00BD16CF" w:rsidRDefault="00BD16CF" w:rsidP="00BD16CF">
      <w:pPr>
        <w:ind w:firstLine="420"/>
        <w:rPr>
          <w:rFonts w:ascii="宋体" w:hAnsi="宋体"/>
        </w:rPr>
      </w:pPr>
      <w:r>
        <w:rPr>
          <w:rFonts w:ascii="宋体" w:hAnsi="宋体" w:hint="eastAsia"/>
        </w:rPr>
        <w:t>主机安全：对登录服务器和重要客户端的用户采用身份鉴别技术，启用访问控制功能，依据安全策略控制用户对资源的访问，并对其行为、系统资源的异常使用和重要系统命令的使用等系统内重要的安全相关事件进行安全审计。能够检测到对重要服务器进行入侵的行为，能够记录入侵事件并提供报警，并安装防恶意代码软件。</w:t>
      </w:r>
    </w:p>
    <w:p w:rsidR="00BD16CF" w:rsidRDefault="00BD16CF" w:rsidP="00BD16CF">
      <w:pPr>
        <w:ind w:firstLine="420"/>
        <w:rPr>
          <w:rFonts w:ascii="宋体" w:hAnsi="宋体"/>
        </w:rPr>
      </w:pPr>
      <w:r>
        <w:rPr>
          <w:rFonts w:ascii="宋体" w:hAnsi="宋体" w:hint="eastAsia"/>
        </w:rPr>
        <w:t>应用安全：分析身份鉴别、访问控制、安全审计、剩余信息保护、通信完整</w:t>
      </w:r>
      <w:r>
        <w:rPr>
          <w:rFonts w:ascii="宋体" w:hAnsi="宋体" w:hint="eastAsia"/>
        </w:rPr>
        <w:lastRenderedPageBreak/>
        <w:t>性、通信保密性、抗抵赖、软件容错、资源控制等方面的功能需求。身份鉴别、访问控制应符合集团公司统一建设的身份管理与认证系统的接入要求，实现基于数字证书单点登录、账号管理等功能，信息内容安全审计方面应符合集团公司信息内容审计平台接入要求；应用安全应不低于集团公司身份管理与认证系统的接入要求。</w:t>
      </w:r>
    </w:p>
    <w:p w:rsidR="00BD16CF" w:rsidRDefault="00BD16CF" w:rsidP="00BD16CF">
      <w:pPr>
        <w:ind w:firstLine="420"/>
        <w:rPr>
          <w:rFonts w:ascii="宋体" w:hAnsi="宋体"/>
        </w:rPr>
      </w:pPr>
      <w:r>
        <w:rPr>
          <w:rFonts w:ascii="宋体" w:hAnsi="宋体" w:hint="eastAsia"/>
        </w:rPr>
        <w:t>数据安全：在于防止机密数据泄露或人为恶意破坏，这需要采用严格的用户管理机制并使用统一的防病毒软件。并且数据库服务器与应用服务器隔离，数据库服务器架设防火墙，禁止外部地址直接访问数据库，有效的保障数据安全；</w:t>
      </w:r>
    </w:p>
    <w:p w:rsidR="00BD16CF" w:rsidRDefault="00BD16CF" w:rsidP="00BD16CF">
      <w:pPr>
        <w:ind w:firstLine="420"/>
        <w:rPr>
          <w:rFonts w:ascii="宋体" w:hAnsi="宋体"/>
        </w:rPr>
      </w:pPr>
      <w:r>
        <w:rPr>
          <w:rFonts w:ascii="宋体" w:hAnsi="宋体" w:hint="eastAsia"/>
        </w:rPr>
        <w:t>备份恢复：为防止数据丢失，应进行有效的数据备份，包括对操作系统、应用软件及数据库进行定期的停机备份、在线联机备份、日志备份、升级备份以及集中的灾备等。在硬件方面，要使用双机备份。</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05" w:name="_Toc518398863"/>
      <w:bookmarkStart w:id="106" w:name="_Toc19833"/>
      <w:bookmarkStart w:id="107" w:name="_Toc492622460"/>
      <w:bookmarkStart w:id="108" w:name="_Toc520882734"/>
      <w:r>
        <w:rPr>
          <w:rFonts w:ascii="黑体" w:hAnsi="黑体" w:hint="eastAsia"/>
          <w:bCs w:val="0"/>
          <w:sz w:val="24"/>
          <w:szCs w:val="24"/>
        </w:rPr>
        <w:t>数据保密</w:t>
      </w:r>
      <w:bookmarkEnd w:id="105"/>
      <w:bookmarkEnd w:id="106"/>
      <w:bookmarkEnd w:id="107"/>
      <w:bookmarkEnd w:id="108"/>
    </w:p>
    <w:p w:rsidR="00BD16CF" w:rsidRDefault="00BD16CF" w:rsidP="00BD16CF">
      <w:pPr>
        <w:ind w:firstLine="420"/>
        <w:rPr>
          <w:rFonts w:ascii="宋体" w:hAnsi="宋体"/>
        </w:rPr>
      </w:pPr>
      <w:r>
        <w:rPr>
          <w:rFonts w:ascii="宋体" w:hAnsi="宋体" w:hint="eastAsia"/>
        </w:rPr>
        <w:t>既要考虑到用户容易获取信息，也要考虑以适当的机制认证已授权的用户；既要保证数据的完整性，也要有与用户数据价值相适应的保密措施。</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09" w:name="_Toc492622461"/>
      <w:bookmarkStart w:id="110" w:name="_Toc518398864"/>
      <w:bookmarkStart w:id="111" w:name="_Toc19378"/>
      <w:bookmarkStart w:id="112" w:name="_Toc520882735"/>
      <w:r>
        <w:rPr>
          <w:rFonts w:ascii="黑体" w:hAnsi="黑体" w:hint="eastAsia"/>
          <w:bCs w:val="0"/>
          <w:sz w:val="24"/>
          <w:szCs w:val="24"/>
        </w:rPr>
        <w:t>存储设备</w:t>
      </w:r>
      <w:bookmarkEnd w:id="109"/>
      <w:bookmarkEnd w:id="110"/>
      <w:bookmarkEnd w:id="111"/>
      <w:bookmarkEnd w:id="112"/>
    </w:p>
    <w:p w:rsidR="00BD16CF" w:rsidRDefault="00BD16CF" w:rsidP="00BD16CF">
      <w:pPr>
        <w:ind w:firstLine="420"/>
        <w:rPr>
          <w:rFonts w:ascii="宋体" w:hAnsi="宋体"/>
        </w:rPr>
      </w:pPr>
      <w:r>
        <w:rPr>
          <w:rFonts w:ascii="宋体" w:hAnsi="宋体" w:hint="eastAsia"/>
        </w:rPr>
        <w:t>使用存储区域网络(SAN)来保存业务信息。</w:t>
      </w:r>
    </w:p>
    <w:p w:rsidR="00BD16CF" w:rsidRDefault="00BD16CF" w:rsidP="00BD16CF">
      <w:pPr>
        <w:ind w:firstLine="420"/>
        <w:rPr>
          <w:rFonts w:ascii="宋体" w:hAnsi="宋体"/>
        </w:rPr>
      </w:pPr>
      <w:r>
        <w:rPr>
          <w:rFonts w:ascii="宋体" w:hAnsi="宋体" w:hint="eastAsia"/>
        </w:rPr>
        <w:t>所有服务器采用双光纤通道容错技术连接至双路光纤交换机上，再连接至企业级磁盘阵列和磁带库上，实现数据集中存储和备份。</w:t>
      </w:r>
    </w:p>
    <w:p w:rsidR="00BD16CF" w:rsidRDefault="00BD16CF" w:rsidP="00BD16CF">
      <w:pPr>
        <w:ind w:firstLine="420"/>
        <w:rPr>
          <w:rFonts w:ascii="宋体" w:hAnsi="宋体"/>
        </w:rPr>
      </w:pPr>
      <w:r>
        <w:rPr>
          <w:rFonts w:ascii="宋体" w:hAnsi="宋体" w:hint="eastAsia"/>
        </w:rPr>
        <w:t>存储区域网络将共享的存储阵列和多个数据库服务器、应用服务器及数据备份设备相连，并同时应用于集群数据库服务器的容错恢复。引入固态磁盘（</w:t>
      </w:r>
      <w:r>
        <w:rPr>
          <w:rFonts w:ascii="宋体" w:hAnsi="宋体"/>
        </w:rPr>
        <w:t>solid state disk</w:t>
      </w:r>
      <w:r>
        <w:rPr>
          <w:rFonts w:ascii="宋体" w:hAnsi="宋体" w:hint="eastAsia"/>
        </w:rPr>
        <w:t>）作为数据库的在线日志盘，大大提高数据库对日志盘的读写性能，减轻数据库读写数据过大的瓶颈，提高数据库整体性能。</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13" w:name="_Toc518398865"/>
      <w:bookmarkStart w:id="114" w:name="_Toc492622462"/>
      <w:bookmarkStart w:id="115" w:name="_Toc31995"/>
      <w:bookmarkStart w:id="116" w:name="_Toc520882736"/>
      <w:r>
        <w:rPr>
          <w:rFonts w:ascii="黑体" w:hAnsi="黑体" w:hint="eastAsia"/>
          <w:bCs w:val="0"/>
          <w:sz w:val="24"/>
          <w:szCs w:val="24"/>
        </w:rPr>
        <w:t>数据备份</w:t>
      </w:r>
      <w:bookmarkEnd w:id="113"/>
      <w:bookmarkEnd w:id="114"/>
      <w:bookmarkEnd w:id="115"/>
      <w:bookmarkEnd w:id="116"/>
    </w:p>
    <w:p w:rsidR="00BD16CF" w:rsidRDefault="00BD16CF" w:rsidP="00BD16CF">
      <w:pPr>
        <w:ind w:firstLine="420"/>
        <w:rPr>
          <w:rFonts w:ascii="宋体" w:hAnsi="宋体"/>
        </w:rPr>
      </w:pPr>
      <w:r>
        <w:rPr>
          <w:rFonts w:ascii="宋体" w:hAnsi="宋体" w:hint="eastAsia"/>
        </w:rPr>
        <w:t>软件工厂资源库系统对数据安全性和可靠性要求很高，保留所有资源数据信息和业务数据，以便随时查询、统计、分析各类信息。数据备份的技术要求包括以下几方面内容：</w:t>
      </w:r>
    </w:p>
    <w:p w:rsidR="00BD16CF" w:rsidRDefault="00BD16CF" w:rsidP="00BD16CF">
      <w:pPr>
        <w:rPr>
          <w:rFonts w:ascii="宋体" w:hAnsi="宋体"/>
        </w:rPr>
      </w:pPr>
      <w:r>
        <w:rPr>
          <w:rFonts w:ascii="宋体" w:hAnsi="宋体" w:hint="eastAsia"/>
        </w:rPr>
        <w:t>1）数据流直接从磁盘阵列传到带库内，无需占用网络带宽；</w:t>
      </w:r>
    </w:p>
    <w:p w:rsidR="00BD16CF" w:rsidRDefault="00BD16CF" w:rsidP="00BD16CF">
      <w:pPr>
        <w:rPr>
          <w:rFonts w:ascii="宋体" w:hAnsi="宋体"/>
        </w:rPr>
      </w:pPr>
      <w:r>
        <w:rPr>
          <w:rFonts w:ascii="宋体" w:hAnsi="宋体" w:hint="eastAsia"/>
        </w:rPr>
        <w:t>2）业务系统7*24小时不间断运行，对业务数据进行在线热备；</w:t>
      </w:r>
    </w:p>
    <w:p w:rsidR="00BD16CF" w:rsidRDefault="00BD16CF" w:rsidP="00BD16CF">
      <w:pPr>
        <w:rPr>
          <w:rFonts w:ascii="宋体" w:hAnsi="宋体"/>
        </w:rPr>
      </w:pPr>
      <w:r>
        <w:rPr>
          <w:rFonts w:ascii="宋体" w:hAnsi="宋体" w:hint="eastAsia"/>
        </w:rPr>
        <w:lastRenderedPageBreak/>
        <w:t>3）数据库在线热备的同时，不会影响数据的传输效率，确保业务的连续性；</w:t>
      </w:r>
    </w:p>
    <w:p w:rsidR="00BD16CF" w:rsidRDefault="00BD16CF" w:rsidP="00BD16CF">
      <w:pPr>
        <w:rPr>
          <w:rFonts w:ascii="宋体" w:hAnsi="宋体"/>
        </w:rPr>
      </w:pPr>
      <w:r>
        <w:rPr>
          <w:rFonts w:ascii="宋体" w:hAnsi="宋体" w:hint="eastAsia"/>
        </w:rPr>
        <w:t>4）要求备份系统能有一套自动恢复机制，在系统出现错误时，无需过多人工干预就能够恢复整个系统。</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17" w:name="_Toc518398866"/>
      <w:bookmarkStart w:id="118" w:name="_Toc492622463"/>
      <w:bookmarkStart w:id="119" w:name="_Toc23026"/>
      <w:bookmarkStart w:id="120" w:name="_Toc520882737"/>
      <w:r>
        <w:rPr>
          <w:rFonts w:ascii="黑体" w:hAnsi="黑体" w:hint="eastAsia"/>
          <w:bCs w:val="0"/>
          <w:sz w:val="24"/>
          <w:szCs w:val="24"/>
        </w:rPr>
        <w:t>系统恢复</w:t>
      </w:r>
      <w:bookmarkEnd w:id="117"/>
      <w:bookmarkEnd w:id="118"/>
      <w:bookmarkEnd w:id="119"/>
      <w:bookmarkEnd w:id="120"/>
    </w:p>
    <w:p w:rsidR="00BD16CF" w:rsidRDefault="00BD16CF" w:rsidP="00BD16CF">
      <w:pPr>
        <w:ind w:firstLine="420"/>
        <w:rPr>
          <w:rFonts w:ascii="宋体" w:hAnsi="宋体"/>
        </w:rPr>
      </w:pPr>
      <w:r>
        <w:rPr>
          <w:rFonts w:ascii="宋体" w:hAnsi="宋体" w:hint="eastAsia"/>
        </w:rPr>
        <w:t>恢复是指系统运行中任一环节、任一时刻出现故障而导致整个系统部分或全部不能正常工作时，必须采用的恢复手段及对生产系统可能造成损失的评估。备份系统必须具备完善的恢复策略，只有这样,当情况发生时,才可以快速而有效地恢复系统。</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21" w:name="_Toc21132"/>
      <w:bookmarkStart w:id="122" w:name="_Toc492622464"/>
      <w:bookmarkStart w:id="123" w:name="_Toc518398867"/>
      <w:bookmarkStart w:id="124" w:name="_Toc520882738"/>
      <w:r>
        <w:rPr>
          <w:rFonts w:ascii="黑体" w:hAnsi="黑体" w:hint="eastAsia"/>
          <w:bCs w:val="0"/>
          <w:sz w:val="24"/>
          <w:szCs w:val="24"/>
        </w:rPr>
        <w:t>容灾方案</w:t>
      </w:r>
      <w:bookmarkEnd w:id="121"/>
      <w:bookmarkEnd w:id="122"/>
      <w:bookmarkEnd w:id="123"/>
      <w:bookmarkEnd w:id="124"/>
    </w:p>
    <w:p w:rsidR="00BD16CF" w:rsidRDefault="00BD16CF" w:rsidP="00BD16CF">
      <w:pPr>
        <w:ind w:firstLine="420"/>
        <w:rPr>
          <w:rFonts w:ascii="宋体" w:hAnsi="宋体"/>
        </w:rPr>
      </w:pPr>
      <w:r>
        <w:rPr>
          <w:rFonts w:ascii="宋体" w:hAnsi="宋体" w:hint="eastAsia"/>
        </w:rPr>
        <w:t>软件工厂资源库系统对数据丢失量和恢复时间的要求很高。当发生灾难时，恢复时间要求也较高，均使用应用级容灾技术。系统除了要满足数据存储和备份的需求之外，还需要具有一定的容灾和恢复能力，即在机房出现断电、火灾等严重故障或发生一般自然灾害的情况下，能够及时响应，并在一定时间内恢复数据和系统的主要业务功能，以保证相关业务的连续性。</w:t>
      </w:r>
    </w:p>
    <w:p w:rsidR="00BD16CF" w:rsidRDefault="00BD16CF" w:rsidP="00BD16CF">
      <w:pPr>
        <w:ind w:firstLine="420"/>
        <w:rPr>
          <w:rFonts w:ascii="宋体" w:hAnsi="宋体"/>
        </w:rPr>
      </w:pPr>
      <w:r>
        <w:rPr>
          <w:rFonts w:ascii="宋体" w:hAnsi="宋体" w:hint="eastAsia"/>
        </w:rPr>
        <w:t>结合系统的应用特点和安全要求，系统的备份与容灾管理等级制定为五级，建立异地容灾中心，并在容灾中心配置相应的服务器、存储以及相关的网络设备等，该环境的数据与生产环境保持很大程度的同步，确保主中心发生灾难时异地容灾中心能够在最短的时间内接管服务并使数据趋近零丢失。</w:t>
      </w:r>
    </w:p>
    <w:p w:rsidR="00BD16CF" w:rsidRDefault="00BD16CF" w:rsidP="00BD16CF">
      <w:pPr>
        <w:ind w:firstLine="420"/>
        <w:rPr>
          <w:rFonts w:ascii="宋体" w:hAnsi="宋体"/>
        </w:rPr>
      </w:pPr>
      <w:r>
        <w:rPr>
          <w:rFonts w:ascii="宋体" w:hAnsi="宋体" w:hint="eastAsia"/>
        </w:rPr>
        <w:t>因此，结合当前信息中心主管部门对系统提出的实际业务需求和功能需求，以及软件工厂资源库系统的功能设计，确定系统的灾备需求如下：</w:t>
      </w:r>
    </w:p>
    <w:p w:rsidR="00BD16CF" w:rsidRDefault="00BD16CF" w:rsidP="00BD16CF">
      <w:pPr>
        <w:ind w:firstLine="420"/>
        <w:rPr>
          <w:rFonts w:ascii="宋体" w:hAnsi="宋体"/>
        </w:rPr>
      </w:pPr>
      <w:r>
        <w:rPr>
          <w:rFonts w:ascii="宋体" w:hAnsi="宋体" w:hint="eastAsia"/>
        </w:rPr>
        <w:t>1）资源库系统的灾备等级应按照五级考虑；</w:t>
      </w:r>
    </w:p>
    <w:p w:rsidR="00BD16CF" w:rsidRDefault="00BD16CF" w:rsidP="00BD16CF">
      <w:pPr>
        <w:ind w:firstLine="420"/>
        <w:rPr>
          <w:rFonts w:ascii="宋体" w:hAnsi="宋体"/>
        </w:rPr>
      </w:pPr>
      <w:r>
        <w:rPr>
          <w:rFonts w:ascii="宋体" w:hAnsi="宋体" w:hint="eastAsia"/>
        </w:rPr>
        <w:t>2）建立资源库系统的同城或异地灾备系统；</w:t>
      </w:r>
    </w:p>
    <w:p w:rsidR="00BD16CF" w:rsidRDefault="00BD16CF" w:rsidP="00BD16CF">
      <w:pPr>
        <w:ind w:firstLine="420"/>
        <w:rPr>
          <w:rFonts w:ascii="宋体" w:hAnsi="宋体"/>
        </w:rPr>
      </w:pPr>
      <w:r>
        <w:rPr>
          <w:rFonts w:ascii="宋体" w:hAnsi="宋体" w:hint="eastAsia"/>
        </w:rPr>
        <w:t>3）建立针对灾难事件的完善应急响应机制；</w:t>
      </w:r>
    </w:p>
    <w:p w:rsidR="00BD16CF" w:rsidRDefault="00BD16CF" w:rsidP="00BD16CF">
      <w:pPr>
        <w:ind w:firstLine="420"/>
        <w:rPr>
          <w:rFonts w:ascii="宋体" w:hAnsi="宋体"/>
        </w:rPr>
      </w:pPr>
      <w:r>
        <w:rPr>
          <w:rFonts w:ascii="宋体" w:hAnsi="宋体" w:hint="eastAsia"/>
        </w:rPr>
        <w:t>4）灾备系统能够接管资源库系统的重要数据的能力；</w:t>
      </w:r>
    </w:p>
    <w:p w:rsidR="00BD16CF" w:rsidRDefault="00BD16CF" w:rsidP="00BD16CF">
      <w:pPr>
        <w:ind w:firstLine="420"/>
        <w:rPr>
          <w:rFonts w:ascii="宋体" w:hAnsi="宋体"/>
        </w:rPr>
      </w:pPr>
      <w:r>
        <w:rPr>
          <w:rFonts w:ascii="宋体" w:hAnsi="宋体" w:hint="eastAsia"/>
        </w:rPr>
        <w:t>5）灾备系统具有与资源库系统之间的实时或定时的数据同步，数据恢复能力按照80%考虑；</w:t>
      </w:r>
    </w:p>
    <w:p w:rsidR="00BD16CF" w:rsidRDefault="00BD16CF" w:rsidP="00BD16CF">
      <w:pPr>
        <w:ind w:firstLine="420"/>
        <w:rPr>
          <w:rFonts w:ascii="宋体" w:hAnsi="宋体"/>
        </w:rPr>
      </w:pPr>
      <w:r>
        <w:rPr>
          <w:rFonts w:ascii="宋体" w:hAnsi="宋体" w:hint="eastAsia"/>
        </w:rPr>
        <w:t>6）灾备系统的实现技术应具有经济性、实用性、先进性和可操作性。</w:t>
      </w:r>
    </w:p>
    <w:p w:rsidR="00BD16CF" w:rsidRDefault="00BD16CF" w:rsidP="00BD16CF"/>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125" w:name="_Toc21611"/>
      <w:bookmarkStart w:id="126" w:name="_Toc492622465"/>
      <w:bookmarkStart w:id="127" w:name="_Toc518398868"/>
      <w:bookmarkStart w:id="128" w:name="_Ref519614363"/>
      <w:bookmarkStart w:id="129" w:name="_Toc520882739"/>
      <w:r>
        <w:rPr>
          <w:rFonts w:ascii="黑体" w:eastAsia="黑体" w:hAnsi="黑体" w:hint="eastAsia"/>
          <w:bCs w:val="0"/>
          <w:szCs w:val="28"/>
        </w:rPr>
        <w:lastRenderedPageBreak/>
        <w:t>系统运行需求</w:t>
      </w:r>
      <w:bookmarkEnd w:id="125"/>
      <w:bookmarkEnd w:id="126"/>
      <w:bookmarkEnd w:id="127"/>
      <w:bookmarkEnd w:id="128"/>
      <w:bookmarkEnd w:id="129"/>
    </w:p>
    <w:p w:rsidR="00BD16CF" w:rsidRDefault="00BD16CF" w:rsidP="00BD16CF">
      <w:pPr>
        <w:ind w:firstLine="420"/>
        <w:rPr>
          <w:rFonts w:ascii="宋体" w:hAnsi="宋体"/>
        </w:rPr>
      </w:pPr>
      <w:r>
        <w:rPr>
          <w:rFonts w:ascii="宋体" w:hAnsi="宋体" w:hint="eastAsia"/>
        </w:rPr>
        <w:t>软件工厂资源库系统的运行环境按照大港油田统建系统的标准要求。从网络环境、网络带宽、机房环境和客户端环境四个方面提出明确的需求。</w:t>
      </w:r>
    </w:p>
    <w:p w:rsidR="00BD16CF" w:rsidRDefault="00BD16CF" w:rsidP="00BD16CF">
      <w:pPr>
        <w:ind w:firstLine="420"/>
        <w:rPr>
          <w:rFonts w:ascii="宋体" w:hAnsi="宋体"/>
        </w:rPr>
      </w:pPr>
      <w:r>
        <w:rPr>
          <w:rFonts w:ascii="宋体" w:hAnsi="宋体" w:hint="eastAsia"/>
        </w:rPr>
        <w:t>1）网络要全部覆盖大港油田总部、各专业分公司以及所属企事业单位。</w:t>
      </w:r>
    </w:p>
    <w:p w:rsidR="00BD16CF" w:rsidRDefault="00BD16CF" w:rsidP="00BD16CF">
      <w:pPr>
        <w:ind w:firstLine="420"/>
        <w:rPr>
          <w:rFonts w:ascii="宋体" w:hAnsi="宋体"/>
        </w:rPr>
      </w:pPr>
      <w:r>
        <w:rPr>
          <w:rFonts w:ascii="宋体" w:hAnsi="宋体" w:hint="eastAsia"/>
        </w:rPr>
        <w:t>2）业务信息传递的网络带宽至少应该在2M及以上；</w:t>
      </w:r>
    </w:p>
    <w:p w:rsidR="00BD16CF" w:rsidRDefault="00BD16CF" w:rsidP="00BD16CF">
      <w:pPr>
        <w:ind w:firstLine="420"/>
        <w:rPr>
          <w:rFonts w:ascii="宋体" w:hAnsi="宋体"/>
        </w:rPr>
      </w:pPr>
      <w:r>
        <w:rPr>
          <w:rFonts w:ascii="宋体" w:hAnsi="宋体" w:hint="eastAsia"/>
        </w:rPr>
        <w:t>3）同城灾备的网络带宽要在百兆以上。</w:t>
      </w:r>
    </w:p>
    <w:p w:rsidR="00BD16CF" w:rsidRDefault="00BD16CF" w:rsidP="00BD16CF">
      <w:pPr>
        <w:ind w:firstLine="420"/>
        <w:rPr>
          <w:rFonts w:ascii="宋体" w:hAnsi="宋体"/>
        </w:rPr>
      </w:pPr>
      <w:r>
        <w:rPr>
          <w:rFonts w:ascii="宋体" w:hAnsi="宋体" w:hint="eastAsia"/>
        </w:rPr>
        <w:t>4）机房环境应符合国家B级标准。统一部署在大港油田信息中心。</w:t>
      </w:r>
    </w:p>
    <w:p w:rsidR="00BD16CF" w:rsidRDefault="00BD16CF" w:rsidP="00BD16CF">
      <w:pPr>
        <w:ind w:firstLine="420"/>
        <w:rPr>
          <w:rFonts w:ascii="宋体" w:hAnsi="宋体"/>
        </w:rPr>
      </w:pPr>
      <w:r>
        <w:rPr>
          <w:rFonts w:ascii="宋体" w:hAnsi="宋体" w:hint="eastAsia"/>
        </w:rPr>
        <w:t>5）客户端系统软件可采用Microsoft Windows操作系统；硬件平台采用桌面电脑或笔记本，采用B/S模式，客户端硬件的配置无特殊要求；软件部分主要包括浏览器软件。</w:t>
      </w:r>
    </w:p>
    <w:p w:rsidR="00BD16CF" w:rsidRDefault="00BD16CF" w:rsidP="00BD16CF">
      <w:pPr>
        <w:ind w:firstLine="420"/>
        <w:rPr>
          <w:rFonts w:ascii="宋体" w:hAnsi="宋体"/>
        </w:rPr>
      </w:pPr>
      <w:r>
        <w:rPr>
          <w:rFonts w:ascii="宋体" w:hAnsi="宋体" w:hint="eastAsia"/>
        </w:rPr>
        <w:t>服务器端：Windows2008 Server Sp1及以上版本，也可以采用Linux内核的操作系统，.NET运行时版本为.NET  Core2.0以上；</w:t>
      </w:r>
    </w:p>
    <w:p w:rsidR="00BD16CF" w:rsidRDefault="00BD16CF" w:rsidP="00BD16CF">
      <w:pPr>
        <w:ind w:firstLine="420"/>
        <w:rPr>
          <w:rFonts w:ascii="宋体" w:hAnsi="宋体"/>
        </w:rPr>
      </w:pPr>
      <w:r>
        <w:rPr>
          <w:rFonts w:ascii="宋体" w:hAnsi="宋体" w:hint="eastAsia"/>
        </w:rPr>
        <w:t>客户端：推荐IE9以上/Chome64以上/FireFox60以上/360浏览器等等；</w:t>
      </w:r>
    </w:p>
    <w:p w:rsidR="00BD16CF" w:rsidRDefault="00BD16CF" w:rsidP="00BD16CF">
      <w:pPr>
        <w:ind w:firstLine="420"/>
        <w:rPr>
          <w:rFonts w:ascii="宋体" w:hAnsi="宋体"/>
        </w:rPr>
      </w:pPr>
      <w:r>
        <w:rPr>
          <w:rFonts w:ascii="宋体" w:hAnsi="宋体" w:hint="eastAsia"/>
        </w:rPr>
        <w:t>数据库：MSSQLSERVER2008及以上版本，MySQL数据库5.7以上版本；Oracle10G及以上版本；</w:t>
      </w:r>
    </w:p>
    <w:p w:rsidR="00BD16CF" w:rsidRDefault="00BD16CF" w:rsidP="00BD16CF">
      <w:pPr>
        <w:pStyle w:val="25"/>
        <w:keepLines w:val="0"/>
        <w:widowControl/>
        <w:numPr>
          <w:ilvl w:val="1"/>
          <w:numId w:val="34"/>
        </w:numPr>
        <w:tabs>
          <w:tab w:val="clear" w:pos="567"/>
          <w:tab w:val="left" w:pos="851"/>
        </w:tabs>
        <w:spacing w:before="200" w:after="100"/>
        <w:ind w:left="758" w:hangingChars="236" w:hanging="758"/>
        <w:jc w:val="both"/>
        <w:rPr>
          <w:rFonts w:ascii="黑体" w:eastAsia="黑体" w:hAnsi="黑体"/>
          <w:szCs w:val="32"/>
        </w:rPr>
      </w:pPr>
      <w:bookmarkStart w:id="130" w:name="_Toc32055"/>
      <w:bookmarkStart w:id="131" w:name="_Toc518398870"/>
      <w:bookmarkStart w:id="132" w:name="_Toc492622467"/>
      <w:bookmarkStart w:id="133" w:name="_Toc520882740"/>
      <w:r>
        <w:rPr>
          <w:rFonts w:ascii="黑体" w:eastAsia="黑体" w:hAnsi="黑体" w:hint="eastAsia"/>
          <w:szCs w:val="32"/>
        </w:rPr>
        <w:t>系统设计</w:t>
      </w:r>
      <w:bookmarkEnd w:id="130"/>
      <w:bookmarkEnd w:id="131"/>
      <w:bookmarkEnd w:id="132"/>
      <w:bookmarkEnd w:id="133"/>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134" w:name="_Toc518398871"/>
      <w:bookmarkStart w:id="135" w:name="_Toc492622468"/>
      <w:bookmarkStart w:id="136" w:name="_Toc25420"/>
      <w:bookmarkStart w:id="137" w:name="_Ref519614617"/>
      <w:bookmarkStart w:id="138" w:name="_Toc520882741"/>
      <w:r>
        <w:rPr>
          <w:rFonts w:ascii="黑体" w:eastAsia="黑体" w:hAnsi="黑体" w:hint="eastAsia"/>
          <w:bCs w:val="0"/>
          <w:szCs w:val="28"/>
        </w:rPr>
        <w:t>架构</w:t>
      </w:r>
      <w:bookmarkEnd w:id="134"/>
      <w:bookmarkEnd w:id="135"/>
      <w:r>
        <w:rPr>
          <w:rFonts w:ascii="黑体" w:eastAsia="黑体" w:hAnsi="黑体" w:hint="eastAsia"/>
          <w:bCs w:val="0"/>
          <w:szCs w:val="28"/>
        </w:rPr>
        <w:t>设计</w:t>
      </w:r>
      <w:bookmarkEnd w:id="136"/>
      <w:bookmarkEnd w:id="137"/>
      <w:bookmarkEnd w:id="138"/>
    </w:p>
    <w:p w:rsidR="00BD16CF" w:rsidRDefault="00BD16CF" w:rsidP="00BD16CF">
      <w:pPr>
        <w:ind w:firstLine="420"/>
        <w:rPr>
          <w:rFonts w:ascii="宋体" w:hAnsi="宋体"/>
        </w:rPr>
      </w:pPr>
      <w:r>
        <w:rPr>
          <w:rFonts w:ascii="宋体" w:hAnsi="宋体" w:hint="eastAsia"/>
        </w:rPr>
        <w:t>系统采用前后端分离的架构，保障前后端各自独立，可以分别独立研发和部署,系统的所有页面和后端模块都是可配置的。后端采用微服务架构体系，采用.NET WEBAPI技术体系来构建。系统</w:t>
      </w:r>
      <w:r>
        <w:rPr>
          <w:rFonts w:ascii="宋体" w:hAnsi="宋体"/>
        </w:rPr>
        <w:t>支持后续的</w:t>
      </w:r>
      <w:r>
        <w:rPr>
          <w:rFonts w:ascii="宋体" w:hAnsi="宋体" w:hint="eastAsia"/>
        </w:rPr>
        <w:t>新</w:t>
      </w:r>
      <w:r>
        <w:rPr>
          <w:rFonts w:ascii="宋体" w:hAnsi="宋体"/>
        </w:rPr>
        <w:t>功能页面扩展和</w:t>
      </w:r>
      <w:r>
        <w:rPr>
          <w:rFonts w:ascii="宋体" w:hAnsi="宋体" w:hint="eastAsia"/>
        </w:rPr>
        <w:t>现有</w:t>
      </w:r>
      <w:r>
        <w:rPr>
          <w:rFonts w:ascii="宋体" w:hAnsi="宋体"/>
        </w:rPr>
        <w:t>功能集成。</w:t>
      </w:r>
    </w:p>
    <w:p w:rsidR="00BD16CF" w:rsidRDefault="00BD16CF" w:rsidP="00BD16CF">
      <w:pPr>
        <w:ind w:firstLine="420"/>
        <w:rPr>
          <w:rFonts w:ascii="宋体" w:hAnsi="宋体"/>
        </w:rPr>
      </w:pPr>
      <w:r>
        <w:rPr>
          <w:rFonts w:ascii="宋体" w:hAnsi="宋体" w:hint="eastAsia"/>
        </w:rPr>
        <w:t>.NET技术体系中，选择.NET Core2.0以上版本作为.NET 开发的SDK和运行时，打破.NET只能运行在Windows环境的魔障。.NET Core2.0以上版本是.NET Core自推广以来，一个成熟稳定的版本，可以支撑大规模的应用和性能压力。</w:t>
      </w:r>
    </w:p>
    <w:p w:rsidR="00BD16CF" w:rsidRDefault="00BD16CF" w:rsidP="00BD16CF">
      <w:pPr>
        <w:ind w:firstLine="420"/>
        <w:rPr>
          <w:rFonts w:ascii="宋体" w:hAnsi="宋体"/>
        </w:rPr>
      </w:pPr>
      <w:r>
        <w:rPr>
          <w:rFonts w:ascii="宋体" w:hAnsi="宋体" w:hint="eastAsia"/>
        </w:rPr>
        <w:t>.NET ASP.NET Core WEBAPI技术 是.NET体系中，将.NET拥抱分布式，微服务体系的重要技术。打破传统的.NET应用单体架构的技术壁垒，使得.NET可以像搭积木一样部署应用服务。</w:t>
      </w:r>
    </w:p>
    <w:p w:rsidR="00BD16CF" w:rsidRDefault="00BD16CF" w:rsidP="00BD16CF">
      <w:pPr>
        <w:ind w:firstLine="420"/>
        <w:rPr>
          <w:rFonts w:ascii="宋体" w:hAnsi="宋体"/>
        </w:rPr>
      </w:pPr>
      <w:r>
        <w:rPr>
          <w:rFonts w:ascii="宋体" w:hAnsi="宋体" w:hint="eastAsia"/>
        </w:rPr>
        <w:t>其技术架构如下所示：</w:t>
      </w:r>
    </w:p>
    <w:p w:rsidR="00BD16CF" w:rsidRDefault="00BD16CF" w:rsidP="00BD16CF">
      <w:pPr>
        <w:ind w:firstLine="420"/>
      </w:pPr>
      <w:r>
        <w:rPr>
          <w:noProof/>
        </w:rPr>
        <w:lastRenderedPageBreak/>
        <w:drawing>
          <wp:inline distT="0" distB="0" distL="114300" distR="114300" wp14:anchorId="5812B8F1" wp14:editId="614DD1F0">
            <wp:extent cx="5274945" cy="2846705"/>
            <wp:effectExtent l="0" t="0" r="1905" b="1079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7"/>
                    <a:stretch>
                      <a:fillRect/>
                    </a:stretch>
                  </pic:blipFill>
                  <pic:spPr>
                    <a:xfrm>
                      <a:off x="0" y="0"/>
                      <a:ext cx="5274945" cy="2846705"/>
                    </a:xfrm>
                    <a:prstGeom prst="rect">
                      <a:avLst/>
                    </a:prstGeom>
                    <a:noFill/>
                    <a:ln w="9525">
                      <a:noFill/>
                    </a:ln>
                  </pic:spPr>
                </pic:pic>
              </a:graphicData>
            </a:graphic>
          </wp:inline>
        </w:drawing>
      </w:r>
    </w:p>
    <w:p w:rsidR="00BD16CF" w:rsidRDefault="00BD16CF" w:rsidP="00BD16CF">
      <w:pPr>
        <w:ind w:firstLine="420"/>
      </w:pPr>
      <w:r>
        <w:rPr>
          <w:rFonts w:hint="eastAsia"/>
        </w:rPr>
        <w:t>（</w:t>
      </w:r>
      <w:r>
        <w:rPr>
          <w:rFonts w:hint="eastAsia"/>
        </w:rPr>
        <w:t>1</w:t>
      </w:r>
      <w:r>
        <w:rPr>
          <w:rFonts w:hint="eastAsia"/>
        </w:rPr>
        <w:t>）前端采用</w:t>
      </w:r>
      <w:r>
        <w:rPr>
          <w:rFonts w:hint="eastAsia"/>
        </w:rPr>
        <w:t>Vue.js2.0</w:t>
      </w:r>
      <w:r>
        <w:rPr>
          <w:rFonts w:hint="eastAsia"/>
        </w:rPr>
        <w:t>以上版本作为基础框架，</w:t>
      </w:r>
      <w:r>
        <w:rPr>
          <w:rFonts w:hint="eastAsia"/>
        </w:rPr>
        <w:t>ElementUI</w:t>
      </w:r>
      <w:r>
        <w:rPr>
          <w:rFonts w:hint="eastAsia"/>
        </w:rPr>
        <w:t>作为基础的界面框架；</w:t>
      </w:r>
    </w:p>
    <w:p w:rsidR="00BD16CF" w:rsidRDefault="00BD16CF" w:rsidP="00BD16CF">
      <w:pPr>
        <w:ind w:firstLine="420"/>
      </w:pPr>
      <w:r>
        <w:rPr>
          <w:rFonts w:hint="eastAsia"/>
        </w:rPr>
        <w:t>（</w:t>
      </w:r>
      <w:r>
        <w:rPr>
          <w:rFonts w:hint="eastAsia"/>
        </w:rPr>
        <w:t>2</w:t>
      </w:r>
      <w:r>
        <w:rPr>
          <w:rFonts w:hint="eastAsia"/>
        </w:rPr>
        <w:t>）后端整体设计为微服务架构，以</w:t>
      </w:r>
      <w:r>
        <w:rPr>
          <w:rFonts w:hint="eastAsia"/>
        </w:rPr>
        <w:t>.NET Standard2.0</w:t>
      </w:r>
      <w:r>
        <w:rPr>
          <w:rFonts w:hint="eastAsia"/>
        </w:rPr>
        <w:t>作为开发和运行标准。</w:t>
      </w:r>
      <w:r>
        <w:rPr>
          <w:rFonts w:hint="eastAsia"/>
        </w:rPr>
        <w:t>.NET Core2.0</w:t>
      </w:r>
      <w:r>
        <w:rPr>
          <w:rFonts w:hint="eastAsia"/>
        </w:rPr>
        <w:t>作为基本的运行环境，</w:t>
      </w:r>
      <w:r>
        <w:rPr>
          <w:rFonts w:hint="eastAsia"/>
        </w:rPr>
        <w:t>ASP.NET Core WebAPI</w:t>
      </w:r>
      <w:r>
        <w:rPr>
          <w:rFonts w:hint="eastAsia"/>
        </w:rPr>
        <w:t>作为微服务开发和部署的关键技术。</w:t>
      </w:r>
    </w:p>
    <w:p w:rsidR="00BD16CF" w:rsidRDefault="00BD16CF" w:rsidP="00BD16CF">
      <w:pPr>
        <w:ind w:firstLine="420"/>
      </w:pPr>
      <w:r>
        <w:t>（</w:t>
      </w:r>
      <w:r>
        <w:rPr>
          <w:rFonts w:hint="eastAsia"/>
        </w:rPr>
        <w:t>3</w:t>
      </w:r>
      <w:r>
        <w:t>）移动端采用</w:t>
      </w:r>
      <w:r>
        <w:rPr>
          <w:rFonts w:hint="eastAsia"/>
        </w:rPr>
        <w:t>M</w:t>
      </w:r>
      <w:r>
        <w:t>intUI</w:t>
      </w:r>
      <w:r>
        <w:t>作为界面框架，版本在</w:t>
      </w:r>
      <w:r>
        <w:t>2.0</w:t>
      </w:r>
      <w:r>
        <w:t>及以上。</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39" w:name="_Toc3214"/>
      <w:bookmarkStart w:id="140" w:name="_Toc520882742"/>
      <w:r>
        <w:rPr>
          <w:rFonts w:ascii="黑体" w:hAnsi="黑体" w:hint="eastAsia"/>
          <w:bCs w:val="0"/>
          <w:sz w:val="24"/>
          <w:szCs w:val="24"/>
        </w:rPr>
        <w:t>软件工厂资源库微服务架构</w:t>
      </w:r>
      <w:bookmarkEnd w:id="139"/>
      <w:bookmarkEnd w:id="140"/>
    </w:p>
    <w:p w:rsidR="00BD16CF" w:rsidRDefault="00BD16CF" w:rsidP="00BD16CF">
      <w:pPr>
        <w:ind w:firstLine="420"/>
      </w:pPr>
      <w:r>
        <w:rPr>
          <w:rFonts w:ascii="黑体" w:hAnsi="黑体" w:hint="eastAsia"/>
        </w:rPr>
        <w:t>软件工厂资源库按照业务功能模块的划分，分为</w:t>
      </w:r>
      <w:r>
        <w:rPr>
          <w:rFonts w:ascii="黑体" w:hAnsi="黑体" w:hint="eastAsia"/>
        </w:rPr>
        <w:t>6</w:t>
      </w:r>
      <w:r>
        <w:rPr>
          <w:rFonts w:ascii="黑体" w:hAnsi="黑体" w:hint="eastAsia"/>
        </w:rPr>
        <w:t>个微服务</w:t>
      </w:r>
    </w:p>
    <w:p w:rsidR="00BD16CF" w:rsidRDefault="00BD16CF" w:rsidP="00BD16CF">
      <w:pPr>
        <w:ind w:firstLine="420"/>
      </w:pPr>
      <w:r>
        <w:rPr>
          <w:noProof/>
        </w:rPr>
        <w:drawing>
          <wp:inline distT="0" distB="0" distL="114300" distR="114300" wp14:anchorId="017BBC9B" wp14:editId="02FF46AD">
            <wp:extent cx="4858385" cy="1882140"/>
            <wp:effectExtent l="0" t="0" r="18415" b="381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4858385" cy="1882140"/>
                    </a:xfrm>
                    <a:prstGeom prst="rect">
                      <a:avLst/>
                    </a:prstGeom>
                    <a:noFill/>
                    <a:ln w="9525">
                      <a:noFill/>
                    </a:ln>
                  </pic:spPr>
                </pic:pic>
              </a:graphicData>
            </a:graphic>
          </wp:inline>
        </w:drawing>
      </w:r>
    </w:p>
    <w:p w:rsidR="00BD16CF" w:rsidRDefault="00BD16CF" w:rsidP="00BD16CF">
      <w:pPr>
        <w:ind w:firstLine="420"/>
      </w:pPr>
      <w:r>
        <w:rPr>
          <w:rFonts w:hint="eastAsia"/>
        </w:rPr>
        <w:t>每一个微服务都是一个</w:t>
      </w:r>
      <w:r>
        <w:rPr>
          <w:rFonts w:hint="eastAsia"/>
        </w:rPr>
        <w:t>Asp.net Core WEBAPI</w:t>
      </w:r>
      <w:r>
        <w:rPr>
          <w:rFonts w:hint="eastAsia"/>
        </w:rPr>
        <w:t>项目，独立于其他模块，可以独立运行和部署。</w:t>
      </w:r>
    </w:p>
    <w:p w:rsidR="00BD16CF" w:rsidRDefault="00BD16CF" w:rsidP="00BD16CF">
      <w:pPr>
        <w:ind w:firstLine="420"/>
      </w:pPr>
      <w:r>
        <w:rPr>
          <w:rFonts w:hint="eastAsia"/>
        </w:rPr>
        <w:t>微服务基于</w:t>
      </w:r>
      <w:r>
        <w:rPr>
          <w:rFonts w:hint="eastAsia"/>
        </w:rPr>
        <w:t>RESTFul</w:t>
      </w:r>
      <w:r>
        <w:rPr>
          <w:rFonts w:hint="eastAsia"/>
        </w:rPr>
        <w:t>架构风格和约定，通过</w:t>
      </w:r>
      <w:r>
        <w:rPr>
          <w:rFonts w:hint="eastAsia"/>
        </w:rPr>
        <w:t>URI</w:t>
      </w:r>
      <w:r>
        <w:rPr>
          <w:rFonts w:hint="eastAsia"/>
        </w:rPr>
        <w:t>请求资源的方式，完成前端和后端</w:t>
      </w:r>
      <w:r>
        <w:t>之间传递</w:t>
      </w:r>
      <w:r>
        <w:rPr>
          <w:rFonts w:hint="eastAsia"/>
        </w:rPr>
        <w:t>数据</w:t>
      </w:r>
      <w:r>
        <w:t>；</w:t>
      </w:r>
      <w:r>
        <w:rPr>
          <w:rFonts w:hint="eastAsia"/>
        </w:rPr>
        <w:t>前</w:t>
      </w:r>
      <w:r>
        <w:t>端通过</w:t>
      </w:r>
      <w:r>
        <w:t>HTTP</w:t>
      </w:r>
      <w:r>
        <w:rPr>
          <w:rFonts w:hint="eastAsia"/>
        </w:rPr>
        <w:t>语义，如</w:t>
      </w:r>
      <w:r>
        <w:rPr>
          <w:rFonts w:hint="eastAsia"/>
        </w:rPr>
        <w:t>GET</w:t>
      </w:r>
      <w:r>
        <w:rPr>
          <w:rFonts w:hint="eastAsia"/>
        </w:rPr>
        <w:t>请求，</w:t>
      </w:r>
      <w:r>
        <w:rPr>
          <w:rFonts w:hint="eastAsia"/>
        </w:rPr>
        <w:t>POST</w:t>
      </w:r>
      <w:r>
        <w:rPr>
          <w:rFonts w:hint="eastAsia"/>
        </w:rPr>
        <w:t>请求等</w:t>
      </w:r>
      <w:r>
        <w:t>，对</w:t>
      </w:r>
      <w:r>
        <w:rPr>
          <w:rFonts w:hint="eastAsia"/>
        </w:rPr>
        <w:lastRenderedPageBreak/>
        <w:t>后</w:t>
      </w:r>
      <w:r>
        <w:t>端资源进行操作</w:t>
      </w:r>
      <w:r>
        <w:rPr>
          <w:rFonts w:hint="eastAsia"/>
        </w:rPr>
        <w:t>，实现表现层的数据状态转化。</w:t>
      </w:r>
    </w:p>
    <w:p w:rsidR="00BD16CF" w:rsidRDefault="00BD16CF" w:rsidP="00BA6D3F">
      <w:pPr>
        <w:widowControl/>
        <w:numPr>
          <w:ilvl w:val="0"/>
          <w:numId w:val="114"/>
        </w:numPr>
        <w:ind w:firstLine="420"/>
        <w:jc w:val="left"/>
      </w:pPr>
      <w:r>
        <w:rPr>
          <w:rFonts w:hint="eastAsia"/>
        </w:rPr>
        <w:t>首页展示模块：</w:t>
      </w:r>
    </w:p>
    <w:p w:rsidR="00BD16CF" w:rsidRDefault="00BD16CF" w:rsidP="00BD16CF">
      <w:pPr>
        <w:ind w:left="420" w:firstLine="420"/>
      </w:pPr>
      <w:r>
        <w:rPr>
          <w:rFonts w:hint="eastAsia"/>
        </w:rPr>
        <w:t>封装如下</w:t>
      </w:r>
      <w:r>
        <w:rPr>
          <w:rFonts w:hint="eastAsia"/>
        </w:rPr>
        <w:t>WEBAPI</w:t>
      </w:r>
      <w:r>
        <w:rPr>
          <w:rFonts w:hint="eastAsia"/>
        </w:rPr>
        <w:t>：</w:t>
      </w:r>
    </w:p>
    <w:p w:rsidR="00BD16CF" w:rsidRDefault="00BD16CF" w:rsidP="00BD16CF">
      <w:pPr>
        <w:ind w:left="420" w:firstLine="420"/>
      </w:pPr>
      <w:r>
        <w:rPr>
          <w:rFonts w:hint="eastAsia"/>
        </w:rPr>
        <w:t>1</w:t>
      </w:r>
      <w:r>
        <w:rPr>
          <w:rFonts w:hint="eastAsia"/>
        </w:rPr>
        <w:t>）获取通知消息</w:t>
      </w:r>
      <w:r>
        <w:rPr>
          <w:rFonts w:hint="eastAsia"/>
        </w:rPr>
        <w:t>API</w:t>
      </w:r>
    </w:p>
    <w:p w:rsidR="00BD16CF" w:rsidRDefault="00BD16CF" w:rsidP="00BD16CF">
      <w:pPr>
        <w:ind w:left="420" w:firstLine="420"/>
      </w:pPr>
      <w:r>
        <w:rPr>
          <w:rFonts w:hint="eastAsia"/>
        </w:rPr>
        <w:t>2</w:t>
      </w:r>
      <w:r>
        <w:rPr>
          <w:rFonts w:hint="eastAsia"/>
        </w:rPr>
        <w:t>）获取公告消息</w:t>
      </w:r>
      <w:r>
        <w:rPr>
          <w:rFonts w:hint="eastAsia"/>
        </w:rPr>
        <w:t xml:space="preserve">API </w:t>
      </w:r>
    </w:p>
    <w:p w:rsidR="00BD16CF" w:rsidRDefault="00BD16CF" w:rsidP="00BD16CF">
      <w:pPr>
        <w:ind w:left="420" w:firstLine="420"/>
      </w:pPr>
      <w:r>
        <w:rPr>
          <w:rFonts w:hint="eastAsia"/>
        </w:rPr>
        <w:t>3</w:t>
      </w:r>
      <w:r>
        <w:rPr>
          <w:rFonts w:hint="eastAsia"/>
        </w:rPr>
        <w:t>）获取部署系统信息</w:t>
      </w:r>
      <w:r>
        <w:rPr>
          <w:rFonts w:hint="eastAsia"/>
        </w:rPr>
        <w:t>API</w:t>
      </w:r>
    </w:p>
    <w:p w:rsidR="00BD16CF" w:rsidRDefault="00BD16CF" w:rsidP="00BD16CF">
      <w:pPr>
        <w:ind w:left="420" w:firstLine="420"/>
      </w:pPr>
      <w:r>
        <w:rPr>
          <w:rFonts w:hint="eastAsia"/>
        </w:rPr>
        <w:t>4</w:t>
      </w:r>
      <w:r>
        <w:rPr>
          <w:rFonts w:hint="eastAsia"/>
        </w:rPr>
        <w:t>）登录系统</w:t>
      </w:r>
      <w:r>
        <w:rPr>
          <w:rFonts w:hint="eastAsia"/>
        </w:rPr>
        <w:t>API</w:t>
      </w:r>
    </w:p>
    <w:p w:rsidR="00BD16CF" w:rsidRDefault="00BD16CF" w:rsidP="00BA6D3F">
      <w:pPr>
        <w:widowControl/>
        <w:numPr>
          <w:ilvl w:val="0"/>
          <w:numId w:val="114"/>
        </w:numPr>
        <w:ind w:firstLine="420"/>
        <w:jc w:val="left"/>
      </w:pPr>
      <w:r>
        <w:rPr>
          <w:rFonts w:hint="eastAsia"/>
        </w:rPr>
        <w:t>开发平台模块：</w:t>
      </w:r>
    </w:p>
    <w:p w:rsidR="00BD16CF" w:rsidRDefault="00BD16CF" w:rsidP="00BD16CF">
      <w:pPr>
        <w:ind w:left="420" w:firstLine="420"/>
      </w:pPr>
      <w:r>
        <w:rPr>
          <w:rFonts w:hint="eastAsia"/>
        </w:rPr>
        <w:t>封装如下</w:t>
      </w:r>
      <w:r>
        <w:rPr>
          <w:rFonts w:hint="eastAsia"/>
        </w:rPr>
        <w:t>WEBAPI</w:t>
      </w:r>
      <w:r>
        <w:rPr>
          <w:rFonts w:hint="eastAsia"/>
        </w:rPr>
        <w:t>：</w:t>
      </w:r>
    </w:p>
    <w:p w:rsidR="00BD16CF" w:rsidRDefault="00BD16CF" w:rsidP="00BA6D3F">
      <w:pPr>
        <w:widowControl/>
        <w:numPr>
          <w:ilvl w:val="0"/>
          <w:numId w:val="115"/>
        </w:numPr>
        <w:ind w:left="420" w:firstLine="420"/>
        <w:jc w:val="left"/>
      </w:pPr>
      <w:r>
        <w:rPr>
          <w:rFonts w:hint="eastAsia"/>
        </w:rPr>
        <w:t>获取平台下载信息</w:t>
      </w:r>
      <w:r>
        <w:rPr>
          <w:rFonts w:hint="eastAsia"/>
        </w:rPr>
        <w:t>API</w:t>
      </w:r>
    </w:p>
    <w:p w:rsidR="00BD16CF" w:rsidRDefault="00BD16CF" w:rsidP="00BA6D3F">
      <w:pPr>
        <w:widowControl/>
        <w:numPr>
          <w:ilvl w:val="0"/>
          <w:numId w:val="115"/>
        </w:numPr>
        <w:ind w:left="420" w:firstLine="420"/>
        <w:jc w:val="left"/>
      </w:pPr>
      <w:r>
        <w:rPr>
          <w:rFonts w:hint="eastAsia"/>
        </w:rPr>
        <w:t>文件下载</w:t>
      </w:r>
      <w:r>
        <w:rPr>
          <w:rFonts w:hint="eastAsia"/>
        </w:rPr>
        <w:t>API</w:t>
      </w:r>
    </w:p>
    <w:p w:rsidR="00BD16CF" w:rsidRDefault="00BD16CF" w:rsidP="00BA6D3F">
      <w:pPr>
        <w:widowControl/>
        <w:numPr>
          <w:ilvl w:val="0"/>
          <w:numId w:val="115"/>
        </w:numPr>
        <w:ind w:left="420" w:firstLine="420"/>
        <w:jc w:val="left"/>
      </w:pPr>
      <w:r>
        <w:rPr>
          <w:rFonts w:hint="eastAsia"/>
        </w:rPr>
        <w:t>权限验证</w:t>
      </w:r>
      <w:r>
        <w:rPr>
          <w:rFonts w:hint="eastAsia"/>
        </w:rPr>
        <w:t>API</w:t>
      </w:r>
    </w:p>
    <w:p w:rsidR="00BD16CF" w:rsidRDefault="00BD16CF" w:rsidP="00BA6D3F">
      <w:pPr>
        <w:widowControl/>
        <w:numPr>
          <w:ilvl w:val="0"/>
          <w:numId w:val="114"/>
        </w:numPr>
        <w:ind w:firstLine="420"/>
        <w:jc w:val="left"/>
      </w:pPr>
      <w:r>
        <w:rPr>
          <w:rFonts w:hint="eastAsia"/>
        </w:rPr>
        <w:t>组件目录模块：</w:t>
      </w:r>
    </w:p>
    <w:p w:rsidR="00BD16CF" w:rsidRDefault="00BD16CF" w:rsidP="00BD16CF">
      <w:pPr>
        <w:ind w:left="420" w:firstLine="420"/>
      </w:pPr>
      <w:r>
        <w:rPr>
          <w:rFonts w:hint="eastAsia"/>
        </w:rPr>
        <w:t>封装如下</w:t>
      </w:r>
      <w:r>
        <w:rPr>
          <w:rFonts w:hint="eastAsia"/>
        </w:rPr>
        <w:t>WEBAPI</w:t>
      </w:r>
      <w:r>
        <w:rPr>
          <w:rFonts w:hint="eastAsia"/>
        </w:rPr>
        <w:t>：</w:t>
      </w:r>
    </w:p>
    <w:p w:rsidR="00BD16CF" w:rsidRDefault="00BD16CF" w:rsidP="00BA6D3F">
      <w:pPr>
        <w:widowControl/>
        <w:numPr>
          <w:ilvl w:val="0"/>
          <w:numId w:val="116"/>
        </w:numPr>
        <w:ind w:left="420" w:firstLine="420"/>
        <w:jc w:val="left"/>
      </w:pPr>
      <w:r>
        <w:rPr>
          <w:rFonts w:hint="eastAsia"/>
        </w:rPr>
        <w:t>获取组件列表信息</w:t>
      </w:r>
      <w:r>
        <w:rPr>
          <w:rFonts w:hint="eastAsia"/>
        </w:rPr>
        <w:t>API</w:t>
      </w:r>
    </w:p>
    <w:p w:rsidR="00BD16CF" w:rsidRDefault="00BD16CF" w:rsidP="00BA6D3F">
      <w:pPr>
        <w:widowControl/>
        <w:numPr>
          <w:ilvl w:val="0"/>
          <w:numId w:val="116"/>
        </w:numPr>
        <w:ind w:left="420" w:firstLine="420"/>
        <w:jc w:val="left"/>
      </w:pPr>
      <w:r>
        <w:rPr>
          <w:rFonts w:hint="eastAsia"/>
        </w:rPr>
        <w:t>删除组件信息</w:t>
      </w:r>
      <w:r>
        <w:rPr>
          <w:rFonts w:hint="eastAsia"/>
        </w:rPr>
        <w:t>API</w:t>
      </w:r>
      <w:r>
        <w:rPr>
          <w:rFonts w:hint="eastAsia"/>
        </w:rPr>
        <w:t>；</w:t>
      </w:r>
    </w:p>
    <w:p w:rsidR="00BD16CF" w:rsidRDefault="00BD16CF" w:rsidP="00BA6D3F">
      <w:pPr>
        <w:widowControl/>
        <w:numPr>
          <w:ilvl w:val="0"/>
          <w:numId w:val="116"/>
        </w:numPr>
        <w:ind w:left="420" w:firstLine="420"/>
        <w:jc w:val="left"/>
      </w:pPr>
      <w:r>
        <w:rPr>
          <w:rFonts w:hint="eastAsia"/>
        </w:rPr>
        <w:t>下载组件</w:t>
      </w:r>
      <w:r>
        <w:rPr>
          <w:rFonts w:hint="eastAsia"/>
        </w:rPr>
        <w:t>API</w:t>
      </w:r>
    </w:p>
    <w:p w:rsidR="00BD16CF" w:rsidRDefault="00BD16CF" w:rsidP="00BA6D3F">
      <w:pPr>
        <w:widowControl/>
        <w:numPr>
          <w:ilvl w:val="0"/>
          <w:numId w:val="116"/>
        </w:numPr>
        <w:ind w:left="420" w:firstLine="420"/>
        <w:jc w:val="left"/>
      </w:pPr>
      <w:r>
        <w:rPr>
          <w:rFonts w:hint="eastAsia"/>
        </w:rPr>
        <w:t>身份验证</w:t>
      </w:r>
      <w:r>
        <w:rPr>
          <w:rFonts w:hint="eastAsia"/>
        </w:rPr>
        <w:t>API</w:t>
      </w:r>
    </w:p>
    <w:p w:rsidR="00BD16CF" w:rsidRDefault="00BD16CF" w:rsidP="00BA6D3F">
      <w:pPr>
        <w:widowControl/>
        <w:numPr>
          <w:ilvl w:val="0"/>
          <w:numId w:val="114"/>
        </w:numPr>
        <w:ind w:firstLine="420"/>
        <w:jc w:val="left"/>
      </w:pPr>
      <w:r>
        <w:rPr>
          <w:rFonts w:hint="eastAsia"/>
        </w:rPr>
        <w:t>服务目录模块：</w:t>
      </w:r>
    </w:p>
    <w:p w:rsidR="00BD16CF" w:rsidRDefault="00BD16CF" w:rsidP="00BD16CF">
      <w:pPr>
        <w:ind w:left="420" w:firstLine="420"/>
      </w:pPr>
      <w:r>
        <w:rPr>
          <w:rFonts w:hint="eastAsia"/>
        </w:rPr>
        <w:t>封装如下</w:t>
      </w:r>
      <w:r>
        <w:rPr>
          <w:rFonts w:hint="eastAsia"/>
        </w:rPr>
        <w:t>WEBAPI</w:t>
      </w:r>
      <w:r>
        <w:rPr>
          <w:rFonts w:hint="eastAsia"/>
        </w:rPr>
        <w:t>：</w:t>
      </w:r>
    </w:p>
    <w:p w:rsidR="00BD16CF" w:rsidRDefault="00BD16CF" w:rsidP="00BA6D3F">
      <w:pPr>
        <w:widowControl/>
        <w:numPr>
          <w:ilvl w:val="0"/>
          <w:numId w:val="117"/>
        </w:numPr>
        <w:ind w:left="420" w:firstLine="420"/>
        <w:jc w:val="left"/>
      </w:pPr>
      <w:r>
        <w:rPr>
          <w:rFonts w:hint="eastAsia"/>
        </w:rPr>
        <w:t>获取服务列表信息</w:t>
      </w:r>
      <w:r>
        <w:rPr>
          <w:rFonts w:hint="eastAsia"/>
        </w:rPr>
        <w:t>API</w:t>
      </w:r>
    </w:p>
    <w:p w:rsidR="00BD16CF" w:rsidRDefault="00BD16CF" w:rsidP="00BA6D3F">
      <w:pPr>
        <w:widowControl/>
        <w:numPr>
          <w:ilvl w:val="0"/>
          <w:numId w:val="117"/>
        </w:numPr>
        <w:ind w:left="420" w:firstLine="420"/>
        <w:jc w:val="left"/>
      </w:pPr>
      <w:r>
        <w:rPr>
          <w:rFonts w:hint="eastAsia"/>
        </w:rPr>
        <w:t>删除服务信息</w:t>
      </w:r>
      <w:r>
        <w:rPr>
          <w:rFonts w:hint="eastAsia"/>
        </w:rPr>
        <w:t>API</w:t>
      </w:r>
    </w:p>
    <w:p w:rsidR="00BD16CF" w:rsidRDefault="00BD16CF" w:rsidP="00BA6D3F">
      <w:pPr>
        <w:widowControl/>
        <w:numPr>
          <w:ilvl w:val="0"/>
          <w:numId w:val="117"/>
        </w:numPr>
        <w:ind w:left="420" w:firstLine="420"/>
        <w:jc w:val="left"/>
      </w:pPr>
      <w:r>
        <w:rPr>
          <w:rFonts w:hint="eastAsia"/>
        </w:rPr>
        <w:t>查看服务</w:t>
      </w:r>
      <w:r>
        <w:rPr>
          <w:rFonts w:hint="eastAsia"/>
        </w:rPr>
        <w:t>API</w:t>
      </w:r>
    </w:p>
    <w:p w:rsidR="00BD16CF" w:rsidRDefault="00BD16CF" w:rsidP="00BA6D3F">
      <w:pPr>
        <w:widowControl/>
        <w:numPr>
          <w:ilvl w:val="0"/>
          <w:numId w:val="117"/>
        </w:numPr>
        <w:ind w:left="420" w:firstLine="420"/>
        <w:jc w:val="left"/>
      </w:pPr>
      <w:r>
        <w:rPr>
          <w:rFonts w:hint="eastAsia"/>
        </w:rPr>
        <w:t>身份验证</w:t>
      </w:r>
      <w:r>
        <w:rPr>
          <w:rFonts w:hint="eastAsia"/>
        </w:rPr>
        <w:t>API</w:t>
      </w:r>
    </w:p>
    <w:p w:rsidR="00BD16CF" w:rsidRDefault="00BD16CF" w:rsidP="00BA6D3F">
      <w:pPr>
        <w:widowControl/>
        <w:numPr>
          <w:ilvl w:val="0"/>
          <w:numId w:val="114"/>
        </w:numPr>
        <w:ind w:firstLine="420"/>
        <w:jc w:val="left"/>
      </w:pPr>
      <w:r>
        <w:rPr>
          <w:rFonts w:hint="eastAsia"/>
        </w:rPr>
        <w:t>开发社区模块：</w:t>
      </w:r>
    </w:p>
    <w:p w:rsidR="00BD16CF" w:rsidRDefault="00BD16CF" w:rsidP="00BD16CF">
      <w:pPr>
        <w:ind w:left="420" w:firstLine="420"/>
      </w:pPr>
      <w:r>
        <w:rPr>
          <w:rFonts w:hint="eastAsia"/>
        </w:rPr>
        <w:t>封装如下</w:t>
      </w:r>
      <w:r>
        <w:rPr>
          <w:rFonts w:hint="eastAsia"/>
        </w:rPr>
        <w:t>WEBAPI</w:t>
      </w:r>
      <w:r>
        <w:rPr>
          <w:rFonts w:hint="eastAsia"/>
        </w:rPr>
        <w:t>类型：</w:t>
      </w:r>
    </w:p>
    <w:p w:rsidR="00BD16CF" w:rsidRDefault="00BD16CF" w:rsidP="00BA6D3F">
      <w:pPr>
        <w:widowControl/>
        <w:numPr>
          <w:ilvl w:val="0"/>
          <w:numId w:val="118"/>
        </w:numPr>
        <w:ind w:left="420" w:firstLine="420"/>
        <w:jc w:val="left"/>
      </w:pPr>
      <w:r>
        <w:rPr>
          <w:rFonts w:hint="eastAsia"/>
        </w:rPr>
        <w:t>社区账号注册及管理</w:t>
      </w:r>
      <w:r>
        <w:rPr>
          <w:rFonts w:hint="eastAsia"/>
        </w:rPr>
        <w:t>API</w:t>
      </w:r>
      <w:r>
        <w:rPr>
          <w:rFonts w:hint="eastAsia"/>
        </w:rPr>
        <w:t>集合</w:t>
      </w:r>
    </w:p>
    <w:p w:rsidR="00BD16CF" w:rsidRDefault="00BD16CF" w:rsidP="00BA6D3F">
      <w:pPr>
        <w:widowControl/>
        <w:numPr>
          <w:ilvl w:val="0"/>
          <w:numId w:val="118"/>
        </w:numPr>
        <w:ind w:left="420" w:firstLine="420"/>
        <w:jc w:val="left"/>
      </w:pPr>
      <w:r>
        <w:rPr>
          <w:rFonts w:hint="eastAsia"/>
        </w:rPr>
        <w:t>社区账号审核和帖子审核模块</w:t>
      </w:r>
      <w:r>
        <w:rPr>
          <w:rFonts w:hint="eastAsia"/>
        </w:rPr>
        <w:t>API</w:t>
      </w:r>
      <w:r>
        <w:rPr>
          <w:rFonts w:hint="eastAsia"/>
        </w:rPr>
        <w:t>集合</w:t>
      </w:r>
    </w:p>
    <w:p w:rsidR="00BD16CF" w:rsidRDefault="00BD16CF" w:rsidP="00BA6D3F">
      <w:pPr>
        <w:widowControl/>
        <w:numPr>
          <w:ilvl w:val="0"/>
          <w:numId w:val="118"/>
        </w:numPr>
        <w:ind w:left="420" w:firstLine="420"/>
        <w:jc w:val="left"/>
      </w:pPr>
      <w:r>
        <w:rPr>
          <w:rFonts w:hint="eastAsia"/>
        </w:rPr>
        <w:t>社区账号登录</w:t>
      </w:r>
      <w:r>
        <w:rPr>
          <w:rFonts w:hint="eastAsia"/>
        </w:rPr>
        <w:t>API</w:t>
      </w:r>
    </w:p>
    <w:p w:rsidR="00BD16CF" w:rsidRDefault="00BD16CF" w:rsidP="00BA6D3F">
      <w:pPr>
        <w:widowControl/>
        <w:numPr>
          <w:ilvl w:val="0"/>
          <w:numId w:val="118"/>
        </w:numPr>
        <w:ind w:left="420" w:firstLine="420"/>
        <w:jc w:val="left"/>
      </w:pPr>
      <w:r>
        <w:rPr>
          <w:rFonts w:hint="eastAsia"/>
        </w:rPr>
        <w:t>社区栏目管理</w:t>
      </w:r>
      <w:r>
        <w:rPr>
          <w:rFonts w:hint="eastAsia"/>
        </w:rPr>
        <w:t>API</w:t>
      </w:r>
      <w:r>
        <w:rPr>
          <w:rFonts w:hint="eastAsia"/>
        </w:rPr>
        <w:t>的集合</w:t>
      </w:r>
    </w:p>
    <w:p w:rsidR="00BD16CF" w:rsidRDefault="00BD16CF" w:rsidP="00BA6D3F">
      <w:pPr>
        <w:widowControl/>
        <w:numPr>
          <w:ilvl w:val="0"/>
          <w:numId w:val="118"/>
        </w:numPr>
        <w:ind w:left="420" w:firstLine="420"/>
        <w:jc w:val="left"/>
      </w:pPr>
      <w:r>
        <w:rPr>
          <w:rFonts w:hint="eastAsia"/>
        </w:rPr>
        <w:lastRenderedPageBreak/>
        <w:t>社区发帖</w:t>
      </w:r>
      <w:r>
        <w:rPr>
          <w:rFonts w:hint="eastAsia"/>
        </w:rPr>
        <w:t>/</w:t>
      </w:r>
      <w:r>
        <w:rPr>
          <w:rFonts w:hint="eastAsia"/>
        </w:rPr>
        <w:t>回帖和有关管理</w:t>
      </w:r>
      <w:r>
        <w:rPr>
          <w:rFonts w:hint="eastAsia"/>
        </w:rPr>
        <w:t>API</w:t>
      </w:r>
      <w:r>
        <w:rPr>
          <w:rFonts w:hint="eastAsia"/>
        </w:rPr>
        <w:t>集合</w:t>
      </w:r>
    </w:p>
    <w:p w:rsidR="00BD16CF" w:rsidRDefault="00BD16CF" w:rsidP="00BA6D3F">
      <w:pPr>
        <w:widowControl/>
        <w:numPr>
          <w:ilvl w:val="0"/>
          <w:numId w:val="118"/>
        </w:numPr>
        <w:ind w:left="420" w:firstLine="420"/>
        <w:jc w:val="left"/>
      </w:pPr>
      <w:r>
        <w:rPr>
          <w:rFonts w:hint="eastAsia"/>
        </w:rPr>
        <w:t>社区积分管理有关</w:t>
      </w:r>
      <w:r>
        <w:rPr>
          <w:rFonts w:hint="eastAsia"/>
        </w:rPr>
        <w:t>API</w:t>
      </w:r>
      <w:r>
        <w:rPr>
          <w:rFonts w:hint="eastAsia"/>
        </w:rPr>
        <w:t>集合</w:t>
      </w:r>
    </w:p>
    <w:p w:rsidR="00BD16CF" w:rsidRDefault="00BD16CF" w:rsidP="00BA6D3F">
      <w:pPr>
        <w:widowControl/>
        <w:numPr>
          <w:ilvl w:val="0"/>
          <w:numId w:val="118"/>
        </w:numPr>
        <w:ind w:left="420" w:firstLine="420"/>
        <w:jc w:val="left"/>
      </w:pPr>
      <w:r>
        <w:rPr>
          <w:rFonts w:hint="eastAsia"/>
        </w:rPr>
        <w:t>社区权限模块</w:t>
      </w:r>
      <w:r>
        <w:rPr>
          <w:rFonts w:hint="eastAsia"/>
        </w:rPr>
        <w:t>API</w:t>
      </w:r>
      <w:r>
        <w:rPr>
          <w:rFonts w:hint="eastAsia"/>
        </w:rPr>
        <w:t>集合</w:t>
      </w:r>
    </w:p>
    <w:p w:rsidR="00BD16CF" w:rsidRDefault="00BD16CF" w:rsidP="00BA6D3F">
      <w:pPr>
        <w:widowControl/>
        <w:numPr>
          <w:ilvl w:val="0"/>
          <w:numId w:val="114"/>
        </w:numPr>
        <w:ind w:firstLine="420"/>
        <w:jc w:val="left"/>
      </w:pPr>
      <w:r>
        <w:rPr>
          <w:rFonts w:hint="eastAsia"/>
        </w:rPr>
        <w:t>文档资料模块：</w:t>
      </w:r>
    </w:p>
    <w:p w:rsidR="00BD16CF" w:rsidRDefault="00BD16CF" w:rsidP="00BD16CF">
      <w:pPr>
        <w:ind w:left="420" w:firstLine="420"/>
      </w:pPr>
      <w:r>
        <w:rPr>
          <w:rFonts w:hint="eastAsia"/>
        </w:rPr>
        <w:t>封装如下</w:t>
      </w:r>
      <w:r>
        <w:rPr>
          <w:rFonts w:hint="eastAsia"/>
        </w:rPr>
        <w:t>WEBAPI</w:t>
      </w:r>
      <w:r>
        <w:rPr>
          <w:rFonts w:hint="eastAsia"/>
        </w:rPr>
        <w:t>：</w:t>
      </w:r>
    </w:p>
    <w:p w:rsidR="00BD16CF" w:rsidRDefault="00BD16CF" w:rsidP="00BA6D3F">
      <w:pPr>
        <w:widowControl/>
        <w:numPr>
          <w:ilvl w:val="0"/>
          <w:numId w:val="119"/>
        </w:numPr>
        <w:ind w:left="420" w:firstLine="420"/>
        <w:jc w:val="left"/>
      </w:pPr>
      <w:r>
        <w:rPr>
          <w:rFonts w:hint="eastAsia"/>
        </w:rPr>
        <w:t>文档管理相关</w:t>
      </w:r>
      <w:r>
        <w:rPr>
          <w:rFonts w:hint="eastAsia"/>
        </w:rPr>
        <w:t>API</w:t>
      </w:r>
      <w:r>
        <w:rPr>
          <w:rFonts w:hint="eastAsia"/>
        </w:rPr>
        <w:t>集合</w:t>
      </w:r>
    </w:p>
    <w:p w:rsidR="00BD16CF" w:rsidRDefault="00BD16CF" w:rsidP="00BA6D3F">
      <w:pPr>
        <w:widowControl/>
        <w:numPr>
          <w:ilvl w:val="0"/>
          <w:numId w:val="119"/>
        </w:numPr>
        <w:ind w:left="420" w:firstLine="420"/>
        <w:jc w:val="left"/>
      </w:pPr>
      <w:r>
        <w:rPr>
          <w:rFonts w:hint="eastAsia"/>
        </w:rPr>
        <w:t>文档信息查看</w:t>
      </w:r>
      <w:r>
        <w:rPr>
          <w:rFonts w:hint="eastAsia"/>
        </w:rPr>
        <w:t>API</w:t>
      </w:r>
    </w:p>
    <w:p w:rsidR="00BD16CF" w:rsidRDefault="00BD16CF" w:rsidP="00BA6D3F">
      <w:pPr>
        <w:widowControl/>
        <w:numPr>
          <w:ilvl w:val="0"/>
          <w:numId w:val="119"/>
        </w:numPr>
        <w:ind w:left="420" w:firstLine="420"/>
        <w:jc w:val="left"/>
      </w:pPr>
      <w:r>
        <w:rPr>
          <w:rFonts w:hint="eastAsia"/>
        </w:rPr>
        <w:t>文档下载</w:t>
      </w:r>
      <w:r>
        <w:rPr>
          <w:rFonts w:hint="eastAsia"/>
        </w:rPr>
        <w:t>API</w:t>
      </w:r>
    </w:p>
    <w:p w:rsidR="00BD16CF" w:rsidRDefault="00BD16CF" w:rsidP="00BA6D3F">
      <w:pPr>
        <w:widowControl/>
        <w:numPr>
          <w:ilvl w:val="0"/>
          <w:numId w:val="119"/>
        </w:numPr>
        <w:ind w:left="420" w:firstLine="420"/>
        <w:jc w:val="left"/>
      </w:pPr>
      <w:r>
        <w:rPr>
          <w:rFonts w:hint="eastAsia"/>
        </w:rPr>
        <w:t>身份验证</w:t>
      </w:r>
      <w:r>
        <w:rPr>
          <w:rFonts w:hint="eastAsia"/>
        </w:rPr>
        <w:t>API</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41" w:name="_Toc18295"/>
      <w:bookmarkStart w:id="142" w:name="_Toc520882743"/>
      <w:r>
        <w:rPr>
          <w:rFonts w:ascii="黑体" w:hAnsi="黑体" w:hint="eastAsia"/>
          <w:bCs w:val="0"/>
          <w:sz w:val="24"/>
          <w:szCs w:val="24"/>
        </w:rPr>
        <w:t>前端架构设计</w:t>
      </w:r>
      <w:bookmarkEnd w:id="141"/>
      <w:bookmarkEnd w:id="142"/>
    </w:p>
    <w:p w:rsidR="00BD16CF" w:rsidRDefault="00BD16CF" w:rsidP="00BD16CF">
      <w:pPr>
        <w:ind w:firstLine="420"/>
      </w:pPr>
      <w:r>
        <w:rPr>
          <w:noProof/>
        </w:rPr>
        <w:drawing>
          <wp:inline distT="0" distB="0" distL="114300" distR="114300" wp14:anchorId="16470F74" wp14:editId="3F288162">
            <wp:extent cx="5277485" cy="2750820"/>
            <wp:effectExtent l="0" t="0" r="1841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77485" cy="2750820"/>
                    </a:xfrm>
                    <a:prstGeom prst="rect">
                      <a:avLst/>
                    </a:prstGeom>
                    <a:noFill/>
                    <a:ln w="9525">
                      <a:noFill/>
                    </a:ln>
                  </pic:spPr>
                </pic:pic>
              </a:graphicData>
            </a:graphic>
          </wp:inline>
        </w:drawing>
      </w:r>
    </w:p>
    <w:p w:rsidR="00BD16CF" w:rsidRDefault="00BD16CF" w:rsidP="00BD16CF">
      <w:pPr>
        <w:ind w:firstLine="420"/>
        <w:rPr>
          <w:rFonts w:ascii="宋体" w:hAnsi="宋体"/>
        </w:rPr>
      </w:pPr>
      <w:r>
        <w:rPr>
          <w:rFonts w:ascii="宋体" w:hAnsi="宋体" w:hint="eastAsia"/>
        </w:rPr>
        <w:t>前端架构设计上采用Vue.js作为基础框架，集成了Vue_route页面路由组件，axios数据请求组件，VueX状态管理组件，在这个基础上，对系统的界面基于ElementUI和MintUI进行封装。可以适应不用的设备访问需求。</w:t>
      </w:r>
    </w:p>
    <w:p w:rsidR="00BD16CF" w:rsidRDefault="00BD16CF" w:rsidP="00BD16CF">
      <w:pPr>
        <w:ind w:firstLine="420"/>
        <w:rPr>
          <w:rFonts w:ascii="宋体" w:hAnsi="宋体"/>
        </w:rPr>
      </w:pPr>
      <w:r>
        <w:rPr>
          <w:rFonts w:ascii="宋体" w:hAnsi="宋体" w:hint="eastAsia"/>
        </w:rPr>
        <w:t>集成了第三方图形库：ECharts</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43" w:name="_Toc22305"/>
      <w:bookmarkStart w:id="144" w:name="_Toc520882744"/>
      <w:r>
        <w:rPr>
          <w:rFonts w:ascii="黑体" w:hAnsi="黑体" w:hint="eastAsia"/>
          <w:bCs w:val="0"/>
          <w:sz w:val="24"/>
          <w:szCs w:val="24"/>
        </w:rPr>
        <w:lastRenderedPageBreak/>
        <w:t>后端架构设计</w:t>
      </w:r>
      <w:bookmarkEnd w:id="143"/>
      <w:bookmarkEnd w:id="144"/>
    </w:p>
    <w:p w:rsidR="00BD16CF" w:rsidRDefault="00BD16CF" w:rsidP="00BD16CF">
      <w:pPr>
        <w:ind w:firstLine="420"/>
      </w:pPr>
      <w:r>
        <w:rPr>
          <w:noProof/>
        </w:rPr>
        <w:drawing>
          <wp:inline distT="0" distB="0" distL="114300" distR="114300" wp14:anchorId="0FF86C8D" wp14:editId="48691438">
            <wp:extent cx="5274310" cy="3302000"/>
            <wp:effectExtent l="0" t="0" r="254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5274310" cy="3302000"/>
                    </a:xfrm>
                    <a:prstGeom prst="rect">
                      <a:avLst/>
                    </a:prstGeom>
                    <a:noFill/>
                    <a:ln w="9525">
                      <a:noFill/>
                    </a:ln>
                  </pic:spPr>
                </pic:pic>
              </a:graphicData>
            </a:graphic>
          </wp:inline>
        </w:drawing>
      </w:r>
    </w:p>
    <w:p w:rsidR="00BD16CF" w:rsidRDefault="00BD16CF" w:rsidP="00BD16CF">
      <w:pPr>
        <w:ind w:firstLine="420"/>
        <w:rPr>
          <w:rFonts w:ascii="宋体" w:hAnsi="宋体"/>
        </w:rPr>
      </w:pPr>
      <w:r>
        <w:rPr>
          <w:rFonts w:ascii="宋体" w:hAnsi="宋体" w:hint="eastAsia"/>
        </w:rPr>
        <w:t>系统后端的框架设计如下，黑色背景的是软件工厂的支撑框架平台，基于软件工厂的框架进行开发。</w:t>
      </w:r>
    </w:p>
    <w:p w:rsidR="00BD16CF" w:rsidRDefault="00BD16CF" w:rsidP="00BD16CF">
      <w:pPr>
        <w:ind w:firstLine="420"/>
        <w:rPr>
          <w:rFonts w:ascii="宋体" w:hAnsi="宋体"/>
        </w:rPr>
      </w:pPr>
      <w:r>
        <w:rPr>
          <w:rFonts w:ascii="宋体" w:hAnsi="宋体" w:hint="eastAsia"/>
        </w:rPr>
        <w:t>土黄色的是软件工厂资源库的业务功能模块，对软件工厂的平台框架进行复用，包括了数据库引擎，安全控制，基础的管理功能，日志，消息队列和缓存模块等。其中资源库的数据层是基于软件工厂平台的数据层基础上进行的业务扩展。资源库公用API是软件工厂资源库系统平台的公用API的封装，包括用户身份验证，权限，登录等等。首页展示模块，服务目录模块，组件目录模块，开发社区模块，文档资料模块是软件工厂资源库系统平台的专属业务模块。</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45" w:name="_Toc31141"/>
      <w:bookmarkStart w:id="146" w:name="_Toc520882745"/>
      <w:r>
        <w:rPr>
          <w:rFonts w:ascii="黑体" w:hAnsi="黑体" w:hint="eastAsia"/>
          <w:bCs w:val="0"/>
          <w:sz w:val="24"/>
          <w:szCs w:val="24"/>
        </w:rPr>
        <w:lastRenderedPageBreak/>
        <w:t>前后端开发目录结构设计</w:t>
      </w:r>
      <w:bookmarkEnd w:id="145"/>
      <w:bookmarkEnd w:id="146"/>
    </w:p>
    <w:p w:rsidR="00BD16CF" w:rsidRDefault="00BD16CF" w:rsidP="00BD16CF">
      <w:pPr>
        <w:pStyle w:val="StyleHeading8BoldLeft051cmHanging1152ch"/>
        <w:numPr>
          <w:ilvl w:val="0"/>
          <w:numId w:val="0"/>
        </w:numPr>
        <w:ind w:firstLine="420"/>
      </w:pPr>
      <w:r>
        <w:rPr>
          <w:noProof/>
        </w:rPr>
        <w:drawing>
          <wp:inline distT="0" distB="0" distL="114300" distR="114300" wp14:anchorId="02398EA0" wp14:editId="75214146">
            <wp:extent cx="5271770" cy="3462655"/>
            <wp:effectExtent l="0" t="0" r="5080"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1"/>
                    <a:stretch>
                      <a:fillRect/>
                    </a:stretch>
                  </pic:blipFill>
                  <pic:spPr>
                    <a:xfrm>
                      <a:off x="0" y="0"/>
                      <a:ext cx="5271770" cy="3462655"/>
                    </a:xfrm>
                    <a:prstGeom prst="rect">
                      <a:avLst/>
                    </a:prstGeom>
                    <a:noFill/>
                    <a:ln w="9525">
                      <a:noFill/>
                    </a:ln>
                  </pic:spPr>
                </pic:pic>
              </a:graphicData>
            </a:graphic>
          </wp:inline>
        </w:drawing>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47" w:name="_Toc9604"/>
      <w:bookmarkStart w:id="148" w:name="_Toc520882746"/>
      <w:r>
        <w:rPr>
          <w:rFonts w:ascii="黑体" w:hAnsi="黑体" w:hint="eastAsia"/>
          <w:bCs w:val="0"/>
          <w:sz w:val="24"/>
          <w:szCs w:val="24"/>
        </w:rPr>
        <w:t>微服务运行环境安全设计</w:t>
      </w:r>
      <w:bookmarkEnd w:id="147"/>
      <w:bookmarkEnd w:id="148"/>
    </w:p>
    <w:p w:rsidR="00BD16CF" w:rsidRDefault="00BD16CF" w:rsidP="00BD16CF">
      <w:pPr>
        <w:pStyle w:val="StyleHeading8BoldLeft051cmHanging1152ch"/>
        <w:numPr>
          <w:ilvl w:val="0"/>
          <w:numId w:val="0"/>
        </w:numPr>
      </w:pPr>
      <w:r>
        <w:rPr>
          <w:noProof/>
        </w:rPr>
        <w:drawing>
          <wp:inline distT="0" distB="0" distL="114300" distR="114300" wp14:anchorId="17D220A2" wp14:editId="733A972D">
            <wp:extent cx="5274310" cy="3228340"/>
            <wp:effectExtent l="0" t="0" r="2540" b="1016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22"/>
                    <a:stretch>
                      <a:fillRect/>
                    </a:stretch>
                  </pic:blipFill>
                  <pic:spPr>
                    <a:xfrm>
                      <a:off x="0" y="0"/>
                      <a:ext cx="5274310" cy="3228340"/>
                    </a:xfrm>
                    <a:prstGeom prst="rect">
                      <a:avLst/>
                    </a:prstGeom>
                    <a:noFill/>
                    <a:ln w="9525">
                      <a:noFill/>
                    </a:ln>
                  </pic:spPr>
                </pic:pic>
              </a:graphicData>
            </a:graphic>
          </wp:inline>
        </w:drawing>
      </w:r>
    </w:p>
    <w:p w:rsidR="00BD16CF" w:rsidRDefault="00BD16CF" w:rsidP="00BD16CF">
      <w:pPr>
        <w:pStyle w:val="StyleHeading8BoldLeft051cmHanging1152ch"/>
        <w:numPr>
          <w:ilvl w:val="0"/>
          <w:numId w:val="0"/>
        </w:numPr>
        <w:ind w:firstLine="420"/>
        <w:rPr>
          <w:rFonts w:hAnsi="宋体"/>
          <w:szCs w:val="24"/>
        </w:rPr>
      </w:pPr>
      <w:r>
        <w:rPr>
          <w:rFonts w:hAnsi="宋体" w:hint="eastAsia"/>
          <w:szCs w:val="24"/>
          <w:lang w:bidi="en-US"/>
        </w:rPr>
        <w:t>基于平台的所有API调用，均是在授权的情况下访问。所有的业务模块调用，都在平台的数据安全层之上进行过滤，非授权的访问和调用都会被平台禁止</w:t>
      </w:r>
    </w:p>
    <w:p w:rsidR="00295236" w:rsidRDefault="00295236"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49" w:name="_Toc520882747"/>
      <w:bookmarkStart w:id="150" w:name="_Toc4050"/>
      <w:r>
        <w:rPr>
          <w:rFonts w:ascii="黑体" w:hAnsi="黑体"/>
          <w:bCs w:val="0"/>
          <w:sz w:val="24"/>
          <w:szCs w:val="24"/>
        </w:rPr>
        <w:lastRenderedPageBreak/>
        <w:t>身份认证设计</w:t>
      </w:r>
      <w:bookmarkEnd w:id="149"/>
    </w:p>
    <w:p w:rsidR="00295236" w:rsidRDefault="00295236" w:rsidP="00295236">
      <w:pPr>
        <w:ind w:firstLine="420"/>
        <w:rPr>
          <w:rFonts w:ascii="宋体" w:hAnsi="宋体"/>
        </w:rPr>
      </w:pPr>
      <w:r>
        <w:rPr>
          <w:rFonts w:ascii="宋体" w:hAnsi="宋体" w:hint="eastAsia"/>
        </w:rPr>
        <w:t>使用多种用户身份认证方式，包括本地系统账号和口令认证、中国石油A</w:t>
      </w:r>
      <w:r>
        <w:rPr>
          <w:rFonts w:ascii="宋体" w:hAnsi="宋体"/>
        </w:rPr>
        <w:t>D域用户认证和大港油田统一身份认证。</w:t>
      </w:r>
    </w:p>
    <w:p w:rsidR="00295236" w:rsidRPr="002649A8" w:rsidRDefault="00295236" w:rsidP="00BA6D3F">
      <w:pPr>
        <w:pStyle w:val="affffffffffffffffffb"/>
        <w:numPr>
          <w:ilvl w:val="0"/>
          <w:numId w:val="120"/>
        </w:numPr>
        <w:ind w:firstLineChars="0"/>
        <w:rPr>
          <w:rFonts w:ascii="宋体" w:hAnsi="宋体"/>
          <w:b/>
        </w:rPr>
      </w:pPr>
      <w:r w:rsidRPr="002649A8">
        <w:rPr>
          <w:rFonts w:ascii="宋体" w:hAnsi="宋体"/>
          <w:b/>
        </w:rPr>
        <w:t>本地系统账号和口令认证：</w:t>
      </w:r>
    </w:p>
    <w:p w:rsidR="00295236" w:rsidRDefault="00295236" w:rsidP="00295236">
      <w:pPr>
        <w:ind w:firstLine="420"/>
        <w:rPr>
          <w:rFonts w:ascii="宋体" w:hAnsi="宋体"/>
        </w:rPr>
      </w:pPr>
      <w:r>
        <w:rPr>
          <w:rFonts w:ascii="宋体" w:hAnsi="宋体" w:hint="eastAsia"/>
        </w:rPr>
        <w:t>系统本地存储系统用户信息，口令通过高级算法处理，数据库内存储密文密码，确保信息安全。用户登录时可选择本地认证方式登录，验证通过后即可进入系统主界面。</w:t>
      </w:r>
    </w:p>
    <w:p w:rsidR="00295236" w:rsidRPr="002649A8" w:rsidRDefault="00295236" w:rsidP="00BA6D3F">
      <w:pPr>
        <w:pStyle w:val="affffffffffffffffffb"/>
        <w:numPr>
          <w:ilvl w:val="0"/>
          <w:numId w:val="120"/>
        </w:numPr>
        <w:ind w:firstLineChars="0"/>
        <w:rPr>
          <w:rFonts w:ascii="宋体" w:hAnsi="宋体"/>
          <w:b/>
        </w:rPr>
      </w:pPr>
      <w:r w:rsidRPr="002649A8">
        <w:rPr>
          <w:rFonts w:ascii="宋体" w:hAnsi="宋体" w:hint="eastAsia"/>
          <w:b/>
        </w:rPr>
        <w:t>中国石油A</w:t>
      </w:r>
      <w:r w:rsidRPr="002649A8">
        <w:rPr>
          <w:rFonts w:ascii="宋体" w:hAnsi="宋体"/>
          <w:b/>
        </w:rPr>
        <w:t>D域用户认证</w:t>
      </w:r>
    </w:p>
    <w:p w:rsidR="00295236" w:rsidRDefault="00295236" w:rsidP="00295236">
      <w:pPr>
        <w:ind w:firstLine="420"/>
        <w:rPr>
          <w:rFonts w:ascii="宋体" w:hAnsi="宋体"/>
        </w:rPr>
      </w:pPr>
      <w:r>
        <w:rPr>
          <w:rFonts w:ascii="宋体" w:hAnsi="宋体" w:hint="eastAsia"/>
        </w:rPr>
        <w:t>与中国石油A</w:t>
      </w:r>
      <w:r>
        <w:rPr>
          <w:rFonts w:ascii="宋体" w:hAnsi="宋体"/>
        </w:rPr>
        <w:t>D域用户认证平台集成，用户登录时可选择“PRT认证”，系统自动进行远程集成认证，认证通过将密码信息同步存储在本地系统，同时进入系统主界面。当因网络或对方服务器问题导致AD域认证失败时，可切换到本地认证登录系统。</w:t>
      </w:r>
    </w:p>
    <w:p w:rsidR="00295236" w:rsidRPr="002649A8" w:rsidRDefault="00295236" w:rsidP="00BA6D3F">
      <w:pPr>
        <w:pStyle w:val="affffffffffffffffffb"/>
        <w:numPr>
          <w:ilvl w:val="0"/>
          <w:numId w:val="120"/>
        </w:numPr>
        <w:ind w:firstLineChars="0"/>
        <w:rPr>
          <w:rFonts w:ascii="宋体" w:hAnsi="宋体"/>
          <w:b/>
        </w:rPr>
      </w:pPr>
      <w:r w:rsidRPr="002649A8">
        <w:rPr>
          <w:rFonts w:ascii="宋体" w:hAnsi="宋体" w:hint="eastAsia"/>
          <w:b/>
        </w:rPr>
        <w:t>大港油田公司统一身份认证</w:t>
      </w:r>
    </w:p>
    <w:p w:rsidR="00295236" w:rsidRPr="00C20F43" w:rsidRDefault="00295236" w:rsidP="00295236">
      <w:pPr>
        <w:ind w:firstLine="420"/>
        <w:rPr>
          <w:rFonts w:ascii="宋体" w:hAnsi="宋体"/>
        </w:rPr>
      </w:pPr>
      <w:r>
        <w:rPr>
          <w:rFonts w:ascii="宋体" w:hAnsi="宋体"/>
        </w:rPr>
        <w:t>预留与大港油田统一身份认证的集成接口，实现用户远程身份认证。</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51" w:name="_Toc520882748"/>
      <w:r>
        <w:rPr>
          <w:rFonts w:ascii="黑体" w:hAnsi="黑体" w:hint="eastAsia"/>
          <w:bCs w:val="0"/>
          <w:sz w:val="24"/>
          <w:szCs w:val="24"/>
        </w:rPr>
        <w:t>身份鉴权设计</w:t>
      </w:r>
      <w:bookmarkEnd w:id="150"/>
      <w:bookmarkEnd w:id="151"/>
    </w:p>
    <w:p w:rsidR="00BD16CF" w:rsidRDefault="00BD16CF" w:rsidP="00BD16CF">
      <w:pPr>
        <w:ind w:firstLine="420"/>
        <w:rPr>
          <w:rFonts w:ascii="宋体" w:hAnsi="宋体"/>
        </w:rPr>
      </w:pPr>
      <w:r>
        <w:rPr>
          <w:rFonts w:ascii="宋体" w:hAnsi="宋体" w:hint="eastAsia"/>
        </w:rPr>
        <w:t>登录：当用户填写完账号和密码后向服务端验证是否正确，验证通过之后，服务端会返回一个access_token，拿到access_token之后，（将这个access_token存贮到cookie中，保证刷新页面后能记住用户登录状态），前端会根据access_token再去拉取一个 user_info 的接口来获取用户的详细信息（如用户权限，用户名等等信息）。</w:t>
      </w:r>
    </w:p>
    <w:p w:rsidR="00BD16CF" w:rsidRDefault="00BD16CF" w:rsidP="00BD16CF">
      <w:pPr>
        <w:ind w:firstLine="420"/>
        <w:rPr>
          <w:rFonts w:ascii="宋体" w:hAnsi="宋体"/>
        </w:rPr>
      </w:pPr>
      <w:r>
        <w:rPr>
          <w:rFonts w:ascii="宋体" w:hAnsi="宋体" w:hint="eastAsia"/>
        </w:rPr>
        <w:t>权限验证：通过access_token获取用户对应的 role，动态根据用户的 role 算出其对应有权限的路由，通过 router.addRoutes 动态挂载这些路由。</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152" w:name="_Toc449549232"/>
      <w:bookmarkStart w:id="153" w:name="_Toc518398872"/>
      <w:bookmarkStart w:id="154" w:name="_Toc492622469"/>
      <w:bookmarkStart w:id="155" w:name="_Toc20118"/>
      <w:bookmarkStart w:id="156" w:name="_Ref519614631"/>
      <w:bookmarkStart w:id="157" w:name="_Toc520882749"/>
      <w:r>
        <w:rPr>
          <w:rFonts w:ascii="黑体" w:eastAsia="黑体" w:hAnsi="黑体" w:hint="eastAsia"/>
          <w:bCs w:val="0"/>
          <w:szCs w:val="28"/>
        </w:rPr>
        <w:lastRenderedPageBreak/>
        <w:t>系统功能设计</w:t>
      </w:r>
      <w:bookmarkEnd w:id="152"/>
      <w:bookmarkEnd w:id="153"/>
      <w:bookmarkEnd w:id="154"/>
      <w:bookmarkEnd w:id="155"/>
      <w:bookmarkEnd w:id="156"/>
      <w:bookmarkEnd w:id="157"/>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58" w:name="_Toc751"/>
      <w:bookmarkStart w:id="159" w:name="_Toc520882750"/>
      <w:r>
        <w:rPr>
          <w:rFonts w:ascii="黑体" w:hAnsi="黑体" w:hint="eastAsia"/>
          <w:bCs w:val="0"/>
          <w:sz w:val="24"/>
          <w:szCs w:val="24"/>
        </w:rPr>
        <w:t>功能架构</w:t>
      </w:r>
      <w:bookmarkEnd w:id="158"/>
      <w:bookmarkEnd w:id="159"/>
    </w:p>
    <w:p w:rsidR="00BD16CF" w:rsidRDefault="00BD16CF" w:rsidP="00BD16CF">
      <w:pPr>
        <w:ind w:firstLine="420"/>
      </w:pPr>
      <w:r>
        <w:rPr>
          <w:noProof/>
        </w:rPr>
        <w:drawing>
          <wp:inline distT="0" distB="0" distL="114300" distR="114300" wp14:anchorId="29C69F9F" wp14:editId="43E65D6B">
            <wp:extent cx="4427855" cy="2033270"/>
            <wp:effectExtent l="0" t="0" r="10795" b="508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3"/>
                    <a:stretch>
                      <a:fillRect/>
                    </a:stretch>
                  </pic:blipFill>
                  <pic:spPr>
                    <a:xfrm>
                      <a:off x="0" y="0"/>
                      <a:ext cx="4427855" cy="2033270"/>
                    </a:xfrm>
                    <a:prstGeom prst="rect">
                      <a:avLst/>
                    </a:prstGeom>
                    <a:noFill/>
                    <a:ln w="9525">
                      <a:noFill/>
                    </a:ln>
                  </pic:spPr>
                </pic:pic>
              </a:graphicData>
            </a:graphic>
          </wp:inline>
        </w:drawing>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60" w:name="_Toc5863"/>
      <w:bookmarkStart w:id="161" w:name="_Toc520882751"/>
      <w:r>
        <w:rPr>
          <w:rFonts w:ascii="黑体" w:hAnsi="黑体" w:hint="eastAsia"/>
          <w:bCs w:val="0"/>
          <w:sz w:val="24"/>
          <w:szCs w:val="24"/>
        </w:rPr>
        <w:t>功能设计</w:t>
      </w:r>
      <w:bookmarkEnd w:id="160"/>
      <w:bookmarkEnd w:id="161"/>
    </w:p>
    <w:p w:rsidR="00BD16CF" w:rsidRDefault="00BD16CF" w:rsidP="00BD16CF">
      <w:pPr>
        <w:pStyle w:val="5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bCs/>
          <w:i w:val="0"/>
          <w:iCs/>
          <w:kern w:val="2"/>
          <w:sz w:val="24"/>
          <w:szCs w:val="24"/>
        </w:rPr>
      </w:pPr>
      <w:bookmarkStart w:id="162" w:name="_Toc32548"/>
      <w:bookmarkStart w:id="163" w:name="_Toc520882752"/>
      <w:r>
        <w:rPr>
          <w:rFonts w:ascii="宋体" w:hAnsi="宋体" w:hint="eastAsia"/>
          <w:i w:val="0"/>
          <w:kern w:val="2"/>
          <w:sz w:val="24"/>
          <w:szCs w:val="24"/>
        </w:rPr>
        <w:t>综合展示</w:t>
      </w:r>
      <w:bookmarkEnd w:id="162"/>
      <w:bookmarkEnd w:id="163"/>
    </w:p>
    <w:p w:rsidR="00BD16CF" w:rsidRDefault="00BD16CF" w:rsidP="00BD16CF">
      <w:pPr>
        <w:ind w:firstLine="420"/>
        <w:rPr>
          <w:rFonts w:ascii="宋体" w:hAnsi="宋体"/>
        </w:rPr>
      </w:pPr>
      <w:r>
        <w:rPr>
          <w:rFonts w:ascii="宋体" w:hAnsi="宋体" w:hint="eastAsia"/>
        </w:rPr>
        <w:t>操作界面参见1.2.3页面需求部分——综合展示页面设计。</w:t>
      </w:r>
    </w:p>
    <w:p w:rsidR="00BD16CF" w:rsidRDefault="00BD16CF" w:rsidP="00BD16CF">
      <w:pPr>
        <w:ind w:firstLine="420"/>
        <w:rPr>
          <w:rFonts w:ascii="宋体" w:hAnsi="宋体"/>
        </w:rPr>
      </w:pPr>
      <w:r>
        <w:rPr>
          <w:rFonts w:ascii="宋体" w:hAnsi="宋体" w:hint="eastAsia"/>
        </w:rPr>
        <w:t>系统通过有效的权限控制机制，对系统的所有功能进行权限控制，不同的角色可以授予不同的功能，不同的授权角色进入系统，显示不同的操作界面。</w:t>
      </w:r>
    </w:p>
    <w:p w:rsidR="00BD16CF" w:rsidRDefault="00BD16CF" w:rsidP="00BD16CF">
      <w:pPr>
        <w:ind w:firstLine="420"/>
      </w:pPr>
      <w:r>
        <w:rPr>
          <w:rFonts w:hint="eastAsia"/>
        </w:rPr>
        <w:t>系统的综合展示页面，即首页。由三部分组成，标题栏、菜单栏和主信息窗。</w:t>
      </w:r>
    </w:p>
    <w:p w:rsidR="00BD16CF" w:rsidRDefault="00BD16CF" w:rsidP="00BD16CF">
      <w:pPr>
        <w:ind w:firstLine="420"/>
        <w:rPr>
          <w:rFonts w:ascii="宋体" w:hAnsi="宋体"/>
          <w:b/>
        </w:rPr>
      </w:pPr>
      <w:r>
        <w:rPr>
          <w:rFonts w:ascii="宋体" w:hAnsi="宋体"/>
          <w:b/>
        </w:rPr>
        <w:t>标题栏：</w:t>
      </w:r>
    </w:p>
    <w:p w:rsidR="00BD16CF" w:rsidRDefault="00BD16CF" w:rsidP="00BD16CF">
      <w:pPr>
        <w:ind w:firstLine="420"/>
        <w:rPr>
          <w:rFonts w:ascii="宋体" w:hAnsi="宋体"/>
        </w:rPr>
      </w:pPr>
      <w:r>
        <w:rPr>
          <w:rFonts w:ascii="宋体" w:hAnsi="宋体"/>
        </w:rPr>
        <w:t>左侧显示系统名称，右侧为快捷操作区，包括快速搜索、消息提醒和登录用户信息。</w:t>
      </w:r>
    </w:p>
    <w:p w:rsidR="00BD16CF" w:rsidRDefault="00BD16CF" w:rsidP="00BD16CF">
      <w:pPr>
        <w:ind w:firstLine="420"/>
        <w:rPr>
          <w:rFonts w:ascii="宋体" w:hAnsi="宋体"/>
          <w:b/>
        </w:rPr>
      </w:pPr>
      <w:r>
        <w:rPr>
          <w:rFonts w:ascii="宋体" w:hAnsi="宋体"/>
          <w:b/>
        </w:rPr>
        <w:t>菜单栏：</w:t>
      </w:r>
    </w:p>
    <w:p w:rsidR="00BD16CF" w:rsidRDefault="00BD16CF" w:rsidP="00BD16CF">
      <w:pPr>
        <w:ind w:firstLine="420"/>
        <w:rPr>
          <w:rFonts w:ascii="宋体" w:hAnsi="宋体"/>
        </w:rPr>
      </w:pPr>
      <w:r>
        <w:rPr>
          <w:rFonts w:ascii="宋体" w:hAnsi="宋体"/>
        </w:rPr>
        <w:t>包括首页、开发平台、组件目录、服务目录、开发社区、其他等栏目，点击后切换到相应内容中。</w:t>
      </w:r>
    </w:p>
    <w:p w:rsidR="00BD16CF" w:rsidRDefault="00BD16CF" w:rsidP="00BD16CF">
      <w:pPr>
        <w:ind w:firstLine="420"/>
        <w:rPr>
          <w:rFonts w:ascii="宋体" w:hAnsi="宋体"/>
          <w:b/>
        </w:rPr>
      </w:pPr>
      <w:r>
        <w:rPr>
          <w:rFonts w:ascii="宋体" w:hAnsi="宋体"/>
          <w:b/>
        </w:rPr>
        <w:t>主信息窗：</w:t>
      </w:r>
    </w:p>
    <w:p w:rsidR="00BD16CF" w:rsidRDefault="00BD16CF" w:rsidP="00BD16CF">
      <w:pPr>
        <w:ind w:firstLine="420"/>
        <w:rPr>
          <w:rFonts w:ascii="宋体" w:hAnsi="宋体"/>
        </w:rPr>
      </w:pPr>
      <w:r>
        <w:rPr>
          <w:rFonts w:ascii="宋体" w:hAnsi="宋体"/>
        </w:rPr>
        <w:t>左侧显示滚动新闻和通知公告信息。右侧显示已通过大港油田开发平台建设的历史项目信息，点击后可快速跳转至相应系统。</w:t>
      </w:r>
    </w:p>
    <w:p w:rsidR="00BD16CF" w:rsidRDefault="00BD16CF" w:rsidP="00BD16CF">
      <w:pPr>
        <w:pStyle w:val="5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bCs/>
          <w:i w:val="0"/>
          <w:iCs/>
          <w:kern w:val="2"/>
          <w:sz w:val="24"/>
          <w:szCs w:val="24"/>
        </w:rPr>
      </w:pPr>
      <w:bookmarkStart w:id="164" w:name="_Toc29809"/>
      <w:bookmarkStart w:id="165" w:name="_Toc520882753"/>
      <w:r>
        <w:rPr>
          <w:rFonts w:ascii="宋体" w:hAnsi="宋体" w:hint="eastAsia"/>
          <w:i w:val="0"/>
          <w:kern w:val="2"/>
          <w:sz w:val="24"/>
          <w:szCs w:val="24"/>
        </w:rPr>
        <w:t>开发平台</w:t>
      </w:r>
      <w:bookmarkEnd w:id="164"/>
      <w:bookmarkEnd w:id="165"/>
    </w:p>
    <w:p w:rsidR="00BD16CF" w:rsidRDefault="00BD16CF" w:rsidP="00BD16CF">
      <w:pPr>
        <w:ind w:firstLine="420"/>
        <w:rPr>
          <w:rFonts w:ascii="宋体" w:hAnsi="宋体"/>
        </w:rPr>
      </w:pPr>
      <w:r>
        <w:rPr>
          <w:rFonts w:ascii="宋体" w:hAnsi="宋体" w:hint="eastAsia"/>
        </w:rPr>
        <w:t>操作界面参见1.2.3页面需求部分——开发平台页面设计</w:t>
      </w:r>
    </w:p>
    <w:p w:rsidR="00BD16CF" w:rsidRDefault="00BD16CF" w:rsidP="00BD16CF">
      <w:pPr>
        <w:ind w:firstLine="420"/>
        <w:rPr>
          <w:rFonts w:ascii="宋体" w:hAnsi="宋体"/>
        </w:rPr>
      </w:pPr>
      <w:r>
        <w:rPr>
          <w:rFonts w:ascii="宋体" w:hAnsi="宋体" w:hint="eastAsia"/>
        </w:rPr>
        <w:t>开发平台管理单位将各版本开发平台上传到软件工厂资源库系统，按需要</w:t>
      </w:r>
      <w:r>
        <w:rPr>
          <w:rFonts w:ascii="宋体" w:hAnsi="宋体" w:hint="eastAsia"/>
        </w:rPr>
        <w:lastRenderedPageBreak/>
        <w:t>（如操作系统）划分不同开发平台，不同开发平台可上传多套版本，有需求的合作厂商按需下载开发平台，提交下载申请并通过审核后即可下载到本地。</w:t>
      </w:r>
    </w:p>
    <w:p w:rsidR="00BD16CF" w:rsidRDefault="00BD16CF" w:rsidP="00BD16CF">
      <w:pPr>
        <w:pStyle w:val="5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bCs/>
          <w:i w:val="0"/>
          <w:iCs/>
          <w:kern w:val="2"/>
          <w:sz w:val="24"/>
          <w:szCs w:val="24"/>
        </w:rPr>
      </w:pPr>
      <w:bookmarkStart w:id="166" w:name="_Toc31532"/>
      <w:bookmarkStart w:id="167" w:name="_Toc520882754"/>
      <w:r>
        <w:rPr>
          <w:rFonts w:ascii="宋体" w:hAnsi="宋体" w:hint="eastAsia"/>
          <w:i w:val="0"/>
          <w:kern w:val="2"/>
          <w:sz w:val="24"/>
          <w:szCs w:val="24"/>
        </w:rPr>
        <w:t>组件目录</w:t>
      </w:r>
      <w:bookmarkEnd w:id="166"/>
      <w:bookmarkEnd w:id="167"/>
    </w:p>
    <w:p w:rsidR="00BD16CF" w:rsidRDefault="00BD16CF" w:rsidP="00BD16CF">
      <w:pPr>
        <w:ind w:firstLine="420"/>
        <w:rPr>
          <w:rFonts w:ascii="宋体" w:hAnsi="宋体"/>
        </w:rPr>
      </w:pPr>
      <w:r>
        <w:rPr>
          <w:rFonts w:ascii="宋体" w:hAnsi="宋体" w:hint="eastAsia"/>
        </w:rPr>
        <w:t>操作界面参见1.2.3页面需求部分——组件目录页面设计</w:t>
      </w:r>
    </w:p>
    <w:p w:rsidR="00BD16CF" w:rsidRDefault="00BD16CF" w:rsidP="00BD16CF">
      <w:pPr>
        <w:ind w:firstLine="420"/>
        <w:rPr>
          <w:rFonts w:ascii="宋体" w:hAnsi="宋体"/>
        </w:rPr>
      </w:pPr>
      <w:r>
        <w:rPr>
          <w:rFonts w:ascii="宋体" w:hAnsi="宋体"/>
        </w:rPr>
        <w:t>开发平台管理单位和各业务部门均可上传组件，审核后各项目便可查询得到。有需要的单位在经过审核通过后便可下载使用。</w:t>
      </w:r>
    </w:p>
    <w:p w:rsidR="00BD16CF" w:rsidRDefault="00BD16CF" w:rsidP="00BD16CF">
      <w:pPr>
        <w:ind w:firstLine="420"/>
        <w:rPr>
          <w:rFonts w:ascii="宋体" w:hAnsi="宋体"/>
        </w:rPr>
      </w:pPr>
      <w:r>
        <w:rPr>
          <w:rFonts w:ascii="宋体" w:hAnsi="宋体" w:hint="eastAsia"/>
        </w:rPr>
        <w:t>左侧显示历史下载组件的T</w:t>
      </w:r>
      <w:r>
        <w:rPr>
          <w:rFonts w:ascii="宋体" w:hAnsi="宋体"/>
        </w:rPr>
        <w:t>OP排行。右侧为组件显示和下载区域，显示组件相关的描述信息。</w:t>
      </w:r>
    </w:p>
    <w:p w:rsidR="00BD16CF" w:rsidRDefault="00BD16CF" w:rsidP="00BD16CF">
      <w:pPr>
        <w:pStyle w:val="5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bCs/>
          <w:i w:val="0"/>
          <w:iCs/>
          <w:kern w:val="2"/>
          <w:sz w:val="24"/>
          <w:szCs w:val="24"/>
        </w:rPr>
      </w:pPr>
      <w:bookmarkStart w:id="168" w:name="_Toc8452"/>
      <w:bookmarkStart w:id="169" w:name="_Toc520882755"/>
      <w:r>
        <w:rPr>
          <w:rFonts w:ascii="宋体" w:hAnsi="宋体" w:hint="eastAsia"/>
          <w:i w:val="0"/>
          <w:kern w:val="2"/>
          <w:sz w:val="24"/>
          <w:szCs w:val="24"/>
        </w:rPr>
        <w:t>服务目录</w:t>
      </w:r>
      <w:bookmarkEnd w:id="168"/>
      <w:bookmarkEnd w:id="169"/>
    </w:p>
    <w:p w:rsidR="00BD16CF" w:rsidRDefault="00BD16CF" w:rsidP="00BD16CF">
      <w:pPr>
        <w:ind w:firstLine="420"/>
        <w:rPr>
          <w:rFonts w:ascii="宋体" w:hAnsi="宋体"/>
        </w:rPr>
      </w:pPr>
      <w:r>
        <w:rPr>
          <w:rFonts w:ascii="宋体" w:hAnsi="宋体" w:hint="eastAsia"/>
        </w:rPr>
        <w:t>操作界面参见1.2.3页面需求部分——服务目录页面设计</w:t>
      </w:r>
    </w:p>
    <w:p w:rsidR="00BD16CF" w:rsidRDefault="00BD16CF" w:rsidP="00BD16CF">
      <w:pPr>
        <w:ind w:firstLine="420"/>
        <w:rPr>
          <w:rFonts w:ascii="宋体" w:hAnsi="宋体"/>
        </w:rPr>
      </w:pPr>
      <w:r>
        <w:rPr>
          <w:rFonts w:ascii="宋体" w:hAnsi="宋体"/>
        </w:rPr>
        <w:t>开发平台管理单位和各业务部门均可上传服务，审核后各项目便可查询得到。有需要的单位在经过审核后便可下载使用。</w:t>
      </w:r>
    </w:p>
    <w:p w:rsidR="00BD16CF" w:rsidRDefault="00BD16CF" w:rsidP="00BD16CF">
      <w:pPr>
        <w:ind w:firstLine="420"/>
        <w:rPr>
          <w:rFonts w:ascii="宋体" w:hAnsi="宋体"/>
        </w:rPr>
      </w:pPr>
      <w:r>
        <w:rPr>
          <w:rFonts w:ascii="宋体" w:hAnsi="宋体"/>
        </w:rPr>
        <w:t>左侧显示历史下载服务服务的TOP排行。右侧为服务显示和下载区域，显示服务相关的描述信息。</w:t>
      </w:r>
    </w:p>
    <w:p w:rsidR="00BD16CF" w:rsidRDefault="00BD16CF" w:rsidP="00BD16CF">
      <w:pPr>
        <w:pStyle w:val="5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bCs/>
          <w:i w:val="0"/>
          <w:iCs/>
          <w:kern w:val="2"/>
          <w:sz w:val="24"/>
          <w:szCs w:val="24"/>
        </w:rPr>
      </w:pPr>
      <w:bookmarkStart w:id="170" w:name="_Toc30611"/>
      <w:bookmarkStart w:id="171" w:name="_Toc520882756"/>
      <w:r>
        <w:rPr>
          <w:rFonts w:ascii="宋体" w:hAnsi="宋体" w:hint="eastAsia"/>
          <w:i w:val="0"/>
          <w:kern w:val="2"/>
          <w:sz w:val="24"/>
          <w:szCs w:val="24"/>
        </w:rPr>
        <w:t>开发社区</w:t>
      </w:r>
      <w:bookmarkEnd w:id="170"/>
      <w:bookmarkEnd w:id="171"/>
    </w:p>
    <w:p w:rsidR="00BD16CF" w:rsidRDefault="00BD16CF" w:rsidP="00BD16CF">
      <w:pPr>
        <w:ind w:firstLineChars="200" w:firstLine="480"/>
        <w:rPr>
          <w:rFonts w:ascii="宋体" w:hAnsi="宋体"/>
        </w:rPr>
      </w:pPr>
      <w:r>
        <w:rPr>
          <w:rFonts w:ascii="宋体" w:hAnsi="宋体" w:hint="eastAsia"/>
        </w:rPr>
        <w:t>开发社区是一个用于面向软件工厂研发和使用的交流平台，同时也是各种经验和知识的分享平台，包括在社区内分享代码经验，分享代码复用成果，对各种应用问题的答疑解惑等等。</w:t>
      </w:r>
    </w:p>
    <w:p w:rsidR="00BD16CF" w:rsidRDefault="00BD16CF" w:rsidP="00BD16CF">
      <w:pPr>
        <w:ind w:firstLineChars="200" w:firstLine="480"/>
        <w:rPr>
          <w:rFonts w:ascii="宋体" w:hAnsi="宋体"/>
        </w:rPr>
      </w:pPr>
      <w:r>
        <w:rPr>
          <w:rFonts w:ascii="宋体" w:hAnsi="宋体" w:hint="eastAsia"/>
        </w:rPr>
        <w:t>功能结构如下：</w:t>
      </w:r>
    </w:p>
    <w:p w:rsidR="00BD16CF" w:rsidRDefault="00BD16CF" w:rsidP="00BD16CF">
      <w:pPr>
        <w:ind w:firstLineChars="200" w:firstLine="480"/>
        <w:rPr>
          <w:rFonts w:ascii="宋体" w:hAnsi="宋体"/>
        </w:rPr>
      </w:pPr>
      <w:r>
        <w:rPr>
          <w:rFonts w:ascii="宋体" w:hAnsi="宋体" w:hint="eastAsia"/>
        </w:rPr>
        <w:t>1 用户管理</w:t>
      </w:r>
    </w:p>
    <w:p w:rsidR="00BD16CF" w:rsidRDefault="00BD16CF" w:rsidP="00BD16CF">
      <w:pPr>
        <w:ind w:firstLineChars="200" w:firstLine="480"/>
        <w:rPr>
          <w:rFonts w:ascii="宋体" w:hAnsi="宋体"/>
        </w:rPr>
      </w:pPr>
      <w:r>
        <w:rPr>
          <w:rFonts w:ascii="宋体" w:hAnsi="宋体" w:hint="eastAsia"/>
        </w:rPr>
        <w:t>1.1用户管理前台功能</w:t>
      </w:r>
    </w:p>
    <w:p w:rsidR="00BD16CF" w:rsidRDefault="00BD16CF" w:rsidP="00BD16CF">
      <w:pPr>
        <w:ind w:firstLineChars="200" w:firstLine="480"/>
        <w:rPr>
          <w:rFonts w:ascii="宋体" w:hAnsi="宋体"/>
        </w:rPr>
      </w:pPr>
      <w:r>
        <w:rPr>
          <w:rFonts w:ascii="宋体" w:hAnsi="宋体" w:hint="eastAsia"/>
        </w:rPr>
        <w:tab/>
        <w:t>（1）忘记密码——密码找回</w:t>
      </w:r>
    </w:p>
    <w:p w:rsidR="00BD16CF" w:rsidRDefault="00BD16CF" w:rsidP="00BD16CF">
      <w:pPr>
        <w:ind w:firstLineChars="200" w:firstLine="480"/>
        <w:rPr>
          <w:rFonts w:ascii="宋体" w:hAnsi="宋体"/>
        </w:rPr>
      </w:pPr>
      <w:r>
        <w:rPr>
          <w:rFonts w:ascii="宋体" w:hAnsi="宋体" w:hint="eastAsia"/>
        </w:rPr>
        <w:tab/>
        <w:t>（2）注册，登录，退出</w:t>
      </w:r>
    </w:p>
    <w:p w:rsidR="00BD16CF" w:rsidRDefault="00BD16CF" w:rsidP="00BD16CF">
      <w:pPr>
        <w:ind w:firstLineChars="200" w:firstLine="480"/>
        <w:rPr>
          <w:rFonts w:ascii="宋体" w:hAnsi="宋体"/>
        </w:rPr>
      </w:pPr>
      <w:r>
        <w:rPr>
          <w:rFonts w:ascii="宋体" w:hAnsi="宋体" w:hint="eastAsia"/>
        </w:rPr>
        <w:t>1.2用户管理后台功能</w:t>
      </w:r>
    </w:p>
    <w:p w:rsidR="00BD16CF" w:rsidRDefault="00BD16CF" w:rsidP="00BD16CF">
      <w:pPr>
        <w:ind w:firstLineChars="200" w:firstLine="480"/>
        <w:rPr>
          <w:rFonts w:ascii="宋体" w:hAnsi="宋体"/>
        </w:rPr>
      </w:pPr>
      <w:r>
        <w:rPr>
          <w:rFonts w:ascii="宋体" w:hAnsi="宋体" w:hint="eastAsia"/>
        </w:rPr>
        <w:tab/>
        <w:t>（1）删除用户</w:t>
      </w:r>
    </w:p>
    <w:p w:rsidR="00BD16CF" w:rsidRDefault="00BD16CF" w:rsidP="00BD16CF">
      <w:pPr>
        <w:ind w:firstLineChars="200" w:firstLine="480"/>
        <w:rPr>
          <w:rFonts w:ascii="宋体" w:hAnsi="宋体"/>
        </w:rPr>
      </w:pPr>
      <w:r>
        <w:rPr>
          <w:rFonts w:ascii="宋体" w:hAnsi="宋体" w:hint="eastAsia"/>
        </w:rPr>
        <w:tab/>
        <w:t>（2）审核用户身份：开发社区账号，企业账号；</w:t>
      </w:r>
    </w:p>
    <w:p w:rsidR="00BD16CF" w:rsidRDefault="00BD16CF" w:rsidP="00BD16CF">
      <w:pPr>
        <w:ind w:firstLineChars="200" w:firstLine="480"/>
        <w:rPr>
          <w:rFonts w:ascii="宋体" w:hAnsi="宋体"/>
        </w:rPr>
      </w:pPr>
      <w:r>
        <w:rPr>
          <w:rFonts w:ascii="宋体" w:hAnsi="宋体" w:hint="eastAsia"/>
        </w:rPr>
        <w:t>2 帖子管理</w:t>
      </w:r>
    </w:p>
    <w:p w:rsidR="00BD16CF" w:rsidRDefault="00BD16CF" w:rsidP="00BD16CF">
      <w:pPr>
        <w:ind w:firstLineChars="374" w:firstLine="898"/>
        <w:rPr>
          <w:rFonts w:ascii="宋体" w:hAnsi="宋体"/>
        </w:rPr>
      </w:pPr>
      <w:r>
        <w:rPr>
          <w:rFonts w:ascii="宋体" w:hAnsi="宋体" w:hint="eastAsia"/>
        </w:rPr>
        <w:t>2.1帖子管理前台</w:t>
      </w:r>
    </w:p>
    <w:p w:rsidR="00BD16CF" w:rsidRDefault="00BD16CF" w:rsidP="00BD16CF">
      <w:pPr>
        <w:ind w:firstLineChars="200" w:firstLine="480"/>
        <w:rPr>
          <w:rFonts w:ascii="宋体" w:hAnsi="宋体"/>
        </w:rPr>
      </w:pPr>
      <w:r>
        <w:rPr>
          <w:rFonts w:ascii="宋体" w:hAnsi="宋体" w:hint="eastAsia"/>
        </w:rPr>
        <w:lastRenderedPageBreak/>
        <w:tab/>
        <w:t>（1）帖子的增，删，改</w:t>
      </w:r>
    </w:p>
    <w:p w:rsidR="00BD16CF" w:rsidRDefault="00BD16CF" w:rsidP="00BD16CF">
      <w:pPr>
        <w:ind w:firstLineChars="374" w:firstLine="898"/>
        <w:rPr>
          <w:rFonts w:ascii="宋体" w:hAnsi="宋体"/>
        </w:rPr>
      </w:pPr>
      <w:r>
        <w:rPr>
          <w:rFonts w:ascii="宋体" w:hAnsi="宋体" w:hint="eastAsia"/>
        </w:rPr>
        <w:t>2.2帖子管理后台</w:t>
      </w:r>
    </w:p>
    <w:p w:rsidR="00BD16CF" w:rsidRDefault="00BD16CF" w:rsidP="00BD16CF">
      <w:pPr>
        <w:ind w:firstLineChars="200" w:firstLine="480"/>
        <w:rPr>
          <w:rFonts w:ascii="宋体" w:hAnsi="宋体"/>
        </w:rPr>
      </w:pPr>
      <w:r>
        <w:rPr>
          <w:rFonts w:ascii="宋体" w:hAnsi="宋体" w:hint="eastAsia"/>
        </w:rPr>
        <w:tab/>
        <w:t>（1）发帖审核</w:t>
      </w:r>
    </w:p>
    <w:p w:rsidR="00BD16CF" w:rsidRDefault="00BD16CF" w:rsidP="00BD16CF">
      <w:pPr>
        <w:ind w:firstLineChars="200" w:firstLine="480"/>
        <w:rPr>
          <w:rFonts w:ascii="宋体" w:hAnsi="宋体"/>
        </w:rPr>
      </w:pPr>
      <w:r>
        <w:rPr>
          <w:rFonts w:ascii="宋体" w:hAnsi="宋体" w:hint="eastAsia"/>
        </w:rPr>
        <w:tab/>
        <w:t>（2）删帖</w:t>
      </w:r>
    </w:p>
    <w:p w:rsidR="00BD16CF" w:rsidRDefault="00BD16CF" w:rsidP="00BD16CF">
      <w:pPr>
        <w:ind w:firstLineChars="200" w:firstLine="480"/>
        <w:rPr>
          <w:rFonts w:ascii="宋体" w:hAnsi="宋体"/>
        </w:rPr>
      </w:pPr>
      <w:r>
        <w:rPr>
          <w:rFonts w:ascii="宋体" w:hAnsi="宋体" w:hint="eastAsia"/>
        </w:rPr>
        <w:t>3 板块栏目管理</w:t>
      </w:r>
    </w:p>
    <w:p w:rsidR="00BD16CF" w:rsidRDefault="00BD16CF" w:rsidP="00BD16CF">
      <w:pPr>
        <w:ind w:firstLineChars="374" w:firstLine="898"/>
        <w:rPr>
          <w:rFonts w:ascii="宋体" w:hAnsi="宋体"/>
        </w:rPr>
      </w:pPr>
      <w:r>
        <w:rPr>
          <w:rFonts w:ascii="宋体" w:hAnsi="宋体" w:hint="eastAsia"/>
        </w:rPr>
        <w:t>板块中，增加代码共享区栏目，问题集锦栏目</w:t>
      </w:r>
    </w:p>
    <w:p w:rsidR="00BD16CF" w:rsidRDefault="00BD16CF" w:rsidP="00BD16CF">
      <w:pPr>
        <w:ind w:firstLineChars="374" w:firstLine="898"/>
        <w:rPr>
          <w:rFonts w:ascii="宋体" w:hAnsi="宋体"/>
        </w:rPr>
      </w:pPr>
      <w:r>
        <w:rPr>
          <w:rFonts w:ascii="宋体" w:hAnsi="宋体" w:hint="eastAsia"/>
        </w:rPr>
        <w:t>3.1创建板块：创建新的栏目</w:t>
      </w:r>
    </w:p>
    <w:p w:rsidR="00BD16CF" w:rsidRDefault="00BD16CF" w:rsidP="00BD16CF">
      <w:pPr>
        <w:ind w:firstLineChars="374" w:firstLine="898"/>
        <w:rPr>
          <w:rFonts w:ascii="宋体" w:hAnsi="宋体"/>
        </w:rPr>
      </w:pPr>
      <w:r>
        <w:rPr>
          <w:rFonts w:ascii="宋体" w:hAnsi="宋体" w:hint="eastAsia"/>
        </w:rPr>
        <w:t>3.2修改板块：修改栏目的名称和说明；</w:t>
      </w:r>
    </w:p>
    <w:p w:rsidR="00BD16CF" w:rsidRDefault="00BD16CF" w:rsidP="00BD16CF">
      <w:pPr>
        <w:ind w:firstLineChars="374" w:firstLine="898"/>
        <w:rPr>
          <w:rFonts w:ascii="宋体" w:hAnsi="宋体"/>
        </w:rPr>
      </w:pPr>
      <w:r>
        <w:rPr>
          <w:rFonts w:ascii="宋体" w:hAnsi="宋体" w:hint="eastAsia"/>
        </w:rPr>
        <w:t>3.3删除板块：删除栏目及其所属帖子；</w:t>
      </w:r>
    </w:p>
    <w:p w:rsidR="00BD16CF" w:rsidRDefault="00BD16CF" w:rsidP="00BD16CF">
      <w:pPr>
        <w:ind w:firstLineChars="200" w:firstLine="480"/>
        <w:rPr>
          <w:rFonts w:ascii="宋体" w:hAnsi="宋体"/>
        </w:rPr>
      </w:pPr>
      <w:r>
        <w:rPr>
          <w:rFonts w:ascii="宋体" w:hAnsi="宋体" w:hint="eastAsia"/>
        </w:rPr>
        <w:t>4 权限管理</w:t>
      </w:r>
    </w:p>
    <w:p w:rsidR="00BD16CF" w:rsidRDefault="00BD16CF" w:rsidP="00BD16CF">
      <w:pPr>
        <w:ind w:firstLineChars="374" w:firstLine="898"/>
        <w:rPr>
          <w:rFonts w:ascii="宋体" w:hAnsi="宋体"/>
        </w:rPr>
      </w:pPr>
      <w:r>
        <w:rPr>
          <w:rFonts w:ascii="宋体" w:hAnsi="宋体" w:hint="eastAsia"/>
        </w:rPr>
        <w:t>（1）会员账号：开发社区账号，企业账号，管理员账号；积分制</w:t>
      </w:r>
    </w:p>
    <w:p w:rsidR="00BD16CF" w:rsidRDefault="00BD16CF" w:rsidP="00BD16CF">
      <w:pPr>
        <w:ind w:firstLineChars="374" w:firstLine="898"/>
        <w:rPr>
          <w:rFonts w:ascii="宋体" w:hAnsi="宋体"/>
        </w:rPr>
      </w:pPr>
      <w:r>
        <w:rPr>
          <w:rFonts w:ascii="宋体" w:hAnsi="宋体" w:hint="eastAsia"/>
        </w:rPr>
        <w:t>（2）发帖可以获得积分，回帖可以获得积分（回帖积分有发帖方赠与和平台赠与），下载需要积分；</w:t>
      </w:r>
    </w:p>
    <w:p w:rsidR="00BD16CF" w:rsidRDefault="00BD16CF" w:rsidP="00BD16CF">
      <w:pPr>
        <w:ind w:firstLineChars="374" w:firstLine="898"/>
        <w:rPr>
          <w:rFonts w:ascii="宋体" w:hAnsi="宋体"/>
        </w:rPr>
      </w:pPr>
      <w:r>
        <w:rPr>
          <w:rFonts w:ascii="宋体" w:hAnsi="宋体" w:hint="eastAsia"/>
        </w:rPr>
        <w:t>（3）管理员账号拥有最大权限，可以分配下一级的管理员，辅助管理员进行社区的管理。</w:t>
      </w:r>
    </w:p>
    <w:p w:rsidR="00BD16CF" w:rsidRDefault="00BD16CF" w:rsidP="00BD16CF">
      <w:pPr>
        <w:ind w:firstLineChars="200" w:firstLine="480"/>
        <w:rPr>
          <w:rFonts w:ascii="宋体" w:hAnsi="宋体"/>
        </w:rPr>
      </w:pPr>
      <w:r>
        <w:rPr>
          <w:rFonts w:ascii="宋体" w:hAnsi="宋体" w:hint="eastAsia"/>
        </w:rPr>
        <w:t>部分参考页面如下：开发社区首页：</w:t>
      </w:r>
    </w:p>
    <w:p w:rsidR="00BD16CF" w:rsidRDefault="00BD16CF" w:rsidP="00BD16CF">
      <w:pPr>
        <w:ind w:firstLineChars="200" w:firstLine="480"/>
        <w:rPr>
          <w:rFonts w:ascii="宋体" w:hAnsi="宋体"/>
        </w:rPr>
      </w:pPr>
      <w:r>
        <w:rPr>
          <w:rFonts w:ascii="宋体" w:hAnsi="宋体" w:hint="eastAsia"/>
          <w:noProof/>
        </w:rPr>
        <w:lastRenderedPageBreak/>
        <w:drawing>
          <wp:inline distT="0" distB="0" distL="114300" distR="114300" wp14:anchorId="779AB6B9" wp14:editId="0560C3C8">
            <wp:extent cx="4472940" cy="4952365"/>
            <wp:effectExtent l="0" t="0" r="3810" b="635"/>
            <wp:docPr id="22" name="图片 22" descr="开发社区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开发社区首页"/>
                    <pic:cNvPicPr>
                      <a:picLocks noChangeAspect="1"/>
                    </pic:cNvPicPr>
                  </pic:nvPicPr>
                  <pic:blipFill>
                    <a:blip r:embed="rId24"/>
                    <a:srcRect b="35805"/>
                    <a:stretch>
                      <a:fillRect/>
                    </a:stretch>
                  </pic:blipFill>
                  <pic:spPr>
                    <a:xfrm>
                      <a:off x="0" y="0"/>
                      <a:ext cx="4472940" cy="4952365"/>
                    </a:xfrm>
                    <a:prstGeom prst="rect">
                      <a:avLst/>
                    </a:prstGeom>
                  </pic:spPr>
                </pic:pic>
              </a:graphicData>
            </a:graphic>
          </wp:inline>
        </w:drawing>
      </w:r>
    </w:p>
    <w:p w:rsidR="00BD16CF" w:rsidRDefault="00BD16CF" w:rsidP="00BD16CF">
      <w:pPr>
        <w:ind w:firstLineChars="200" w:firstLine="480"/>
        <w:rPr>
          <w:rFonts w:ascii="宋体" w:hAnsi="宋体"/>
        </w:rPr>
      </w:pPr>
      <w:r>
        <w:rPr>
          <w:rFonts w:ascii="宋体" w:hAnsi="宋体" w:hint="eastAsia"/>
        </w:rPr>
        <w:t>栏目的增删改：</w:t>
      </w:r>
    </w:p>
    <w:p w:rsidR="00BD16CF" w:rsidRDefault="00BD16CF" w:rsidP="00BD16CF">
      <w:pPr>
        <w:ind w:firstLineChars="200" w:firstLine="480"/>
        <w:rPr>
          <w:rFonts w:ascii="宋体" w:hAnsi="宋体"/>
        </w:rPr>
      </w:pPr>
      <w:r>
        <w:rPr>
          <w:rFonts w:ascii="宋体" w:hAnsi="宋体" w:hint="eastAsia"/>
          <w:noProof/>
        </w:rPr>
        <w:drawing>
          <wp:inline distT="0" distB="0" distL="114300" distR="114300" wp14:anchorId="6C438AC6" wp14:editId="762FB3D4">
            <wp:extent cx="4163695" cy="2612390"/>
            <wp:effectExtent l="0" t="0" r="8255" b="16510"/>
            <wp:docPr id="23" name="图片 23" descr="删除栏目(板块高级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删除栏目(板块高级管理)"/>
                    <pic:cNvPicPr>
                      <a:picLocks noChangeAspect="1"/>
                    </pic:cNvPicPr>
                  </pic:nvPicPr>
                  <pic:blipFill>
                    <a:blip r:embed="rId25"/>
                    <a:stretch>
                      <a:fillRect/>
                    </a:stretch>
                  </pic:blipFill>
                  <pic:spPr>
                    <a:xfrm>
                      <a:off x="0" y="0"/>
                      <a:ext cx="4163695" cy="2612390"/>
                    </a:xfrm>
                    <a:prstGeom prst="rect">
                      <a:avLst/>
                    </a:prstGeom>
                  </pic:spPr>
                </pic:pic>
              </a:graphicData>
            </a:graphic>
          </wp:inline>
        </w:drawing>
      </w:r>
    </w:p>
    <w:p w:rsidR="00BD16CF" w:rsidRDefault="00BD16CF" w:rsidP="00BD16CF">
      <w:pPr>
        <w:ind w:firstLineChars="200" w:firstLine="480"/>
        <w:rPr>
          <w:rFonts w:ascii="宋体" w:hAnsi="宋体"/>
        </w:rPr>
      </w:pPr>
      <w:r>
        <w:rPr>
          <w:rFonts w:ascii="宋体" w:hAnsi="宋体" w:hint="eastAsia"/>
        </w:rPr>
        <w:t>帖子的增删改：</w:t>
      </w:r>
    </w:p>
    <w:p w:rsidR="00BD16CF" w:rsidRDefault="00BD16CF" w:rsidP="00BD16CF">
      <w:pPr>
        <w:ind w:firstLineChars="200" w:firstLine="480"/>
        <w:rPr>
          <w:rFonts w:ascii="宋体" w:hAnsi="宋体"/>
        </w:rPr>
      </w:pPr>
      <w:r>
        <w:rPr>
          <w:rFonts w:ascii="宋体" w:hAnsi="宋体" w:hint="eastAsia"/>
          <w:noProof/>
        </w:rPr>
        <w:lastRenderedPageBreak/>
        <w:drawing>
          <wp:inline distT="0" distB="0" distL="114300" distR="114300" wp14:anchorId="1F12CD6B" wp14:editId="2F5F5006">
            <wp:extent cx="4163695" cy="2602865"/>
            <wp:effectExtent l="0" t="0" r="8255" b="6985"/>
            <wp:docPr id="25" name="图片 25" descr="帖子的增删改—删除与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帖子的增删改—删除与修改"/>
                    <pic:cNvPicPr>
                      <a:picLocks noChangeAspect="1"/>
                    </pic:cNvPicPr>
                  </pic:nvPicPr>
                  <pic:blipFill>
                    <a:blip r:embed="rId26"/>
                    <a:stretch>
                      <a:fillRect/>
                    </a:stretch>
                  </pic:blipFill>
                  <pic:spPr>
                    <a:xfrm>
                      <a:off x="0" y="0"/>
                      <a:ext cx="4163695" cy="2602865"/>
                    </a:xfrm>
                    <a:prstGeom prst="rect">
                      <a:avLst/>
                    </a:prstGeom>
                  </pic:spPr>
                </pic:pic>
              </a:graphicData>
            </a:graphic>
          </wp:inline>
        </w:drawing>
      </w:r>
    </w:p>
    <w:p w:rsidR="00BD16CF" w:rsidRDefault="00BD16CF" w:rsidP="00BD16CF">
      <w:pPr>
        <w:ind w:firstLineChars="200" w:firstLine="480"/>
        <w:rPr>
          <w:rFonts w:ascii="宋体" w:hAnsi="宋体"/>
        </w:rPr>
      </w:pPr>
      <w:r>
        <w:rPr>
          <w:rFonts w:ascii="宋体" w:hAnsi="宋体" w:hint="eastAsia"/>
        </w:rPr>
        <w:t>帖子管理：</w:t>
      </w:r>
    </w:p>
    <w:p w:rsidR="00BD16CF" w:rsidRDefault="00BD16CF" w:rsidP="00BD16CF">
      <w:pPr>
        <w:ind w:firstLineChars="200" w:firstLine="480"/>
        <w:rPr>
          <w:rFonts w:ascii="宋体" w:hAnsi="宋体"/>
        </w:rPr>
      </w:pPr>
      <w:r>
        <w:rPr>
          <w:rFonts w:ascii="宋体" w:hAnsi="宋体" w:hint="eastAsia"/>
          <w:noProof/>
        </w:rPr>
        <w:drawing>
          <wp:inline distT="0" distB="0" distL="114300" distR="114300" wp14:anchorId="768DBAF6" wp14:editId="364A65D4">
            <wp:extent cx="3982720" cy="2462530"/>
            <wp:effectExtent l="0" t="0" r="17780" b="13970"/>
            <wp:docPr id="27" name="图片 27" descr="帖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帖子管理"/>
                    <pic:cNvPicPr>
                      <a:picLocks noChangeAspect="1"/>
                    </pic:cNvPicPr>
                  </pic:nvPicPr>
                  <pic:blipFill>
                    <a:blip r:embed="rId27"/>
                    <a:srcRect b="50434"/>
                    <a:stretch>
                      <a:fillRect/>
                    </a:stretch>
                  </pic:blipFill>
                  <pic:spPr>
                    <a:xfrm>
                      <a:off x="0" y="0"/>
                      <a:ext cx="3982720" cy="2462530"/>
                    </a:xfrm>
                    <a:prstGeom prst="rect">
                      <a:avLst/>
                    </a:prstGeom>
                  </pic:spPr>
                </pic:pic>
              </a:graphicData>
            </a:graphic>
          </wp:inline>
        </w:drawing>
      </w:r>
    </w:p>
    <w:p w:rsidR="00BD16CF" w:rsidRDefault="00BD16CF" w:rsidP="00BD16CF">
      <w:pPr>
        <w:ind w:firstLineChars="200" w:firstLine="480"/>
        <w:rPr>
          <w:rFonts w:ascii="宋体" w:hAnsi="宋体"/>
        </w:rPr>
      </w:pPr>
      <w:r>
        <w:rPr>
          <w:rFonts w:ascii="宋体" w:hAnsi="宋体" w:hint="eastAsia"/>
        </w:rPr>
        <w:t>帖子回复：</w:t>
      </w:r>
    </w:p>
    <w:p w:rsidR="00BD16CF" w:rsidRDefault="00BD16CF" w:rsidP="00BD16CF">
      <w:pPr>
        <w:ind w:firstLineChars="200" w:firstLine="480"/>
        <w:rPr>
          <w:rFonts w:ascii="宋体" w:hAnsi="宋体"/>
        </w:rPr>
      </w:pPr>
      <w:r>
        <w:rPr>
          <w:rFonts w:ascii="宋体" w:hAnsi="宋体" w:hint="eastAsia"/>
          <w:noProof/>
        </w:rPr>
        <w:drawing>
          <wp:inline distT="0" distB="0" distL="114300" distR="114300" wp14:anchorId="5F315699" wp14:editId="02D40A98">
            <wp:extent cx="4163695" cy="2706370"/>
            <wp:effectExtent l="0" t="0" r="8255" b="17780"/>
            <wp:docPr id="28" name="图片 28" descr="帖子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帖子回复"/>
                    <pic:cNvPicPr>
                      <a:picLocks noChangeAspect="1"/>
                    </pic:cNvPicPr>
                  </pic:nvPicPr>
                  <pic:blipFill>
                    <a:blip r:embed="rId28"/>
                    <a:stretch>
                      <a:fillRect/>
                    </a:stretch>
                  </pic:blipFill>
                  <pic:spPr>
                    <a:xfrm>
                      <a:off x="0" y="0"/>
                      <a:ext cx="4163695" cy="2706370"/>
                    </a:xfrm>
                    <a:prstGeom prst="rect">
                      <a:avLst/>
                    </a:prstGeom>
                  </pic:spPr>
                </pic:pic>
              </a:graphicData>
            </a:graphic>
          </wp:inline>
        </w:drawing>
      </w:r>
    </w:p>
    <w:p w:rsidR="00BD16CF" w:rsidRDefault="00BD16CF" w:rsidP="00BD16CF">
      <w:pPr>
        <w:ind w:firstLineChars="200" w:firstLine="480"/>
        <w:rPr>
          <w:rFonts w:ascii="宋体" w:hAnsi="宋体"/>
        </w:rPr>
      </w:pPr>
      <w:r>
        <w:rPr>
          <w:rFonts w:ascii="宋体" w:hAnsi="宋体" w:hint="eastAsia"/>
        </w:rPr>
        <w:lastRenderedPageBreak/>
        <w:t>审核用户身份：</w:t>
      </w:r>
    </w:p>
    <w:p w:rsidR="00BD16CF" w:rsidRDefault="00BD16CF" w:rsidP="00BD16CF">
      <w:pPr>
        <w:ind w:firstLineChars="200" w:firstLine="480"/>
        <w:rPr>
          <w:rFonts w:ascii="宋体" w:hAnsi="宋体"/>
        </w:rPr>
      </w:pPr>
      <w:r>
        <w:rPr>
          <w:rFonts w:ascii="宋体" w:hAnsi="宋体" w:hint="eastAsia"/>
          <w:noProof/>
        </w:rPr>
        <w:drawing>
          <wp:inline distT="0" distB="0" distL="114300" distR="114300" wp14:anchorId="1BA728FC" wp14:editId="76DC1520">
            <wp:extent cx="4163695" cy="2597150"/>
            <wp:effectExtent l="0" t="0" r="8255" b="12700"/>
            <wp:docPr id="30" name="图片 30" descr="审核用户身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审核用户身份"/>
                    <pic:cNvPicPr>
                      <a:picLocks noChangeAspect="1"/>
                    </pic:cNvPicPr>
                  </pic:nvPicPr>
                  <pic:blipFill>
                    <a:blip r:embed="rId29"/>
                    <a:stretch>
                      <a:fillRect/>
                    </a:stretch>
                  </pic:blipFill>
                  <pic:spPr>
                    <a:xfrm>
                      <a:off x="0" y="0"/>
                      <a:ext cx="4163695" cy="2597150"/>
                    </a:xfrm>
                    <a:prstGeom prst="rect">
                      <a:avLst/>
                    </a:prstGeom>
                  </pic:spPr>
                </pic:pic>
              </a:graphicData>
            </a:graphic>
          </wp:inline>
        </w:drawing>
      </w:r>
    </w:p>
    <w:p w:rsidR="00BD16CF" w:rsidRDefault="00BD16CF" w:rsidP="00BD16CF">
      <w:pPr>
        <w:pStyle w:val="5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bCs/>
          <w:i w:val="0"/>
          <w:iCs/>
          <w:kern w:val="2"/>
          <w:sz w:val="24"/>
          <w:szCs w:val="24"/>
        </w:rPr>
      </w:pPr>
      <w:bookmarkStart w:id="172" w:name="_Toc30989"/>
      <w:bookmarkStart w:id="173" w:name="_Toc520882757"/>
      <w:r>
        <w:rPr>
          <w:rFonts w:ascii="宋体" w:hAnsi="宋体" w:hint="eastAsia"/>
          <w:i w:val="0"/>
          <w:kern w:val="2"/>
          <w:sz w:val="24"/>
          <w:szCs w:val="24"/>
        </w:rPr>
        <w:t>资源审核设计</w:t>
      </w:r>
      <w:bookmarkEnd w:id="172"/>
      <w:bookmarkEnd w:id="173"/>
    </w:p>
    <w:p w:rsidR="00BD16CF" w:rsidRDefault="00BD16CF" w:rsidP="00BD16CF">
      <w:pPr>
        <w:ind w:firstLineChars="200" w:firstLine="480"/>
        <w:rPr>
          <w:rFonts w:ascii="宋体" w:hAnsi="宋体"/>
        </w:rPr>
      </w:pPr>
      <w:r>
        <w:rPr>
          <w:rFonts w:ascii="宋体" w:hAnsi="宋体" w:hint="eastAsia"/>
        </w:rPr>
        <w:t>软件工厂资源库中各项功能的使用均需通过权限严格控制。按业务部门、软件工程部和厂商划分，不同组织有不同的使用权限。系统分别对上传、下载和查看设置操作权限。有些功能必须通过审核后才可操作，有些功能允许匿名访问。具体分析规则详见下表。</w:t>
      </w:r>
    </w:p>
    <w:p w:rsidR="00BD16CF" w:rsidRDefault="00BD16CF" w:rsidP="00BD16CF">
      <w:pPr>
        <w:ind w:firstLineChars="200" w:firstLine="480"/>
      </w:pPr>
      <w:r>
        <w:rPr>
          <w:noProof/>
        </w:rPr>
        <w:drawing>
          <wp:inline distT="0" distB="0" distL="114300" distR="114300" wp14:anchorId="74236BB3" wp14:editId="0DE7B4A1">
            <wp:extent cx="4947920" cy="3648075"/>
            <wp:effectExtent l="0" t="0" r="5080" b="952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4957003" cy="3654772"/>
                    </a:xfrm>
                    <a:prstGeom prst="rect">
                      <a:avLst/>
                    </a:prstGeom>
                    <a:noFill/>
                    <a:ln w="9525">
                      <a:noFill/>
                    </a:ln>
                  </pic:spPr>
                </pic:pic>
              </a:graphicData>
            </a:graphic>
          </wp:inline>
        </w:drawing>
      </w:r>
    </w:p>
    <w:p w:rsidR="00BD16CF" w:rsidRDefault="00BD16CF" w:rsidP="00BD16CF">
      <w:pPr>
        <w:ind w:firstLineChars="200" w:firstLine="480"/>
      </w:pPr>
    </w:p>
    <w:p w:rsidR="00BD16CF" w:rsidRDefault="00BD16CF" w:rsidP="00BD16CF">
      <w:pPr>
        <w:pStyle w:val="5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bCs/>
          <w:i w:val="0"/>
          <w:iCs/>
          <w:kern w:val="2"/>
          <w:sz w:val="24"/>
          <w:szCs w:val="24"/>
        </w:rPr>
      </w:pPr>
      <w:bookmarkStart w:id="174" w:name="_Toc520882758"/>
      <w:r>
        <w:rPr>
          <w:rFonts w:ascii="宋体" w:hAnsi="宋体"/>
          <w:i w:val="0"/>
          <w:kern w:val="2"/>
          <w:sz w:val="24"/>
          <w:szCs w:val="24"/>
        </w:rPr>
        <w:lastRenderedPageBreak/>
        <w:t>用户身份认证</w:t>
      </w:r>
      <w:bookmarkEnd w:id="174"/>
    </w:p>
    <w:p w:rsidR="00BD16CF" w:rsidRDefault="00BD16CF" w:rsidP="00BD16CF">
      <w:pPr>
        <w:ind w:firstLineChars="200" w:firstLine="480"/>
      </w:pPr>
      <w:r>
        <w:t>系统支持三类用户管理，自建用户、</w:t>
      </w:r>
      <w:r>
        <w:rPr>
          <w:rFonts w:hint="eastAsia"/>
        </w:rPr>
        <w:t>R</w:t>
      </w:r>
      <w:r>
        <w:t>TX</w:t>
      </w:r>
      <w:r>
        <w:t>用户和</w:t>
      </w:r>
      <w:r>
        <w:rPr>
          <w:rFonts w:hint="eastAsia"/>
        </w:rPr>
        <w:t>A</w:t>
      </w:r>
      <w:r>
        <w:t>D</w:t>
      </w:r>
      <w:r>
        <w:t>域用户，用户可采用三种不同方式进行登录，与大港油田统一认证集成。同时做好</w:t>
      </w:r>
      <w:r>
        <w:rPr>
          <w:rFonts w:hint="eastAsia"/>
        </w:rPr>
        <w:t>预留认证接口，方便以后认证模式变更。</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175" w:name="_Toc3294"/>
      <w:bookmarkStart w:id="176" w:name="_Toc520882759"/>
      <w:r>
        <w:rPr>
          <w:rFonts w:ascii="黑体" w:hAnsi="黑体" w:hint="eastAsia"/>
          <w:bCs w:val="0"/>
          <w:sz w:val="24"/>
          <w:szCs w:val="24"/>
        </w:rPr>
        <w:t>主要数据结构设计（部分数据结构）</w:t>
      </w:r>
      <w:bookmarkEnd w:id="175"/>
      <w:bookmarkEnd w:id="176"/>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77" w:name="_Toc20899"/>
      <w:bookmarkStart w:id="178" w:name="_Toc520882760"/>
      <w:r>
        <w:rPr>
          <w:rFonts w:ascii="宋体" w:hAnsi="宋体" w:hint="eastAsia"/>
          <w:i w:val="0"/>
          <w:kern w:val="2"/>
          <w:sz w:val="24"/>
          <w:szCs w:val="24"/>
        </w:rPr>
        <w:t>社区用户信息表</w:t>
      </w:r>
      <w:bookmarkEnd w:id="177"/>
      <w:bookmarkEnd w:id="178"/>
    </w:p>
    <w:p w:rsidR="00544EA3" w:rsidRPr="00544EA3" w:rsidRDefault="00544EA3" w:rsidP="00544EA3">
      <w:pPr>
        <w:ind w:firstLine="420"/>
      </w:pPr>
      <w:r w:rsidRPr="00544EA3">
        <w:t>表名：</w:t>
      </w:r>
      <w:r w:rsidRPr="00544EA3">
        <w:t>TS_UIDP_COMMUNITY_USER</w:t>
      </w:r>
    </w:p>
    <w:p w:rsidR="00BD16CF" w:rsidRDefault="00BD16CF" w:rsidP="00544EA3">
      <w:pPr>
        <w:ind w:firstLine="420"/>
      </w:pPr>
      <w:r w:rsidRPr="00544EA3">
        <w:rPr>
          <w:rFonts w:hint="eastAsia"/>
        </w:rPr>
        <w:t>用于存储社区中已经注册的用户信息，数据结构如下：</w:t>
      </w:r>
    </w:p>
    <w:tbl>
      <w:tblPr>
        <w:tblStyle w:val="141"/>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8"/>
        <w:gridCol w:w="1984"/>
        <w:gridCol w:w="1559"/>
        <w:gridCol w:w="1701"/>
        <w:gridCol w:w="2552"/>
      </w:tblGrid>
      <w:tr w:rsidR="00544EA3" w:rsidRPr="00544EA3" w:rsidTr="00AF168B">
        <w:trPr>
          <w:trHeight w:val="567"/>
        </w:trPr>
        <w:tc>
          <w:tcPr>
            <w:tcW w:w="628"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szCs w:val="22"/>
              </w:rPr>
              <w:t>K</w:t>
            </w:r>
            <w:r w:rsidRPr="00544EA3">
              <w:rPr>
                <w:rFonts w:ascii="Calibri" w:hAnsi="Calibri" w:hint="eastAsia"/>
                <w:szCs w:val="22"/>
              </w:rPr>
              <w:t>ey</w:t>
            </w:r>
          </w:p>
        </w:tc>
        <w:tc>
          <w:tcPr>
            <w:tcW w:w="1984"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字段</w:t>
            </w:r>
          </w:p>
        </w:tc>
        <w:tc>
          <w:tcPr>
            <w:tcW w:w="1559"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字段名称</w:t>
            </w:r>
          </w:p>
        </w:tc>
        <w:tc>
          <w:tcPr>
            <w:tcW w:w="1701"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类型</w:t>
            </w:r>
          </w:p>
        </w:tc>
        <w:tc>
          <w:tcPr>
            <w:tcW w:w="2552"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备注</w:t>
            </w:r>
          </w:p>
        </w:tc>
      </w:tr>
      <w:tr w:rsidR="00544EA3" w:rsidRPr="00544EA3" w:rsidTr="00AF168B">
        <w:trPr>
          <w:trHeight w:val="567"/>
        </w:trPr>
        <w:tc>
          <w:tcPr>
            <w:tcW w:w="628"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w:t>
            </w: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USER_ID</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用户</w:t>
            </w:r>
            <w:r w:rsidRPr="00544EA3">
              <w:rPr>
                <w:rFonts w:ascii="Calibri" w:hAnsi="Calibri" w:hint="eastAsia"/>
                <w:szCs w:val="22"/>
              </w:rPr>
              <w:t>ID</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archar(3</w:t>
            </w:r>
            <w:r w:rsidRPr="00544EA3">
              <w:rPr>
                <w:rFonts w:ascii="Calibri" w:hAnsi="Calibri"/>
                <w:szCs w:val="22"/>
              </w:rPr>
              <w:t>0</w:t>
            </w:r>
            <w:r w:rsidRPr="00544EA3">
              <w:rPr>
                <w:rFonts w:ascii="Calibri" w:hAnsi="Calibri" w:hint="eastAsia"/>
                <w:szCs w:val="22"/>
              </w:rPr>
              <w:t>)</w:t>
            </w:r>
          </w:p>
        </w:tc>
        <w:tc>
          <w:tcPr>
            <w:tcW w:w="2552"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628" w:type="dxa"/>
            <w:vAlign w:val="center"/>
          </w:tcPr>
          <w:p w:rsidR="00544EA3" w:rsidRPr="00544EA3" w:rsidRDefault="00544EA3" w:rsidP="00AF168B">
            <w:pPr>
              <w:spacing w:line="240" w:lineRule="auto"/>
              <w:rPr>
                <w:rFonts w:ascii="Calibri" w:hAnsi="Calibri"/>
                <w:szCs w:val="22"/>
              </w:rPr>
            </w:pP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USER_NICK</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用户名称</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archar</w:t>
            </w:r>
            <w:r w:rsidRPr="00544EA3">
              <w:rPr>
                <w:rFonts w:ascii="Calibri" w:hAnsi="Calibri"/>
                <w:szCs w:val="22"/>
              </w:rPr>
              <w:t>(</w:t>
            </w:r>
            <w:r w:rsidRPr="00544EA3">
              <w:rPr>
                <w:rFonts w:ascii="Calibri" w:hAnsi="Calibri" w:hint="eastAsia"/>
                <w:szCs w:val="22"/>
              </w:rPr>
              <w:t>20</w:t>
            </w:r>
            <w:r w:rsidRPr="00544EA3">
              <w:rPr>
                <w:rFonts w:ascii="Calibri" w:hAnsi="Calibri"/>
                <w:szCs w:val="22"/>
              </w:rPr>
              <w:t>)</w:t>
            </w:r>
          </w:p>
        </w:tc>
        <w:tc>
          <w:tcPr>
            <w:tcW w:w="2552"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昵称</w:t>
            </w:r>
          </w:p>
        </w:tc>
      </w:tr>
      <w:tr w:rsidR="00544EA3" w:rsidRPr="00544EA3" w:rsidTr="00AF168B">
        <w:trPr>
          <w:trHeight w:val="567"/>
        </w:trPr>
        <w:tc>
          <w:tcPr>
            <w:tcW w:w="628" w:type="dxa"/>
            <w:vAlign w:val="center"/>
          </w:tcPr>
          <w:p w:rsidR="00544EA3" w:rsidRPr="00544EA3" w:rsidRDefault="00544EA3" w:rsidP="00AF168B">
            <w:pPr>
              <w:spacing w:line="240" w:lineRule="auto"/>
              <w:rPr>
                <w:rFonts w:ascii="Calibri" w:hAnsi="Calibri"/>
                <w:szCs w:val="22"/>
              </w:rPr>
            </w:pP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USER_NAME</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用户真实名称</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Varchar(20)</w:t>
            </w:r>
          </w:p>
        </w:tc>
        <w:tc>
          <w:tcPr>
            <w:tcW w:w="2552"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628" w:type="dxa"/>
            <w:vAlign w:val="center"/>
          </w:tcPr>
          <w:p w:rsidR="00544EA3" w:rsidRPr="00544EA3" w:rsidRDefault="00544EA3" w:rsidP="00AF168B">
            <w:pPr>
              <w:spacing w:line="240" w:lineRule="auto"/>
              <w:rPr>
                <w:rFonts w:ascii="Calibri" w:hAnsi="Calibri"/>
                <w:szCs w:val="22"/>
              </w:rPr>
            </w:pP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USER_AVATOR</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头像</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Varchar(200)</w:t>
            </w:r>
          </w:p>
        </w:tc>
        <w:tc>
          <w:tcPr>
            <w:tcW w:w="2552"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头像图片的</w:t>
            </w:r>
            <w:r w:rsidRPr="00544EA3">
              <w:rPr>
                <w:rFonts w:ascii="Calibri" w:hAnsi="Calibri" w:hint="eastAsia"/>
                <w:szCs w:val="22"/>
              </w:rPr>
              <w:t>Url</w:t>
            </w:r>
            <w:r w:rsidRPr="00544EA3">
              <w:rPr>
                <w:rFonts w:ascii="Calibri" w:hAnsi="Calibri" w:hint="eastAsia"/>
                <w:szCs w:val="22"/>
              </w:rPr>
              <w:t>地址</w:t>
            </w:r>
          </w:p>
        </w:tc>
      </w:tr>
      <w:tr w:rsidR="00544EA3" w:rsidRPr="00544EA3" w:rsidTr="00AF168B">
        <w:trPr>
          <w:trHeight w:val="567"/>
        </w:trPr>
        <w:tc>
          <w:tcPr>
            <w:tcW w:w="628" w:type="dxa"/>
            <w:vAlign w:val="center"/>
          </w:tcPr>
          <w:p w:rsidR="00544EA3" w:rsidRPr="00544EA3" w:rsidRDefault="00544EA3" w:rsidP="00AF168B">
            <w:pPr>
              <w:spacing w:line="240" w:lineRule="auto"/>
              <w:rPr>
                <w:rFonts w:ascii="Calibri" w:hAnsi="Calibri"/>
                <w:szCs w:val="22"/>
              </w:rPr>
            </w:pP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USER_DEPART</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所在单位</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w:t>
            </w:r>
            <w:r w:rsidRPr="00544EA3">
              <w:rPr>
                <w:rFonts w:ascii="Calibri" w:hAnsi="Calibri"/>
                <w:szCs w:val="22"/>
              </w:rPr>
              <w:t>char(</w:t>
            </w:r>
            <w:r w:rsidRPr="00544EA3">
              <w:rPr>
                <w:rFonts w:ascii="Calibri" w:hAnsi="Calibri" w:hint="eastAsia"/>
                <w:szCs w:val="22"/>
              </w:rPr>
              <w:t>6</w:t>
            </w:r>
            <w:r w:rsidRPr="00544EA3">
              <w:rPr>
                <w:rFonts w:ascii="Calibri" w:hAnsi="Calibri"/>
                <w:szCs w:val="22"/>
              </w:rPr>
              <w:t>0)</w:t>
            </w:r>
          </w:p>
        </w:tc>
        <w:tc>
          <w:tcPr>
            <w:tcW w:w="2552"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单位名称</w:t>
            </w:r>
          </w:p>
        </w:tc>
      </w:tr>
      <w:tr w:rsidR="00544EA3" w:rsidRPr="00544EA3" w:rsidTr="00AF168B">
        <w:trPr>
          <w:trHeight w:val="567"/>
        </w:trPr>
        <w:tc>
          <w:tcPr>
            <w:tcW w:w="628" w:type="dxa"/>
            <w:vAlign w:val="center"/>
          </w:tcPr>
          <w:p w:rsidR="00544EA3" w:rsidRPr="00544EA3" w:rsidRDefault="00544EA3" w:rsidP="00AF168B">
            <w:pPr>
              <w:spacing w:line="240" w:lineRule="auto"/>
              <w:rPr>
                <w:rFonts w:ascii="Calibri" w:hAnsi="Calibri"/>
                <w:szCs w:val="22"/>
              </w:rPr>
            </w:pP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ACCOUNT_TYPE</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账号类型</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Char(1)</w:t>
            </w:r>
          </w:p>
        </w:tc>
        <w:tc>
          <w:tcPr>
            <w:tcW w:w="2552"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w:t>
            </w:r>
            <w:r w:rsidRPr="00544EA3">
              <w:rPr>
                <w:rFonts w:ascii="Calibri" w:hAnsi="Calibri" w:hint="eastAsia"/>
                <w:szCs w:val="22"/>
              </w:rPr>
              <w:t>1</w:t>
            </w:r>
            <w:r w:rsidRPr="00544EA3">
              <w:rPr>
                <w:rFonts w:ascii="Calibri" w:hAnsi="Calibri"/>
                <w:szCs w:val="22"/>
              </w:rPr>
              <w:t>’</w:t>
            </w:r>
            <w:r w:rsidRPr="00544EA3">
              <w:rPr>
                <w:rFonts w:ascii="Calibri" w:hAnsi="Calibri" w:hint="eastAsia"/>
                <w:szCs w:val="22"/>
              </w:rPr>
              <w:t>：社区普通账户；</w:t>
            </w:r>
            <w:r w:rsidRPr="00544EA3">
              <w:rPr>
                <w:rFonts w:ascii="Calibri" w:hAnsi="Calibri"/>
                <w:szCs w:val="22"/>
              </w:rPr>
              <w:t>’</w:t>
            </w:r>
            <w:r w:rsidRPr="00544EA3">
              <w:rPr>
                <w:rFonts w:ascii="Calibri" w:hAnsi="Calibri" w:hint="eastAsia"/>
                <w:szCs w:val="22"/>
              </w:rPr>
              <w:t>2</w:t>
            </w:r>
            <w:r w:rsidRPr="00544EA3">
              <w:rPr>
                <w:rFonts w:ascii="Calibri" w:hAnsi="Calibri"/>
                <w:szCs w:val="22"/>
              </w:rPr>
              <w:t>’</w:t>
            </w:r>
            <w:r w:rsidRPr="00544EA3">
              <w:rPr>
                <w:rFonts w:ascii="Calibri" w:hAnsi="Calibri" w:hint="eastAsia"/>
                <w:szCs w:val="22"/>
              </w:rPr>
              <w:t>:</w:t>
            </w:r>
            <w:r w:rsidRPr="00544EA3">
              <w:rPr>
                <w:rFonts w:ascii="Calibri" w:hAnsi="Calibri" w:hint="eastAsia"/>
                <w:szCs w:val="22"/>
              </w:rPr>
              <w:t>企业账户；</w:t>
            </w:r>
            <w:r w:rsidRPr="00544EA3">
              <w:rPr>
                <w:rFonts w:ascii="Calibri" w:hAnsi="Calibri"/>
                <w:szCs w:val="22"/>
              </w:rPr>
              <w:t>’</w:t>
            </w:r>
            <w:r w:rsidRPr="00544EA3">
              <w:rPr>
                <w:rFonts w:ascii="Calibri" w:hAnsi="Calibri" w:hint="eastAsia"/>
                <w:szCs w:val="22"/>
              </w:rPr>
              <w:t>3</w:t>
            </w:r>
            <w:r w:rsidRPr="00544EA3">
              <w:rPr>
                <w:rFonts w:ascii="Calibri" w:hAnsi="Calibri"/>
                <w:szCs w:val="22"/>
              </w:rPr>
              <w:t>’</w:t>
            </w:r>
            <w:r w:rsidRPr="00544EA3">
              <w:rPr>
                <w:rFonts w:ascii="Calibri" w:hAnsi="Calibri" w:hint="eastAsia"/>
                <w:szCs w:val="22"/>
              </w:rPr>
              <w:t>:</w:t>
            </w:r>
            <w:r w:rsidRPr="00544EA3">
              <w:rPr>
                <w:rFonts w:ascii="Calibri" w:hAnsi="Calibri" w:hint="eastAsia"/>
                <w:szCs w:val="22"/>
              </w:rPr>
              <w:t>管理员账户</w:t>
            </w:r>
          </w:p>
        </w:tc>
      </w:tr>
      <w:tr w:rsidR="00544EA3" w:rsidRPr="00544EA3" w:rsidTr="00AF168B">
        <w:trPr>
          <w:trHeight w:val="567"/>
        </w:trPr>
        <w:tc>
          <w:tcPr>
            <w:tcW w:w="628" w:type="dxa"/>
            <w:vAlign w:val="center"/>
          </w:tcPr>
          <w:p w:rsidR="00544EA3" w:rsidRPr="00544EA3" w:rsidRDefault="00544EA3" w:rsidP="00AF168B">
            <w:pPr>
              <w:spacing w:line="240" w:lineRule="auto"/>
              <w:rPr>
                <w:rFonts w:ascii="Calibri" w:hAnsi="Calibri"/>
                <w:szCs w:val="22"/>
              </w:rPr>
            </w:pP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PHONE_MOV</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移动电话</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Varchar(15)</w:t>
            </w:r>
          </w:p>
        </w:tc>
        <w:tc>
          <w:tcPr>
            <w:tcW w:w="2552"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628" w:type="dxa"/>
            <w:vAlign w:val="center"/>
          </w:tcPr>
          <w:p w:rsidR="00544EA3" w:rsidRPr="00544EA3" w:rsidRDefault="00544EA3" w:rsidP="00AF168B">
            <w:pPr>
              <w:spacing w:line="240" w:lineRule="auto"/>
              <w:rPr>
                <w:rFonts w:ascii="Calibri" w:hAnsi="Calibri"/>
                <w:szCs w:val="22"/>
              </w:rPr>
            </w:pP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PHONE_OFFICE</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办公电话</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Varchar(15)</w:t>
            </w:r>
          </w:p>
        </w:tc>
        <w:tc>
          <w:tcPr>
            <w:tcW w:w="2552"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628" w:type="dxa"/>
            <w:vAlign w:val="center"/>
          </w:tcPr>
          <w:p w:rsidR="00544EA3" w:rsidRPr="00544EA3" w:rsidRDefault="00544EA3" w:rsidP="00AF168B">
            <w:pPr>
              <w:spacing w:line="240" w:lineRule="auto"/>
              <w:rPr>
                <w:rFonts w:ascii="Calibri" w:hAnsi="Calibri"/>
                <w:szCs w:val="22"/>
              </w:rPr>
            </w:pP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FLAG</w:t>
            </w:r>
          </w:p>
        </w:tc>
        <w:tc>
          <w:tcPr>
            <w:tcW w:w="1559"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是否激活</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Int</w:t>
            </w:r>
          </w:p>
        </w:tc>
        <w:tc>
          <w:tcPr>
            <w:tcW w:w="2552"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0:</w:t>
            </w:r>
            <w:r w:rsidRPr="00544EA3">
              <w:rPr>
                <w:rFonts w:ascii="Calibri" w:hAnsi="Calibri" w:hint="eastAsia"/>
                <w:szCs w:val="22"/>
              </w:rPr>
              <w:t>未激活；</w:t>
            </w:r>
            <w:r w:rsidRPr="00544EA3">
              <w:rPr>
                <w:rFonts w:ascii="Calibri" w:hAnsi="Calibri" w:hint="eastAsia"/>
                <w:szCs w:val="22"/>
              </w:rPr>
              <w:t>1</w:t>
            </w:r>
            <w:r w:rsidRPr="00544EA3">
              <w:rPr>
                <w:rFonts w:ascii="Calibri" w:hAnsi="Calibri" w:hint="eastAsia"/>
                <w:szCs w:val="22"/>
              </w:rPr>
              <w:t>：激活</w:t>
            </w:r>
          </w:p>
        </w:tc>
      </w:tr>
    </w:tbl>
    <w:p w:rsidR="00544EA3" w:rsidRPr="00544EA3" w:rsidRDefault="00544EA3" w:rsidP="00544EA3"/>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79" w:name="_Toc26588"/>
      <w:bookmarkStart w:id="180" w:name="_Toc520882761"/>
      <w:r>
        <w:rPr>
          <w:rFonts w:ascii="宋体" w:hAnsi="宋体" w:hint="eastAsia"/>
          <w:i w:val="0"/>
          <w:kern w:val="2"/>
          <w:sz w:val="24"/>
          <w:szCs w:val="24"/>
        </w:rPr>
        <w:t>社</w:t>
      </w:r>
      <w:r w:rsidR="00544EA3">
        <w:rPr>
          <w:rFonts w:ascii="宋体" w:hAnsi="宋体" w:hint="eastAsia"/>
          <w:i w:val="0"/>
          <w:kern w:val="2"/>
          <w:sz w:val="24"/>
          <w:szCs w:val="24"/>
        </w:rPr>
        <w:t>区栏目信息表</w:t>
      </w:r>
      <w:bookmarkEnd w:id="179"/>
      <w:bookmarkEnd w:id="180"/>
    </w:p>
    <w:p w:rsidR="00544EA3" w:rsidRPr="00544EA3" w:rsidRDefault="00544EA3" w:rsidP="00544EA3">
      <w:pPr>
        <w:pStyle w:val="1ff3"/>
        <w:ind w:firstLineChars="0"/>
        <w:rPr>
          <w:szCs w:val="24"/>
        </w:rPr>
      </w:pPr>
      <w:r w:rsidRPr="00544EA3">
        <w:rPr>
          <w:szCs w:val="24"/>
        </w:rPr>
        <w:t>表名：</w:t>
      </w:r>
      <w:r w:rsidRPr="00544EA3">
        <w:rPr>
          <w:szCs w:val="24"/>
        </w:rPr>
        <w:t>TS_UIDP_COMMUNITY_COLUMN</w:t>
      </w:r>
    </w:p>
    <w:p w:rsidR="00BD16CF" w:rsidRPr="00544EA3" w:rsidRDefault="00BD16CF" w:rsidP="00544EA3">
      <w:pPr>
        <w:pStyle w:val="1ff3"/>
        <w:ind w:firstLineChars="0"/>
        <w:rPr>
          <w:szCs w:val="24"/>
        </w:rPr>
      </w:pPr>
      <w:r w:rsidRPr="00544EA3">
        <w:rPr>
          <w:rFonts w:hint="eastAsia"/>
          <w:szCs w:val="24"/>
        </w:rPr>
        <w:t>用于存储社区中已经定义的栏目信息，数据结构如下：</w:t>
      </w:r>
      <w:r w:rsidRPr="00544EA3">
        <w:rPr>
          <w:szCs w:val="24"/>
        </w:rPr>
        <w:tab/>
      </w:r>
      <w:r w:rsidRPr="00544EA3">
        <w:rPr>
          <w:szCs w:val="24"/>
        </w:rPr>
        <w:tab/>
      </w:r>
    </w:p>
    <w:tbl>
      <w:tblPr>
        <w:tblStyle w:val="152"/>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2268"/>
        <w:gridCol w:w="1701"/>
        <w:gridCol w:w="1843"/>
        <w:gridCol w:w="1843"/>
      </w:tblGrid>
      <w:tr w:rsidR="00544EA3" w:rsidRPr="00544EA3" w:rsidTr="00AF168B">
        <w:trPr>
          <w:trHeight w:val="567"/>
        </w:trPr>
        <w:tc>
          <w:tcPr>
            <w:tcW w:w="769"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szCs w:val="22"/>
              </w:rPr>
              <w:t>K</w:t>
            </w:r>
            <w:r w:rsidRPr="00544EA3">
              <w:rPr>
                <w:rFonts w:ascii="Calibri" w:hAnsi="Calibri" w:hint="eastAsia"/>
                <w:szCs w:val="22"/>
              </w:rPr>
              <w:t>ey</w:t>
            </w:r>
          </w:p>
        </w:tc>
        <w:tc>
          <w:tcPr>
            <w:tcW w:w="2268"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字段</w:t>
            </w:r>
          </w:p>
        </w:tc>
        <w:tc>
          <w:tcPr>
            <w:tcW w:w="1701"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字段名称</w:t>
            </w:r>
          </w:p>
        </w:tc>
        <w:tc>
          <w:tcPr>
            <w:tcW w:w="1843"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类型</w:t>
            </w:r>
          </w:p>
        </w:tc>
        <w:tc>
          <w:tcPr>
            <w:tcW w:w="1843"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备注</w:t>
            </w:r>
          </w:p>
        </w:tc>
      </w:tr>
      <w:tr w:rsidR="00544EA3" w:rsidRPr="00544EA3" w:rsidTr="00AF168B">
        <w:trPr>
          <w:trHeight w:val="567"/>
        </w:trPr>
        <w:tc>
          <w:tcPr>
            <w:tcW w:w="769"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w:t>
            </w: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COLUMN_ID</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栏目</w:t>
            </w:r>
            <w:r w:rsidRPr="00544EA3">
              <w:rPr>
                <w:rFonts w:ascii="Calibri" w:hAnsi="Calibri" w:hint="eastAsia"/>
                <w:szCs w:val="22"/>
              </w:rPr>
              <w:t>ID</w:t>
            </w: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archar(3</w:t>
            </w:r>
            <w:r w:rsidRPr="00544EA3">
              <w:rPr>
                <w:rFonts w:ascii="Calibri" w:hAnsi="Calibri"/>
                <w:szCs w:val="22"/>
              </w:rPr>
              <w:t>0</w:t>
            </w:r>
            <w:r w:rsidRPr="00544EA3">
              <w:rPr>
                <w:rFonts w:ascii="Calibri" w:hAnsi="Calibri" w:hint="eastAsia"/>
                <w:szCs w:val="22"/>
              </w:rPr>
              <w:t>)</w:t>
            </w:r>
          </w:p>
        </w:tc>
        <w:tc>
          <w:tcPr>
            <w:tcW w:w="1843"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769" w:type="dxa"/>
            <w:vAlign w:val="center"/>
          </w:tcPr>
          <w:p w:rsidR="00544EA3" w:rsidRPr="00544EA3" w:rsidRDefault="00544EA3" w:rsidP="00AF168B">
            <w:pPr>
              <w:spacing w:line="240" w:lineRule="auto"/>
              <w:rPr>
                <w:rFonts w:ascii="Calibri" w:hAnsi="Calibri"/>
                <w:szCs w:val="22"/>
              </w:rPr>
            </w:pP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COLUMN_NAME</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栏目名称</w:t>
            </w: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archar</w:t>
            </w:r>
            <w:r w:rsidRPr="00544EA3">
              <w:rPr>
                <w:rFonts w:ascii="Calibri" w:hAnsi="Calibri"/>
                <w:szCs w:val="22"/>
              </w:rPr>
              <w:t>(</w:t>
            </w:r>
            <w:r w:rsidRPr="00544EA3">
              <w:rPr>
                <w:rFonts w:ascii="Calibri" w:hAnsi="Calibri" w:hint="eastAsia"/>
                <w:szCs w:val="22"/>
              </w:rPr>
              <w:t>20</w:t>
            </w:r>
            <w:r w:rsidRPr="00544EA3">
              <w:rPr>
                <w:rFonts w:ascii="Calibri" w:hAnsi="Calibri"/>
                <w:szCs w:val="22"/>
              </w:rPr>
              <w:t>)</w:t>
            </w:r>
          </w:p>
        </w:tc>
        <w:tc>
          <w:tcPr>
            <w:tcW w:w="1843"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769" w:type="dxa"/>
            <w:vAlign w:val="center"/>
          </w:tcPr>
          <w:p w:rsidR="00544EA3" w:rsidRPr="00544EA3" w:rsidRDefault="00544EA3" w:rsidP="00AF168B">
            <w:pPr>
              <w:spacing w:line="240" w:lineRule="auto"/>
              <w:rPr>
                <w:rFonts w:ascii="Calibri" w:hAnsi="Calibri"/>
                <w:szCs w:val="22"/>
              </w:rPr>
            </w:pP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COLUMN_REMARK</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栏目说明</w:t>
            </w: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Varchar(100)</w:t>
            </w:r>
          </w:p>
        </w:tc>
        <w:tc>
          <w:tcPr>
            <w:tcW w:w="1843"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769" w:type="dxa"/>
            <w:vAlign w:val="center"/>
          </w:tcPr>
          <w:p w:rsidR="00544EA3" w:rsidRPr="00544EA3" w:rsidRDefault="00544EA3" w:rsidP="00AF168B">
            <w:pPr>
              <w:spacing w:line="240" w:lineRule="auto"/>
              <w:rPr>
                <w:rFonts w:ascii="Calibri" w:hAnsi="Calibri"/>
                <w:szCs w:val="22"/>
              </w:rPr>
            </w:pP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USER_ID</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创建人</w:t>
            </w: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Varchar(20)</w:t>
            </w:r>
          </w:p>
        </w:tc>
        <w:tc>
          <w:tcPr>
            <w:tcW w:w="1843"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769" w:type="dxa"/>
            <w:vAlign w:val="center"/>
          </w:tcPr>
          <w:p w:rsidR="00544EA3" w:rsidRPr="00544EA3" w:rsidRDefault="00544EA3" w:rsidP="00AF168B">
            <w:pPr>
              <w:spacing w:line="240" w:lineRule="auto"/>
              <w:rPr>
                <w:rFonts w:ascii="Calibri" w:hAnsi="Calibri"/>
                <w:szCs w:val="22"/>
              </w:rPr>
            </w:pP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USER_NAME</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创建人姓名</w:t>
            </w: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w:t>
            </w:r>
            <w:r w:rsidRPr="00544EA3">
              <w:rPr>
                <w:rFonts w:ascii="Calibri" w:hAnsi="Calibri"/>
                <w:szCs w:val="22"/>
              </w:rPr>
              <w:t>char(</w:t>
            </w:r>
            <w:r w:rsidRPr="00544EA3">
              <w:rPr>
                <w:rFonts w:ascii="Calibri" w:hAnsi="Calibri" w:hint="eastAsia"/>
                <w:szCs w:val="22"/>
              </w:rPr>
              <w:t>6</w:t>
            </w:r>
            <w:r w:rsidRPr="00544EA3">
              <w:rPr>
                <w:rFonts w:ascii="Calibri" w:hAnsi="Calibri"/>
                <w:szCs w:val="22"/>
              </w:rPr>
              <w:t>0)</w:t>
            </w:r>
          </w:p>
        </w:tc>
        <w:tc>
          <w:tcPr>
            <w:tcW w:w="1843"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769" w:type="dxa"/>
            <w:vAlign w:val="center"/>
          </w:tcPr>
          <w:p w:rsidR="00544EA3" w:rsidRPr="00544EA3" w:rsidRDefault="00544EA3" w:rsidP="00AF168B">
            <w:pPr>
              <w:spacing w:line="240" w:lineRule="auto"/>
              <w:rPr>
                <w:rFonts w:ascii="Calibri" w:hAnsi="Calibri"/>
                <w:szCs w:val="22"/>
              </w:rPr>
            </w:pP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COLUMN_DATE</w:t>
            </w:r>
          </w:p>
        </w:tc>
        <w:tc>
          <w:tcPr>
            <w:tcW w:w="1701"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创建时间</w:t>
            </w: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Datatime</w:t>
            </w:r>
          </w:p>
        </w:tc>
        <w:tc>
          <w:tcPr>
            <w:tcW w:w="1843" w:type="dxa"/>
            <w:vAlign w:val="center"/>
          </w:tcPr>
          <w:p w:rsidR="00544EA3" w:rsidRPr="00544EA3" w:rsidRDefault="00544EA3" w:rsidP="00AF168B">
            <w:pPr>
              <w:spacing w:line="240" w:lineRule="auto"/>
              <w:rPr>
                <w:rFonts w:ascii="Calibri" w:hAnsi="Calibri"/>
                <w:szCs w:val="22"/>
              </w:rPr>
            </w:pPr>
          </w:p>
        </w:tc>
      </w:tr>
    </w:tbl>
    <w:p w:rsidR="00BD16CF" w:rsidRDefault="00BD16CF" w:rsidP="00544EA3">
      <w:pPr>
        <w:spacing w:line="300" w:lineRule="auto"/>
        <w:rPr>
          <w:rFonts w:ascii="微软雅黑" w:eastAsia="微软雅黑" w:hAnsi="微软雅黑"/>
          <w:szCs w:val="28"/>
        </w:rPr>
      </w:pPr>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81" w:name="_Toc2053"/>
      <w:bookmarkStart w:id="182" w:name="_Toc520882762"/>
      <w:r>
        <w:rPr>
          <w:rFonts w:ascii="宋体" w:hAnsi="宋体" w:hint="eastAsia"/>
          <w:i w:val="0"/>
          <w:kern w:val="2"/>
          <w:sz w:val="24"/>
          <w:szCs w:val="24"/>
        </w:rPr>
        <w:t>社区用户发帖信息表</w:t>
      </w:r>
      <w:bookmarkEnd w:id="181"/>
      <w:bookmarkEnd w:id="182"/>
    </w:p>
    <w:p w:rsidR="00544EA3" w:rsidRPr="00544EA3" w:rsidRDefault="00544EA3" w:rsidP="00544EA3">
      <w:pPr>
        <w:pStyle w:val="1ff3"/>
        <w:ind w:firstLineChars="0"/>
        <w:rPr>
          <w:szCs w:val="24"/>
        </w:rPr>
      </w:pPr>
      <w:r w:rsidRPr="00544EA3">
        <w:rPr>
          <w:szCs w:val="24"/>
        </w:rPr>
        <w:t>表名：</w:t>
      </w:r>
      <w:r w:rsidRPr="00544EA3">
        <w:rPr>
          <w:szCs w:val="24"/>
        </w:rPr>
        <w:t>TS_UIDP_COMMUNITY_SENDT</w:t>
      </w:r>
    </w:p>
    <w:p w:rsidR="00BD16CF" w:rsidRPr="00544EA3" w:rsidRDefault="00BD16CF" w:rsidP="00544EA3">
      <w:pPr>
        <w:pStyle w:val="1ff3"/>
        <w:ind w:firstLineChars="0"/>
        <w:rPr>
          <w:szCs w:val="24"/>
        </w:rPr>
      </w:pPr>
      <w:r w:rsidRPr="00544EA3">
        <w:rPr>
          <w:rFonts w:hint="eastAsia"/>
          <w:szCs w:val="24"/>
        </w:rPr>
        <w:t>用于存储社区中发帖的信息，数据结构如下：</w:t>
      </w:r>
    </w:p>
    <w:tbl>
      <w:tblPr>
        <w:tblStyle w:val="161"/>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2126"/>
        <w:gridCol w:w="2126"/>
        <w:gridCol w:w="1560"/>
        <w:gridCol w:w="1559"/>
      </w:tblGrid>
      <w:tr w:rsidR="00544EA3" w:rsidRPr="00544EA3" w:rsidTr="00AF168B">
        <w:trPr>
          <w:trHeight w:val="567"/>
        </w:trPr>
        <w:tc>
          <w:tcPr>
            <w:tcW w:w="1053"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szCs w:val="22"/>
              </w:rPr>
              <w:t>K</w:t>
            </w:r>
            <w:r w:rsidRPr="00544EA3">
              <w:rPr>
                <w:rFonts w:ascii="Calibri" w:hAnsi="Calibri" w:hint="eastAsia"/>
                <w:szCs w:val="22"/>
              </w:rPr>
              <w:t>ey</w:t>
            </w:r>
          </w:p>
        </w:tc>
        <w:tc>
          <w:tcPr>
            <w:tcW w:w="2126"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字段</w:t>
            </w:r>
          </w:p>
        </w:tc>
        <w:tc>
          <w:tcPr>
            <w:tcW w:w="2126"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字段名称</w:t>
            </w:r>
          </w:p>
        </w:tc>
        <w:tc>
          <w:tcPr>
            <w:tcW w:w="1560"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类型</w:t>
            </w:r>
          </w:p>
        </w:tc>
        <w:tc>
          <w:tcPr>
            <w:tcW w:w="1559"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备注</w:t>
            </w:r>
          </w:p>
        </w:tc>
      </w:tr>
      <w:tr w:rsidR="00544EA3" w:rsidRPr="00544EA3" w:rsidTr="00AF168B">
        <w:trPr>
          <w:trHeight w:val="567"/>
        </w:trPr>
        <w:tc>
          <w:tcPr>
            <w:tcW w:w="1053"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w:t>
            </w: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USER_ID</w:t>
            </w: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用户</w:t>
            </w:r>
            <w:r w:rsidRPr="00544EA3">
              <w:rPr>
                <w:rFonts w:ascii="Calibri" w:hAnsi="Calibri" w:hint="eastAsia"/>
                <w:szCs w:val="22"/>
              </w:rPr>
              <w:t>ID</w:t>
            </w:r>
          </w:p>
        </w:tc>
        <w:tc>
          <w:tcPr>
            <w:tcW w:w="1560"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archar(3</w:t>
            </w:r>
            <w:r w:rsidRPr="00544EA3">
              <w:rPr>
                <w:rFonts w:ascii="Calibri" w:hAnsi="Calibri"/>
                <w:szCs w:val="22"/>
              </w:rPr>
              <w:t>0</w:t>
            </w:r>
            <w:r w:rsidRPr="00544EA3">
              <w:rPr>
                <w:rFonts w:ascii="Calibri" w:hAnsi="Calibri" w:hint="eastAsia"/>
                <w:szCs w:val="22"/>
              </w:rPr>
              <w:t>)</w:t>
            </w:r>
          </w:p>
        </w:tc>
        <w:tc>
          <w:tcPr>
            <w:tcW w:w="1559"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TITLE_ID</w:t>
            </w: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帖子</w:t>
            </w:r>
            <w:r w:rsidRPr="00544EA3">
              <w:rPr>
                <w:rFonts w:ascii="Calibri" w:hAnsi="Calibri" w:hint="eastAsia"/>
                <w:szCs w:val="22"/>
              </w:rPr>
              <w:t>ID</w:t>
            </w:r>
          </w:p>
        </w:tc>
        <w:tc>
          <w:tcPr>
            <w:tcW w:w="1560"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archar</w:t>
            </w:r>
            <w:r w:rsidRPr="00544EA3">
              <w:rPr>
                <w:rFonts w:ascii="Calibri" w:hAnsi="Calibri"/>
                <w:szCs w:val="22"/>
              </w:rPr>
              <w:t>(</w:t>
            </w:r>
            <w:r w:rsidRPr="00544EA3">
              <w:rPr>
                <w:rFonts w:ascii="Calibri" w:hAnsi="Calibri" w:hint="eastAsia"/>
                <w:szCs w:val="22"/>
              </w:rPr>
              <w:t>20</w:t>
            </w:r>
            <w:r w:rsidRPr="00544EA3">
              <w:rPr>
                <w:rFonts w:ascii="Calibri" w:hAnsi="Calibri"/>
                <w:szCs w:val="22"/>
              </w:rPr>
              <w:t>)</w:t>
            </w:r>
          </w:p>
        </w:tc>
        <w:tc>
          <w:tcPr>
            <w:tcW w:w="1559"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TITLE_NAME</w:t>
            </w: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帖子标题</w:t>
            </w:r>
          </w:p>
        </w:tc>
        <w:tc>
          <w:tcPr>
            <w:tcW w:w="1560"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Varchar(120)</w:t>
            </w:r>
          </w:p>
        </w:tc>
        <w:tc>
          <w:tcPr>
            <w:tcW w:w="1559"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TITLE_CONTENT</w:t>
            </w: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帖子内容</w:t>
            </w:r>
            <w:r w:rsidRPr="00544EA3">
              <w:rPr>
                <w:rFonts w:ascii="Calibri" w:hAnsi="Calibri" w:hint="eastAsia"/>
                <w:szCs w:val="22"/>
              </w:rPr>
              <w:t>(</w:t>
            </w:r>
            <w:r w:rsidRPr="00544EA3">
              <w:rPr>
                <w:rFonts w:ascii="Calibri" w:hAnsi="Calibri" w:hint="eastAsia"/>
                <w:szCs w:val="22"/>
              </w:rPr>
              <w:t>格式化</w:t>
            </w:r>
            <w:r w:rsidRPr="00544EA3">
              <w:rPr>
                <w:rFonts w:ascii="Calibri" w:hAnsi="Calibri" w:hint="eastAsia"/>
                <w:szCs w:val="22"/>
              </w:rPr>
              <w:t>)</w:t>
            </w:r>
          </w:p>
        </w:tc>
        <w:tc>
          <w:tcPr>
            <w:tcW w:w="1560"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TEXT</w:t>
            </w:r>
          </w:p>
        </w:tc>
        <w:tc>
          <w:tcPr>
            <w:tcW w:w="1559"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TITLE_DATETIME</w:t>
            </w: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发帖时间</w:t>
            </w:r>
          </w:p>
        </w:tc>
        <w:tc>
          <w:tcPr>
            <w:tcW w:w="1560"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DATETIME</w:t>
            </w:r>
          </w:p>
        </w:tc>
        <w:tc>
          <w:tcPr>
            <w:tcW w:w="1559"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IP</w:t>
            </w:r>
          </w:p>
        </w:tc>
        <w:tc>
          <w:tcPr>
            <w:tcW w:w="2126"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IP</w:t>
            </w:r>
            <w:r w:rsidRPr="00544EA3">
              <w:rPr>
                <w:rFonts w:ascii="Calibri" w:hAnsi="Calibri" w:hint="eastAsia"/>
                <w:szCs w:val="22"/>
              </w:rPr>
              <w:t>地址</w:t>
            </w:r>
          </w:p>
        </w:tc>
        <w:tc>
          <w:tcPr>
            <w:tcW w:w="1560"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Varchar(30)</w:t>
            </w:r>
          </w:p>
        </w:tc>
        <w:tc>
          <w:tcPr>
            <w:tcW w:w="1559" w:type="dxa"/>
            <w:vAlign w:val="center"/>
          </w:tcPr>
          <w:p w:rsidR="00544EA3" w:rsidRPr="00544EA3" w:rsidRDefault="00544EA3" w:rsidP="00AF168B">
            <w:pPr>
              <w:spacing w:line="240" w:lineRule="auto"/>
              <w:rPr>
                <w:rFonts w:ascii="Calibri" w:hAnsi="Calibri"/>
                <w:szCs w:val="22"/>
              </w:rPr>
            </w:pPr>
          </w:p>
        </w:tc>
      </w:tr>
    </w:tbl>
    <w:p w:rsidR="00BD16CF" w:rsidRDefault="00BD16CF" w:rsidP="00544EA3">
      <w:pPr>
        <w:spacing w:line="300" w:lineRule="auto"/>
        <w:rPr>
          <w:rFonts w:ascii="微软雅黑" w:eastAsia="微软雅黑" w:hAnsi="微软雅黑"/>
          <w:szCs w:val="28"/>
        </w:rPr>
      </w:pPr>
    </w:p>
    <w:p w:rsidR="00BD16CF" w:rsidRDefault="00544EA3"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83" w:name="_Toc3518"/>
      <w:bookmarkStart w:id="184" w:name="_Toc520882763"/>
      <w:r>
        <w:rPr>
          <w:rFonts w:ascii="宋体" w:hAnsi="宋体" w:hint="eastAsia"/>
          <w:i w:val="0"/>
          <w:kern w:val="2"/>
          <w:sz w:val="24"/>
          <w:szCs w:val="24"/>
        </w:rPr>
        <w:t>社区用户回帖信息表</w:t>
      </w:r>
      <w:bookmarkEnd w:id="183"/>
      <w:bookmarkEnd w:id="184"/>
    </w:p>
    <w:p w:rsidR="00544EA3" w:rsidRPr="00544EA3" w:rsidRDefault="00544EA3" w:rsidP="00544EA3">
      <w:pPr>
        <w:pStyle w:val="1ff3"/>
        <w:ind w:firstLineChars="0"/>
        <w:rPr>
          <w:szCs w:val="24"/>
        </w:rPr>
      </w:pPr>
      <w:r w:rsidRPr="00544EA3">
        <w:rPr>
          <w:szCs w:val="24"/>
        </w:rPr>
        <w:t>表名：</w:t>
      </w:r>
      <w:r w:rsidRPr="00544EA3">
        <w:rPr>
          <w:szCs w:val="24"/>
        </w:rPr>
        <w:t>TS_UIDP_COMMUNITY_RECVT</w:t>
      </w:r>
    </w:p>
    <w:p w:rsidR="00BD16CF" w:rsidRPr="00544EA3" w:rsidRDefault="00BD16CF" w:rsidP="00544EA3">
      <w:pPr>
        <w:pStyle w:val="1ff3"/>
        <w:ind w:firstLineChars="0"/>
        <w:rPr>
          <w:szCs w:val="24"/>
        </w:rPr>
      </w:pPr>
      <w:r w:rsidRPr="00544EA3">
        <w:rPr>
          <w:rFonts w:hint="eastAsia"/>
          <w:szCs w:val="24"/>
        </w:rPr>
        <w:t>用于存储社区中回帖的信息，每一个回帖都有独立的帖子</w:t>
      </w:r>
      <w:r w:rsidRPr="00544EA3">
        <w:rPr>
          <w:rFonts w:hint="eastAsia"/>
          <w:szCs w:val="24"/>
        </w:rPr>
        <w:t>ID</w:t>
      </w:r>
      <w:r w:rsidRPr="00544EA3">
        <w:rPr>
          <w:rFonts w:hint="eastAsia"/>
          <w:szCs w:val="24"/>
        </w:rPr>
        <w:t>，其数据结构如下：</w:t>
      </w:r>
    </w:p>
    <w:tbl>
      <w:tblPr>
        <w:tblStyle w:val="171"/>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843"/>
        <w:gridCol w:w="2268"/>
        <w:gridCol w:w="1984"/>
        <w:gridCol w:w="1276"/>
      </w:tblGrid>
      <w:tr w:rsidR="00544EA3" w:rsidRPr="00544EA3" w:rsidTr="00AF168B">
        <w:trPr>
          <w:trHeight w:val="567"/>
        </w:trPr>
        <w:tc>
          <w:tcPr>
            <w:tcW w:w="1053"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szCs w:val="22"/>
              </w:rPr>
              <w:t>K</w:t>
            </w:r>
            <w:r w:rsidRPr="00544EA3">
              <w:rPr>
                <w:rFonts w:ascii="Calibri" w:hAnsi="Calibri" w:hint="eastAsia"/>
                <w:szCs w:val="22"/>
              </w:rPr>
              <w:t>ey</w:t>
            </w:r>
          </w:p>
        </w:tc>
        <w:tc>
          <w:tcPr>
            <w:tcW w:w="1843"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字段</w:t>
            </w:r>
          </w:p>
        </w:tc>
        <w:tc>
          <w:tcPr>
            <w:tcW w:w="2268"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字段名称</w:t>
            </w:r>
          </w:p>
        </w:tc>
        <w:tc>
          <w:tcPr>
            <w:tcW w:w="1984"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类型</w:t>
            </w:r>
          </w:p>
        </w:tc>
        <w:tc>
          <w:tcPr>
            <w:tcW w:w="1276"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备注</w:t>
            </w:r>
          </w:p>
        </w:tc>
      </w:tr>
      <w:tr w:rsidR="00544EA3" w:rsidRPr="00544EA3" w:rsidTr="00AF168B">
        <w:trPr>
          <w:trHeight w:val="567"/>
        </w:trPr>
        <w:tc>
          <w:tcPr>
            <w:tcW w:w="1053" w:type="dxa"/>
            <w:vAlign w:val="center"/>
          </w:tcPr>
          <w:p w:rsidR="00544EA3" w:rsidRPr="00544EA3" w:rsidRDefault="00544EA3" w:rsidP="00AF168B">
            <w:pPr>
              <w:spacing w:line="240" w:lineRule="auto"/>
              <w:jc w:val="center"/>
              <w:rPr>
                <w:rFonts w:ascii="Calibri" w:hAnsi="Calibri"/>
                <w:szCs w:val="22"/>
              </w:rPr>
            </w:pPr>
            <w:r w:rsidRPr="00544EA3">
              <w:rPr>
                <w:rFonts w:ascii="Calibri" w:hAnsi="Calibri" w:hint="eastAsia"/>
                <w:szCs w:val="22"/>
              </w:rPr>
              <w:t>◎</w:t>
            </w: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USER_ID</w:t>
            </w: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用户</w:t>
            </w:r>
            <w:r w:rsidRPr="00544EA3">
              <w:rPr>
                <w:rFonts w:ascii="Calibri" w:hAnsi="Calibri" w:hint="eastAsia"/>
                <w:szCs w:val="22"/>
              </w:rPr>
              <w:t>ID</w:t>
            </w: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archar(3</w:t>
            </w:r>
            <w:r w:rsidRPr="00544EA3">
              <w:rPr>
                <w:rFonts w:ascii="Calibri" w:hAnsi="Calibri"/>
                <w:szCs w:val="22"/>
              </w:rPr>
              <w:t>0</w:t>
            </w:r>
            <w:r w:rsidRPr="00544EA3">
              <w:rPr>
                <w:rFonts w:ascii="Calibri" w:hAnsi="Calibri" w:hint="eastAsia"/>
                <w:szCs w:val="22"/>
              </w:rPr>
              <w:t>)</w:t>
            </w:r>
          </w:p>
        </w:tc>
        <w:tc>
          <w:tcPr>
            <w:tcW w:w="1276"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TITLE_ID</w:t>
            </w: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帖子</w:t>
            </w:r>
            <w:r w:rsidRPr="00544EA3">
              <w:rPr>
                <w:rFonts w:ascii="Calibri" w:hAnsi="Calibri" w:hint="eastAsia"/>
                <w:szCs w:val="22"/>
              </w:rPr>
              <w:t>ID</w:t>
            </w: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szCs w:val="22"/>
              </w:rPr>
              <w:t>V</w:t>
            </w:r>
            <w:r w:rsidRPr="00544EA3">
              <w:rPr>
                <w:rFonts w:ascii="Calibri" w:hAnsi="Calibri" w:hint="eastAsia"/>
                <w:szCs w:val="22"/>
              </w:rPr>
              <w:t>archar</w:t>
            </w:r>
            <w:r w:rsidRPr="00544EA3">
              <w:rPr>
                <w:rFonts w:ascii="Calibri" w:hAnsi="Calibri"/>
                <w:szCs w:val="22"/>
              </w:rPr>
              <w:t>(</w:t>
            </w:r>
            <w:r w:rsidRPr="00544EA3">
              <w:rPr>
                <w:rFonts w:ascii="Calibri" w:hAnsi="Calibri" w:hint="eastAsia"/>
                <w:szCs w:val="22"/>
              </w:rPr>
              <w:t>20</w:t>
            </w:r>
            <w:r w:rsidRPr="00544EA3">
              <w:rPr>
                <w:rFonts w:ascii="Calibri" w:hAnsi="Calibri"/>
                <w:szCs w:val="22"/>
              </w:rPr>
              <w:t>)</w:t>
            </w:r>
          </w:p>
        </w:tc>
        <w:tc>
          <w:tcPr>
            <w:tcW w:w="1276"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TITLE_CONTENT</w:t>
            </w: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帖子内容</w:t>
            </w:r>
            <w:r w:rsidRPr="00544EA3">
              <w:rPr>
                <w:rFonts w:ascii="Calibri" w:hAnsi="Calibri" w:hint="eastAsia"/>
                <w:szCs w:val="22"/>
              </w:rPr>
              <w:t>(</w:t>
            </w:r>
            <w:r w:rsidRPr="00544EA3">
              <w:rPr>
                <w:rFonts w:ascii="Calibri" w:hAnsi="Calibri" w:hint="eastAsia"/>
                <w:szCs w:val="22"/>
              </w:rPr>
              <w:t>格式化</w:t>
            </w:r>
            <w:r w:rsidRPr="00544EA3">
              <w:rPr>
                <w:rFonts w:ascii="Calibri" w:hAnsi="Calibri" w:hint="eastAsia"/>
                <w:szCs w:val="22"/>
              </w:rPr>
              <w:t>)</w:t>
            </w: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TEXT</w:t>
            </w:r>
          </w:p>
        </w:tc>
        <w:tc>
          <w:tcPr>
            <w:tcW w:w="1276"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TITLE_DATETIME</w:t>
            </w: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发帖时间</w:t>
            </w: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DATETIME</w:t>
            </w:r>
          </w:p>
        </w:tc>
        <w:tc>
          <w:tcPr>
            <w:tcW w:w="1276"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TO_TITLE_ID</w:t>
            </w: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回复的帖子</w:t>
            </w:r>
            <w:r w:rsidRPr="00544EA3">
              <w:rPr>
                <w:rFonts w:ascii="Calibri" w:hAnsi="Calibri" w:hint="eastAsia"/>
                <w:szCs w:val="22"/>
              </w:rPr>
              <w:t>ID</w:t>
            </w: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Varchar(30)</w:t>
            </w:r>
          </w:p>
        </w:tc>
        <w:tc>
          <w:tcPr>
            <w:tcW w:w="1276" w:type="dxa"/>
            <w:vAlign w:val="center"/>
          </w:tcPr>
          <w:p w:rsidR="00544EA3" w:rsidRPr="00544EA3" w:rsidRDefault="00544EA3" w:rsidP="00AF168B">
            <w:pPr>
              <w:spacing w:line="240" w:lineRule="auto"/>
              <w:rPr>
                <w:rFonts w:ascii="Calibri" w:hAnsi="Calibri"/>
                <w:szCs w:val="22"/>
              </w:rPr>
            </w:pPr>
          </w:p>
        </w:tc>
      </w:tr>
      <w:tr w:rsidR="00544EA3" w:rsidRPr="00544EA3" w:rsidTr="00AF168B">
        <w:trPr>
          <w:trHeight w:val="567"/>
        </w:trPr>
        <w:tc>
          <w:tcPr>
            <w:tcW w:w="1053" w:type="dxa"/>
            <w:vAlign w:val="center"/>
          </w:tcPr>
          <w:p w:rsidR="00544EA3" w:rsidRPr="00544EA3" w:rsidRDefault="00544EA3" w:rsidP="00AF168B">
            <w:pPr>
              <w:spacing w:line="240" w:lineRule="auto"/>
              <w:rPr>
                <w:rFonts w:ascii="Calibri" w:hAnsi="Calibri"/>
                <w:szCs w:val="22"/>
              </w:rPr>
            </w:pPr>
          </w:p>
        </w:tc>
        <w:tc>
          <w:tcPr>
            <w:tcW w:w="1843"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IP</w:t>
            </w:r>
          </w:p>
        </w:tc>
        <w:tc>
          <w:tcPr>
            <w:tcW w:w="2268"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IP</w:t>
            </w:r>
            <w:r w:rsidRPr="00544EA3">
              <w:rPr>
                <w:rFonts w:ascii="Calibri" w:hAnsi="Calibri" w:hint="eastAsia"/>
                <w:szCs w:val="22"/>
              </w:rPr>
              <w:t>地址</w:t>
            </w:r>
          </w:p>
        </w:tc>
        <w:tc>
          <w:tcPr>
            <w:tcW w:w="1984" w:type="dxa"/>
            <w:vAlign w:val="center"/>
          </w:tcPr>
          <w:p w:rsidR="00544EA3" w:rsidRPr="00544EA3" w:rsidRDefault="00544EA3" w:rsidP="00AF168B">
            <w:pPr>
              <w:spacing w:line="240" w:lineRule="auto"/>
              <w:rPr>
                <w:rFonts w:ascii="Calibri" w:hAnsi="Calibri"/>
                <w:szCs w:val="22"/>
              </w:rPr>
            </w:pPr>
            <w:r w:rsidRPr="00544EA3">
              <w:rPr>
                <w:rFonts w:ascii="Calibri" w:hAnsi="Calibri" w:hint="eastAsia"/>
                <w:szCs w:val="22"/>
              </w:rPr>
              <w:t>Varchar(30)</w:t>
            </w:r>
          </w:p>
        </w:tc>
        <w:tc>
          <w:tcPr>
            <w:tcW w:w="1276" w:type="dxa"/>
            <w:vAlign w:val="center"/>
          </w:tcPr>
          <w:p w:rsidR="00544EA3" w:rsidRPr="00544EA3" w:rsidRDefault="00544EA3" w:rsidP="00AF168B">
            <w:pPr>
              <w:spacing w:line="240" w:lineRule="auto"/>
              <w:rPr>
                <w:rFonts w:ascii="Calibri" w:hAnsi="Calibri"/>
                <w:szCs w:val="22"/>
              </w:rPr>
            </w:pPr>
          </w:p>
        </w:tc>
      </w:tr>
    </w:tbl>
    <w:p w:rsidR="00BD16CF" w:rsidRDefault="00BD16CF" w:rsidP="00BD16CF">
      <w:pPr>
        <w:spacing w:line="300" w:lineRule="auto"/>
        <w:ind w:firstLine="567"/>
        <w:rPr>
          <w:rFonts w:ascii="微软雅黑" w:eastAsia="微软雅黑" w:hAnsi="微软雅黑"/>
          <w:szCs w:val="28"/>
        </w:rPr>
      </w:pPr>
    </w:p>
    <w:p w:rsidR="00BD16CF" w:rsidRDefault="00DF393B"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85" w:name="_Toc24039"/>
      <w:bookmarkStart w:id="186" w:name="_Toc520882764"/>
      <w:r>
        <w:rPr>
          <w:rFonts w:ascii="宋体" w:hAnsi="宋体" w:hint="eastAsia"/>
          <w:i w:val="0"/>
          <w:kern w:val="2"/>
          <w:sz w:val="24"/>
          <w:szCs w:val="24"/>
        </w:rPr>
        <w:t>社区用户所获积分明细信息表</w:t>
      </w:r>
      <w:bookmarkEnd w:id="185"/>
      <w:bookmarkEnd w:id="186"/>
    </w:p>
    <w:p w:rsidR="00DF393B" w:rsidRPr="00DF393B" w:rsidRDefault="00DF393B" w:rsidP="00DF393B">
      <w:pPr>
        <w:pStyle w:val="1ff3"/>
        <w:ind w:firstLine="480"/>
        <w:rPr>
          <w:szCs w:val="24"/>
        </w:rPr>
      </w:pPr>
      <w:r w:rsidRPr="00DF393B">
        <w:rPr>
          <w:szCs w:val="24"/>
        </w:rPr>
        <w:t>表名：</w:t>
      </w:r>
      <w:r w:rsidRPr="00DF393B">
        <w:rPr>
          <w:szCs w:val="24"/>
        </w:rPr>
        <w:t>TS_UIDP_COMMUNITY_SCORE_DETAIL</w:t>
      </w:r>
    </w:p>
    <w:p w:rsidR="00BD16CF" w:rsidRPr="00DF393B" w:rsidRDefault="00BD16CF" w:rsidP="00DF393B">
      <w:pPr>
        <w:pStyle w:val="1ff3"/>
        <w:ind w:firstLine="480"/>
        <w:rPr>
          <w:szCs w:val="24"/>
        </w:rPr>
      </w:pPr>
      <w:r w:rsidRPr="00DF393B">
        <w:rPr>
          <w:rFonts w:hint="eastAsia"/>
          <w:szCs w:val="24"/>
        </w:rPr>
        <w:t>用于存储社区中用户获得的积分信息，数据结构如下：</w:t>
      </w:r>
    </w:p>
    <w:tbl>
      <w:tblPr>
        <w:tblStyle w:val="181"/>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2126"/>
        <w:gridCol w:w="1701"/>
        <w:gridCol w:w="1701"/>
        <w:gridCol w:w="1843"/>
      </w:tblGrid>
      <w:tr w:rsidR="00DF393B" w:rsidRPr="00DF393B" w:rsidTr="00AF168B">
        <w:trPr>
          <w:trHeight w:val="567"/>
        </w:trPr>
        <w:tc>
          <w:tcPr>
            <w:tcW w:w="1053"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szCs w:val="22"/>
              </w:rPr>
              <w:t>K</w:t>
            </w:r>
            <w:r w:rsidRPr="00DF393B">
              <w:rPr>
                <w:rFonts w:ascii="Calibri" w:hAnsi="Calibri" w:hint="eastAsia"/>
                <w:szCs w:val="22"/>
              </w:rPr>
              <w:t>ey</w:t>
            </w:r>
          </w:p>
        </w:tc>
        <w:tc>
          <w:tcPr>
            <w:tcW w:w="2126"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字段</w:t>
            </w:r>
          </w:p>
        </w:tc>
        <w:tc>
          <w:tcPr>
            <w:tcW w:w="1701"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字段名称</w:t>
            </w:r>
          </w:p>
        </w:tc>
        <w:tc>
          <w:tcPr>
            <w:tcW w:w="1701"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类型</w:t>
            </w:r>
          </w:p>
        </w:tc>
        <w:tc>
          <w:tcPr>
            <w:tcW w:w="1843"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备注</w:t>
            </w:r>
          </w:p>
        </w:tc>
      </w:tr>
      <w:tr w:rsidR="00DF393B" w:rsidRPr="00DF393B" w:rsidTr="00AF168B">
        <w:trPr>
          <w:trHeight w:val="567"/>
        </w:trPr>
        <w:tc>
          <w:tcPr>
            <w:tcW w:w="1053"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w:t>
            </w:r>
          </w:p>
        </w:tc>
        <w:tc>
          <w:tcPr>
            <w:tcW w:w="2126"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USER_ID</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用户</w:t>
            </w:r>
            <w:r w:rsidRPr="00DF393B">
              <w:rPr>
                <w:rFonts w:ascii="Calibri" w:hAnsi="Calibri" w:hint="eastAsia"/>
                <w:szCs w:val="22"/>
              </w:rPr>
              <w:t>ID</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szCs w:val="22"/>
              </w:rPr>
              <w:t>V</w:t>
            </w:r>
            <w:r w:rsidRPr="00DF393B">
              <w:rPr>
                <w:rFonts w:ascii="Calibri" w:hAnsi="Calibri" w:hint="eastAsia"/>
                <w:szCs w:val="22"/>
              </w:rPr>
              <w:t>archar(3</w:t>
            </w:r>
            <w:r w:rsidRPr="00DF393B">
              <w:rPr>
                <w:rFonts w:ascii="Calibri" w:hAnsi="Calibri"/>
                <w:szCs w:val="22"/>
              </w:rPr>
              <w:t>0</w:t>
            </w:r>
            <w:r w:rsidRPr="00DF393B">
              <w:rPr>
                <w:rFonts w:ascii="Calibri" w:hAnsi="Calibri" w:hint="eastAsia"/>
                <w:szCs w:val="22"/>
              </w:rPr>
              <w:t>)</w:t>
            </w:r>
          </w:p>
        </w:tc>
        <w:tc>
          <w:tcPr>
            <w:tcW w:w="1843" w:type="dxa"/>
            <w:vAlign w:val="center"/>
          </w:tcPr>
          <w:p w:rsidR="00DF393B" w:rsidRPr="00DF393B" w:rsidRDefault="00DF393B" w:rsidP="00AF168B">
            <w:pPr>
              <w:spacing w:line="240" w:lineRule="auto"/>
              <w:rPr>
                <w:rFonts w:ascii="Calibri" w:hAnsi="Calibri"/>
                <w:szCs w:val="22"/>
              </w:rPr>
            </w:pPr>
          </w:p>
        </w:tc>
      </w:tr>
      <w:tr w:rsidR="00DF393B" w:rsidRPr="00DF393B" w:rsidTr="00AF168B">
        <w:trPr>
          <w:trHeight w:val="567"/>
        </w:trPr>
        <w:tc>
          <w:tcPr>
            <w:tcW w:w="1053" w:type="dxa"/>
            <w:vAlign w:val="center"/>
          </w:tcPr>
          <w:p w:rsidR="00DF393B" w:rsidRPr="00DF393B" w:rsidRDefault="00DF393B" w:rsidP="00AF168B">
            <w:pPr>
              <w:spacing w:line="240" w:lineRule="auto"/>
              <w:rPr>
                <w:rFonts w:ascii="Calibri" w:hAnsi="Calibri"/>
                <w:szCs w:val="22"/>
              </w:rPr>
            </w:pPr>
          </w:p>
        </w:tc>
        <w:tc>
          <w:tcPr>
            <w:tcW w:w="2126"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SCORE</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积分</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Int</w:t>
            </w:r>
          </w:p>
        </w:tc>
        <w:tc>
          <w:tcPr>
            <w:tcW w:w="1843"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正数：加分；</w:t>
            </w:r>
          </w:p>
          <w:p w:rsidR="00DF393B" w:rsidRPr="00DF393B" w:rsidRDefault="00DF393B" w:rsidP="00AF168B">
            <w:pPr>
              <w:spacing w:line="240" w:lineRule="auto"/>
              <w:rPr>
                <w:rFonts w:ascii="Calibri" w:hAnsi="Calibri"/>
                <w:szCs w:val="22"/>
              </w:rPr>
            </w:pPr>
            <w:r w:rsidRPr="00DF393B">
              <w:rPr>
                <w:rFonts w:ascii="Calibri" w:hAnsi="Calibri" w:hint="eastAsia"/>
                <w:szCs w:val="22"/>
              </w:rPr>
              <w:t>负数：减分；</w:t>
            </w:r>
          </w:p>
        </w:tc>
      </w:tr>
      <w:tr w:rsidR="00DF393B" w:rsidRPr="00DF393B" w:rsidTr="00AF168B">
        <w:trPr>
          <w:trHeight w:val="567"/>
        </w:trPr>
        <w:tc>
          <w:tcPr>
            <w:tcW w:w="1053" w:type="dxa"/>
            <w:vAlign w:val="center"/>
          </w:tcPr>
          <w:p w:rsidR="00DF393B" w:rsidRPr="00DF393B" w:rsidRDefault="00DF393B" w:rsidP="00AF168B">
            <w:pPr>
              <w:spacing w:line="240" w:lineRule="auto"/>
              <w:rPr>
                <w:rFonts w:ascii="Calibri" w:hAnsi="Calibri"/>
                <w:szCs w:val="22"/>
              </w:rPr>
            </w:pPr>
          </w:p>
        </w:tc>
        <w:tc>
          <w:tcPr>
            <w:tcW w:w="2126"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USER_OPER</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操作方式</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Int</w:t>
            </w:r>
          </w:p>
        </w:tc>
        <w:tc>
          <w:tcPr>
            <w:tcW w:w="1843"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0</w:t>
            </w:r>
            <w:r w:rsidRPr="00DF393B">
              <w:rPr>
                <w:rFonts w:ascii="Calibri" w:hAnsi="Calibri" w:hint="eastAsia"/>
                <w:szCs w:val="22"/>
              </w:rPr>
              <w:t>：登录；</w:t>
            </w:r>
          </w:p>
          <w:p w:rsidR="00DF393B" w:rsidRPr="00DF393B" w:rsidRDefault="00DF393B" w:rsidP="00AF168B">
            <w:pPr>
              <w:spacing w:line="240" w:lineRule="auto"/>
              <w:rPr>
                <w:rFonts w:ascii="Calibri" w:hAnsi="Calibri"/>
                <w:szCs w:val="22"/>
              </w:rPr>
            </w:pPr>
            <w:r w:rsidRPr="00DF393B">
              <w:rPr>
                <w:rFonts w:ascii="Calibri" w:hAnsi="Calibri" w:hint="eastAsia"/>
                <w:szCs w:val="22"/>
              </w:rPr>
              <w:t>1</w:t>
            </w:r>
            <w:r w:rsidRPr="00DF393B">
              <w:rPr>
                <w:rFonts w:ascii="Calibri" w:hAnsi="Calibri" w:hint="eastAsia"/>
                <w:szCs w:val="22"/>
              </w:rPr>
              <w:t>：发帖；</w:t>
            </w:r>
          </w:p>
          <w:p w:rsidR="00DF393B" w:rsidRPr="00DF393B" w:rsidRDefault="00DF393B" w:rsidP="00AF168B">
            <w:pPr>
              <w:spacing w:line="240" w:lineRule="auto"/>
              <w:rPr>
                <w:rFonts w:ascii="Calibri" w:hAnsi="Calibri"/>
                <w:szCs w:val="22"/>
              </w:rPr>
            </w:pPr>
            <w:r w:rsidRPr="00DF393B">
              <w:rPr>
                <w:rFonts w:ascii="Calibri" w:hAnsi="Calibri" w:hint="eastAsia"/>
                <w:szCs w:val="22"/>
              </w:rPr>
              <w:t>2</w:t>
            </w:r>
            <w:r w:rsidRPr="00DF393B">
              <w:rPr>
                <w:rFonts w:ascii="Calibri" w:hAnsi="Calibri" w:hint="eastAsia"/>
                <w:szCs w:val="22"/>
              </w:rPr>
              <w:t>：回帖；</w:t>
            </w:r>
          </w:p>
          <w:p w:rsidR="00DF393B" w:rsidRPr="00DF393B" w:rsidRDefault="00DF393B" w:rsidP="00AF168B">
            <w:pPr>
              <w:spacing w:line="240" w:lineRule="auto"/>
              <w:rPr>
                <w:rFonts w:ascii="Calibri" w:hAnsi="Calibri"/>
                <w:szCs w:val="22"/>
              </w:rPr>
            </w:pPr>
            <w:r w:rsidRPr="00DF393B">
              <w:rPr>
                <w:rFonts w:ascii="Calibri" w:hAnsi="Calibri" w:hint="eastAsia"/>
                <w:szCs w:val="22"/>
              </w:rPr>
              <w:t>3</w:t>
            </w:r>
            <w:r w:rsidRPr="00DF393B">
              <w:rPr>
                <w:rFonts w:ascii="Calibri" w:hAnsi="Calibri" w:hint="eastAsia"/>
                <w:szCs w:val="22"/>
              </w:rPr>
              <w:t>：下载；</w:t>
            </w:r>
          </w:p>
          <w:p w:rsidR="00DF393B" w:rsidRPr="00DF393B" w:rsidRDefault="00DF393B" w:rsidP="00AF168B">
            <w:pPr>
              <w:spacing w:line="240" w:lineRule="auto"/>
              <w:rPr>
                <w:rFonts w:ascii="Calibri" w:hAnsi="Calibri"/>
                <w:szCs w:val="22"/>
              </w:rPr>
            </w:pPr>
            <w:r w:rsidRPr="00DF393B">
              <w:rPr>
                <w:rFonts w:ascii="Calibri" w:hAnsi="Calibri" w:hint="eastAsia"/>
                <w:szCs w:val="22"/>
              </w:rPr>
              <w:t>4</w:t>
            </w:r>
            <w:r w:rsidRPr="00DF393B">
              <w:rPr>
                <w:rFonts w:ascii="Calibri" w:hAnsi="Calibri" w:hint="eastAsia"/>
                <w:szCs w:val="22"/>
              </w:rPr>
              <w:t>：精华；</w:t>
            </w:r>
          </w:p>
        </w:tc>
      </w:tr>
      <w:tr w:rsidR="00DF393B" w:rsidRPr="00DF393B" w:rsidTr="00AF168B">
        <w:trPr>
          <w:trHeight w:val="567"/>
        </w:trPr>
        <w:tc>
          <w:tcPr>
            <w:tcW w:w="1053" w:type="dxa"/>
            <w:vAlign w:val="center"/>
          </w:tcPr>
          <w:p w:rsidR="00DF393B" w:rsidRPr="00DF393B" w:rsidRDefault="00DF393B" w:rsidP="00AF168B">
            <w:pPr>
              <w:spacing w:line="240" w:lineRule="auto"/>
              <w:rPr>
                <w:rFonts w:ascii="Calibri" w:hAnsi="Calibri"/>
                <w:szCs w:val="22"/>
              </w:rPr>
            </w:pPr>
          </w:p>
        </w:tc>
        <w:tc>
          <w:tcPr>
            <w:tcW w:w="2126"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TITLE_DATETIME</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发帖时间</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DATETIME</w:t>
            </w:r>
          </w:p>
        </w:tc>
        <w:tc>
          <w:tcPr>
            <w:tcW w:w="1843" w:type="dxa"/>
            <w:vAlign w:val="center"/>
          </w:tcPr>
          <w:p w:rsidR="00DF393B" w:rsidRPr="00DF393B" w:rsidRDefault="00DF393B" w:rsidP="00AF168B">
            <w:pPr>
              <w:spacing w:line="240" w:lineRule="auto"/>
              <w:rPr>
                <w:rFonts w:ascii="Calibri" w:hAnsi="Calibri"/>
                <w:szCs w:val="22"/>
              </w:rPr>
            </w:pPr>
          </w:p>
        </w:tc>
      </w:tr>
      <w:tr w:rsidR="00DF393B" w:rsidRPr="00DF393B" w:rsidTr="00AF168B">
        <w:trPr>
          <w:trHeight w:val="567"/>
        </w:trPr>
        <w:tc>
          <w:tcPr>
            <w:tcW w:w="1053" w:type="dxa"/>
            <w:vAlign w:val="center"/>
          </w:tcPr>
          <w:p w:rsidR="00DF393B" w:rsidRPr="00DF393B" w:rsidRDefault="00DF393B" w:rsidP="00AF168B">
            <w:pPr>
              <w:spacing w:line="240" w:lineRule="auto"/>
              <w:rPr>
                <w:rFonts w:ascii="Calibri" w:hAnsi="Calibri"/>
                <w:szCs w:val="22"/>
              </w:rPr>
            </w:pPr>
          </w:p>
        </w:tc>
        <w:tc>
          <w:tcPr>
            <w:tcW w:w="2126"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TO_TITLE_ID</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回复的帖子</w:t>
            </w:r>
            <w:r w:rsidRPr="00DF393B">
              <w:rPr>
                <w:rFonts w:ascii="Calibri" w:hAnsi="Calibri" w:hint="eastAsia"/>
                <w:szCs w:val="22"/>
              </w:rPr>
              <w:t>ID</w:t>
            </w:r>
          </w:p>
        </w:tc>
        <w:tc>
          <w:tcPr>
            <w:tcW w:w="170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Varchar(30)</w:t>
            </w:r>
          </w:p>
        </w:tc>
        <w:tc>
          <w:tcPr>
            <w:tcW w:w="1843" w:type="dxa"/>
            <w:vAlign w:val="center"/>
          </w:tcPr>
          <w:p w:rsidR="00DF393B" w:rsidRPr="00DF393B" w:rsidRDefault="00DF393B" w:rsidP="00AF168B">
            <w:pPr>
              <w:spacing w:line="240" w:lineRule="auto"/>
              <w:rPr>
                <w:rFonts w:ascii="Calibri" w:hAnsi="Calibri"/>
                <w:szCs w:val="22"/>
              </w:rPr>
            </w:pPr>
          </w:p>
        </w:tc>
      </w:tr>
    </w:tbl>
    <w:p w:rsidR="00BD16CF" w:rsidRDefault="00BD16CF" w:rsidP="00BD16CF">
      <w:pPr>
        <w:spacing w:line="300" w:lineRule="auto"/>
        <w:ind w:firstLine="567"/>
        <w:rPr>
          <w:rFonts w:ascii="微软雅黑" w:eastAsia="微软雅黑" w:hAnsi="微软雅黑"/>
          <w:szCs w:val="28"/>
        </w:rPr>
      </w:pPr>
    </w:p>
    <w:p w:rsidR="00BD16CF" w:rsidRDefault="00DF393B"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87" w:name="_Toc19874"/>
      <w:bookmarkStart w:id="188" w:name="_Toc520882765"/>
      <w:r>
        <w:rPr>
          <w:rFonts w:ascii="宋体" w:hAnsi="宋体" w:hint="eastAsia"/>
          <w:i w:val="0"/>
          <w:kern w:val="2"/>
          <w:sz w:val="24"/>
          <w:szCs w:val="24"/>
        </w:rPr>
        <w:t>社区积分配置信息表</w:t>
      </w:r>
      <w:bookmarkEnd w:id="187"/>
      <w:bookmarkEnd w:id="188"/>
    </w:p>
    <w:p w:rsidR="00DF393B" w:rsidRPr="00DF393B" w:rsidRDefault="00DF393B" w:rsidP="00DF393B">
      <w:pPr>
        <w:pStyle w:val="1ff3"/>
        <w:ind w:left="360" w:firstLineChars="0" w:firstLine="0"/>
        <w:rPr>
          <w:sz w:val="28"/>
          <w:szCs w:val="28"/>
        </w:rPr>
      </w:pPr>
      <w:r w:rsidRPr="00DF393B">
        <w:rPr>
          <w:sz w:val="28"/>
          <w:szCs w:val="28"/>
        </w:rPr>
        <w:t>表名：</w:t>
      </w:r>
      <w:r w:rsidRPr="00DF393B">
        <w:rPr>
          <w:sz w:val="28"/>
          <w:szCs w:val="28"/>
        </w:rPr>
        <w:t>TS_UIDP_COMMUNITY_SCORE_CONF</w:t>
      </w:r>
    </w:p>
    <w:p w:rsidR="00BD16CF" w:rsidRPr="00DF393B" w:rsidRDefault="00BD16CF" w:rsidP="00DF393B">
      <w:pPr>
        <w:pStyle w:val="1ff3"/>
        <w:ind w:left="360" w:firstLineChars="0" w:firstLine="0"/>
        <w:rPr>
          <w:sz w:val="28"/>
          <w:szCs w:val="28"/>
        </w:rPr>
      </w:pPr>
      <w:r w:rsidRPr="00DF393B">
        <w:rPr>
          <w:rFonts w:hint="eastAsia"/>
          <w:sz w:val="28"/>
          <w:szCs w:val="28"/>
        </w:rPr>
        <w:t>用于存储社区中积分的配置信息，不同的操作给予不同的积分奖励或积分消耗，其数据结构如下：</w:t>
      </w:r>
    </w:p>
    <w:tbl>
      <w:tblPr>
        <w:tblStyle w:val="190"/>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5"/>
        <w:gridCol w:w="1984"/>
        <w:gridCol w:w="1985"/>
        <w:gridCol w:w="1134"/>
        <w:gridCol w:w="2126"/>
      </w:tblGrid>
      <w:tr w:rsidR="00DF393B" w:rsidRPr="00DF393B" w:rsidTr="00AF168B">
        <w:trPr>
          <w:trHeight w:val="567"/>
        </w:trPr>
        <w:tc>
          <w:tcPr>
            <w:tcW w:w="1195"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szCs w:val="22"/>
              </w:rPr>
              <w:t>K</w:t>
            </w:r>
            <w:r w:rsidRPr="00DF393B">
              <w:rPr>
                <w:rFonts w:ascii="Calibri" w:hAnsi="Calibri" w:hint="eastAsia"/>
                <w:szCs w:val="22"/>
              </w:rPr>
              <w:t>ey</w:t>
            </w:r>
          </w:p>
        </w:tc>
        <w:tc>
          <w:tcPr>
            <w:tcW w:w="1984"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字段</w:t>
            </w:r>
          </w:p>
        </w:tc>
        <w:tc>
          <w:tcPr>
            <w:tcW w:w="1985"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字段名称</w:t>
            </w:r>
          </w:p>
        </w:tc>
        <w:tc>
          <w:tcPr>
            <w:tcW w:w="1134"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类型</w:t>
            </w:r>
          </w:p>
        </w:tc>
        <w:tc>
          <w:tcPr>
            <w:tcW w:w="2126"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备注</w:t>
            </w:r>
          </w:p>
        </w:tc>
      </w:tr>
      <w:tr w:rsidR="00DF393B" w:rsidRPr="00DF393B" w:rsidTr="00AF168B">
        <w:trPr>
          <w:trHeight w:val="567"/>
        </w:trPr>
        <w:tc>
          <w:tcPr>
            <w:tcW w:w="1195"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w:t>
            </w:r>
          </w:p>
        </w:tc>
        <w:tc>
          <w:tcPr>
            <w:tcW w:w="1984"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OPER_ID</w:t>
            </w:r>
          </w:p>
        </w:tc>
        <w:tc>
          <w:tcPr>
            <w:tcW w:w="1985"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操作类型</w:t>
            </w:r>
            <w:r w:rsidRPr="00DF393B">
              <w:rPr>
                <w:rFonts w:ascii="Calibri" w:hAnsi="Calibri" w:hint="eastAsia"/>
                <w:szCs w:val="22"/>
              </w:rPr>
              <w:t>ID</w:t>
            </w:r>
          </w:p>
        </w:tc>
        <w:tc>
          <w:tcPr>
            <w:tcW w:w="1134"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Int</w:t>
            </w:r>
          </w:p>
        </w:tc>
        <w:tc>
          <w:tcPr>
            <w:tcW w:w="2126"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0</w:t>
            </w:r>
            <w:r w:rsidRPr="00DF393B">
              <w:rPr>
                <w:rFonts w:ascii="Calibri" w:hAnsi="Calibri" w:hint="eastAsia"/>
                <w:szCs w:val="22"/>
              </w:rPr>
              <w:t>：登录；</w:t>
            </w:r>
            <w:r w:rsidRPr="00DF393B">
              <w:rPr>
                <w:rFonts w:ascii="Calibri" w:hAnsi="Calibri" w:hint="eastAsia"/>
                <w:szCs w:val="22"/>
              </w:rPr>
              <w:t>1</w:t>
            </w:r>
            <w:r w:rsidRPr="00DF393B">
              <w:rPr>
                <w:rFonts w:ascii="Calibri" w:hAnsi="Calibri" w:hint="eastAsia"/>
                <w:szCs w:val="22"/>
              </w:rPr>
              <w:t>：发帖；</w:t>
            </w:r>
            <w:r w:rsidRPr="00DF393B">
              <w:rPr>
                <w:rFonts w:ascii="Calibri" w:hAnsi="Calibri" w:hint="eastAsia"/>
                <w:szCs w:val="22"/>
              </w:rPr>
              <w:t>2</w:t>
            </w:r>
            <w:r w:rsidRPr="00DF393B">
              <w:rPr>
                <w:rFonts w:ascii="Calibri" w:hAnsi="Calibri" w:hint="eastAsia"/>
                <w:szCs w:val="22"/>
              </w:rPr>
              <w:t>：回帖；</w:t>
            </w:r>
            <w:r w:rsidRPr="00DF393B">
              <w:rPr>
                <w:rFonts w:ascii="Calibri" w:hAnsi="Calibri" w:hint="eastAsia"/>
                <w:szCs w:val="22"/>
              </w:rPr>
              <w:t>3</w:t>
            </w:r>
            <w:r w:rsidRPr="00DF393B">
              <w:rPr>
                <w:rFonts w:ascii="Calibri" w:hAnsi="Calibri" w:hint="eastAsia"/>
                <w:szCs w:val="22"/>
              </w:rPr>
              <w:t>：下载；</w:t>
            </w:r>
            <w:r w:rsidRPr="00DF393B">
              <w:rPr>
                <w:rFonts w:ascii="Calibri" w:hAnsi="Calibri" w:hint="eastAsia"/>
                <w:szCs w:val="22"/>
              </w:rPr>
              <w:t>4</w:t>
            </w:r>
            <w:r w:rsidRPr="00DF393B">
              <w:rPr>
                <w:rFonts w:ascii="Calibri" w:hAnsi="Calibri" w:hint="eastAsia"/>
                <w:szCs w:val="22"/>
              </w:rPr>
              <w:t>：精华；</w:t>
            </w:r>
          </w:p>
        </w:tc>
      </w:tr>
      <w:tr w:rsidR="00DF393B" w:rsidRPr="00DF393B" w:rsidTr="00AF168B">
        <w:trPr>
          <w:trHeight w:val="567"/>
        </w:trPr>
        <w:tc>
          <w:tcPr>
            <w:tcW w:w="1195" w:type="dxa"/>
            <w:vAlign w:val="center"/>
          </w:tcPr>
          <w:p w:rsidR="00DF393B" w:rsidRPr="00DF393B" w:rsidRDefault="00DF393B" w:rsidP="00AF168B">
            <w:pPr>
              <w:spacing w:line="240" w:lineRule="auto"/>
              <w:rPr>
                <w:rFonts w:ascii="Calibri" w:hAnsi="Calibri"/>
                <w:szCs w:val="22"/>
              </w:rPr>
            </w:pPr>
          </w:p>
        </w:tc>
        <w:tc>
          <w:tcPr>
            <w:tcW w:w="1984"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SCORE</w:t>
            </w:r>
          </w:p>
        </w:tc>
        <w:tc>
          <w:tcPr>
            <w:tcW w:w="1985"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积分值</w:t>
            </w:r>
          </w:p>
        </w:tc>
        <w:tc>
          <w:tcPr>
            <w:tcW w:w="1134"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Int</w:t>
            </w:r>
          </w:p>
        </w:tc>
        <w:tc>
          <w:tcPr>
            <w:tcW w:w="2126"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正数：加分；</w:t>
            </w:r>
          </w:p>
          <w:p w:rsidR="00DF393B" w:rsidRPr="00DF393B" w:rsidRDefault="00DF393B" w:rsidP="00AF168B">
            <w:pPr>
              <w:spacing w:line="240" w:lineRule="auto"/>
              <w:rPr>
                <w:rFonts w:ascii="Calibri" w:hAnsi="Calibri"/>
                <w:szCs w:val="22"/>
              </w:rPr>
            </w:pPr>
            <w:r w:rsidRPr="00DF393B">
              <w:rPr>
                <w:rFonts w:ascii="Calibri" w:hAnsi="Calibri" w:hint="eastAsia"/>
                <w:szCs w:val="22"/>
              </w:rPr>
              <w:t>负数：减分；</w:t>
            </w:r>
          </w:p>
        </w:tc>
      </w:tr>
    </w:tbl>
    <w:p w:rsidR="00BD16CF" w:rsidRPr="00DF393B" w:rsidRDefault="00BD16CF" w:rsidP="00BD16CF">
      <w:pPr>
        <w:ind w:firstLineChars="200" w:firstLine="480"/>
      </w:pPr>
      <w:r w:rsidRPr="00DF393B">
        <w:rPr>
          <w:rFonts w:hint="eastAsia"/>
        </w:rPr>
        <w:t>注：积分制：每天登录获得</w:t>
      </w:r>
      <w:r w:rsidRPr="00DF393B">
        <w:rPr>
          <w:rFonts w:hint="eastAsia"/>
        </w:rPr>
        <w:t>1</w:t>
      </w:r>
      <w:r w:rsidRPr="00DF393B">
        <w:rPr>
          <w:rFonts w:hint="eastAsia"/>
        </w:rPr>
        <w:t>积分；发帖获得</w:t>
      </w:r>
      <w:r w:rsidRPr="00DF393B">
        <w:rPr>
          <w:rFonts w:hint="eastAsia"/>
        </w:rPr>
        <w:t>5</w:t>
      </w:r>
      <w:r w:rsidRPr="00DF393B">
        <w:rPr>
          <w:rFonts w:hint="eastAsia"/>
        </w:rPr>
        <w:t>积分；回帖获得</w:t>
      </w:r>
      <w:r w:rsidRPr="00DF393B">
        <w:rPr>
          <w:rFonts w:hint="eastAsia"/>
        </w:rPr>
        <w:t>1</w:t>
      </w:r>
      <w:r w:rsidRPr="00DF393B">
        <w:rPr>
          <w:rFonts w:hint="eastAsia"/>
        </w:rPr>
        <w:t>积分；精华帖：</w:t>
      </w:r>
      <w:r w:rsidRPr="00DF393B">
        <w:rPr>
          <w:rFonts w:hint="eastAsia"/>
        </w:rPr>
        <w:t>+10</w:t>
      </w:r>
      <w:r w:rsidRPr="00DF393B">
        <w:rPr>
          <w:rFonts w:hint="eastAsia"/>
        </w:rPr>
        <w:t>积分；下载组件：</w:t>
      </w:r>
      <w:r w:rsidRPr="00DF393B">
        <w:rPr>
          <w:rFonts w:hint="eastAsia"/>
        </w:rPr>
        <w:t>5~20</w:t>
      </w:r>
      <w:r w:rsidRPr="00DF393B">
        <w:rPr>
          <w:rFonts w:hint="eastAsia"/>
        </w:rPr>
        <w:t>积分；</w:t>
      </w:r>
    </w:p>
    <w:p w:rsidR="00BD16CF" w:rsidRDefault="00BD16CF" w:rsidP="00BD16CF">
      <w:pPr>
        <w:ind w:firstLineChars="200" w:firstLine="480"/>
      </w:pPr>
    </w:p>
    <w:p w:rsidR="00BD16CF" w:rsidRDefault="00DF393B"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89" w:name="_Toc4414"/>
      <w:bookmarkStart w:id="190" w:name="_Toc520882766"/>
      <w:r>
        <w:rPr>
          <w:rFonts w:ascii="宋体" w:hAnsi="宋体" w:hint="eastAsia"/>
          <w:i w:val="0"/>
          <w:kern w:val="2"/>
          <w:sz w:val="24"/>
          <w:szCs w:val="24"/>
        </w:rPr>
        <w:t>社区用户所获积分总表</w:t>
      </w:r>
      <w:bookmarkEnd w:id="189"/>
      <w:bookmarkEnd w:id="190"/>
    </w:p>
    <w:p w:rsidR="00DF393B" w:rsidRPr="00DF393B" w:rsidRDefault="00DF393B" w:rsidP="00DF393B">
      <w:pPr>
        <w:pStyle w:val="1ff3"/>
        <w:ind w:firstLine="480"/>
        <w:rPr>
          <w:szCs w:val="24"/>
        </w:rPr>
      </w:pPr>
      <w:r w:rsidRPr="00DF393B">
        <w:rPr>
          <w:szCs w:val="24"/>
        </w:rPr>
        <w:t>表名：</w:t>
      </w:r>
      <w:r w:rsidRPr="00DF393B">
        <w:rPr>
          <w:szCs w:val="24"/>
        </w:rPr>
        <w:t>TS_UIDP_COMMUNITY_SCORE</w:t>
      </w:r>
    </w:p>
    <w:p w:rsidR="00BD16CF" w:rsidRPr="00DF393B" w:rsidRDefault="00BD16CF" w:rsidP="00DF393B">
      <w:pPr>
        <w:pStyle w:val="1ff3"/>
        <w:ind w:firstLine="480"/>
        <w:rPr>
          <w:szCs w:val="24"/>
        </w:rPr>
      </w:pPr>
      <w:r w:rsidRPr="00DF393B">
        <w:rPr>
          <w:rFonts w:hint="eastAsia"/>
          <w:szCs w:val="24"/>
        </w:rPr>
        <w:t>用于存储社区中用户获得的积分总数信息，此表是一个汇总表，数据结构如下：</w:t>
      </w:r>
    </w:p>
    <w:tbl>
      <w:tblPr>
        <w:tblStyle w:val="201"/>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5"/>
        <w:gridCol w:w="1367"/>
        <w:gridCol w:w="1890"/>
        <w:gridCol w:w="1785"/>
        <w:gridCol w:w="2187"/>
      </w:tblGrid>
      <w:tr w:rsidR="00DF393B" w:rsidRPr="00DF393B" w:rsidTr="00AF168B">
        <w:trPr>
          <w:trHeight w:val="567"/>
        </w:trPr>
        <w:tc>
          <w:tcPr>
            <w:tcW w:w="1195"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szCs w:val="22"/>
              </w:rPr>
              <w:t>K</w:t>
            </w:r>
            <w:r w:rsidRPr="00DF393B">
              <w:rPr>
                <w:rFonts w:ascii="Calibri" w:hAnsi="Calibri" w:hint="eastAsia"/>
                <w:szCs w:val="22"/>
              </w:rPr>
              <w:t>ey</w:t>
            </w:r>
          </w:p>
        </w:tc>
        <w:tc>
          <w:tcPr>
            <w:tcW w:w="1367"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字段</w:t>
            </w:r>
          </w:p>
        </w:tc>
        <w:tc>
          <w:tcPr>
            <w:tcW w:w="1890"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字段名称</w:t>
            </w:r>
          </w:p>
        </w:tc>
        <w:tc>
          <w:tcPr>
            <w:tcW w:w="1785"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类型</w:t>
            </w:r>
          </w:p>
        </w:tc>
        <w:tc>
          <w:tcPr>
            <w:tcW w:w="2187"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备注</w:t>
            </w:r>
          </w:p>
        </w:tc>
      </w:tr>
      <w:tr w:rsidR="00DF393B" w:rsidRPr="00DF393B" w:rsidTr="00AF168B">
        <w:trPr>
          <w:trHeight w:val="567"/>
        </w:trPr>
        <w:tc>
          <w:tcPr>
            <w:tcW w:w="1195"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w:t>
            </w:r>
          </w:p>
        </w:tc>
        <w:tc>
          <w:tcPr>
            <w:tcW w:w="1367"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USER_ID</w:t>
            </w:r>
          </w:p>
        </w:tc>
        <w:tc>
          <w:tcPr>
            <w:tcW w:w="1890"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用户</w:t>
            </w:r>
            <w:r w:rsidRPr="00DF393B">
              <w:rPr>
                <w:rFonts w:ascii="Calibri" w:hAnsi="Calibri" w:hint="eastAsia"/>
                <w:szCs w:val="22"/>
              </w:rPr>
              <w:t>ID</w:t>
            </w:r>
          </w:p>
        </w:tc>
        <w:tc>
          <w:tcPr>
            <w:tcW w:w="1785" w:type="dxa"/>
            <w:vAlign w:val="center"/>
          </w:tcPr>
          <w:p w:rsidR="00DF393B" w:rsidRPr="00DF393B" w:rsidRDefault="00DF393B" w:rsidP="00AF168B">
            <w:pPr>
              <w:spacing w:line="240" w:lineRule="auto"/>
              <w:rPr>
                <w:rFonts w:ascii="Calibri" w:hAnsi="Calibri"/>
                <w:szCs w:val="22"/>
              </w:rPr>
            </w:pPr>
            <w:r w:rsidRPr="00DF393B">
              <w:rPr>
                <w:rFonts w:ascii="Calibri" w:hAnsi="Calibri"/>
                <w:szCs w:val="22"/>
              </w:rPr>
              <w:t>V</w:t>
            </w:r>
            <w:r w:rsidRPr="00DF393B">
              <w:rPr>
                <w:rFonts w:ascii="Calibri" w:hAnsi="Calibri" w:hint="eastAsia"/>
                <w:szCs w:val="22"/>
              </w:rPr>
              <w:t>archar(3</w:t>
            </w:r>
            <w:r w:rsidRPr="00DF393B">
              <w:rPr>
                <w:rFonts w:ascii="Calibri" w:hAnsi="Calibri"/>
                <w:szCs w:val="22"/>
              </w:rPr>
              <w:t>0</w:t>
            </w:r>
            <w:r w:rsidRPr="00DF393B">
              <w:rPr>
                <w:rFonts w:ascii="Calibri" w:hAnsi="Calibri" w:hint="eastAsia"/>
                <w:szCs w:val="22"/>
              </w:rPr>
              <w:t>)</w:t>
            </w:r>
          </w:p>
        </w:tc>
        <w:tc>
          <w:tcPr>
            <w:tcW w:w="2187" w:type="dxa"/>
            <w:vAlign w:val="center"/>
          </w:tcPr>
          <w:p w:rsidR="00DF393B" w:rsidRPr="00DF393B" w:rsidRDefault="00DF393B" w:rsidP="00AF168B">
            <w:pPr>
              <w:spacing w:line="240" w:lineRule="auto"/>
              <w:rPr>
                <w:rFonts w:ascii="Calibri" w:hAnsi="Calibri"/>
                <w:szCs w:val="22"/>
              </w:rPr>
            </w:pPr>
          </w:p>
        </w:tc>
      </w:tr>
      <w:tr w:rsidR="00DF393B" w:rsidRPr="00DF393B" w:rsidTr="00AF168B">
        <w:trPr>
          <w:trHeight w:val="567"/>
        </w:trPr>
        <w:tc>
          <w:tcPr>
            <w:tcW w:w="1195" w:type="dxa"/>
            <w:vAlign w:val="center"/>
          </w:tcPr>
          <w:p w:rsidR="00DF393B" w:rsidRPr="00DF393B" w:rsidRDefault="00DF393B" w:rsidP="00AF168B">
            <w:pPr>
              <w:spacing w:line="240" w:lineRule="auto"/>
              <w:rPr>
                <w:rFonts w:ascii="Calibri" w:hAnsi="Calibri"/>
                <w:szCs w:val="22"/>
              </w:rPr>
            </w:pPr>
          </w:p>
        </w:tc>
        <w:tc>
          <w:tcPr>
            <w:tcW w:w="1367"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SCORE</w:t>
            </w:r>
          </w:p>
        </w:tc>
        <w:tc>
          <w:tcPr>
            <w:tcW w:w="1890"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总积分</w:t>
            </w:r>
          </w:p>
        </w:tc>
        <w:tc>
          <w:tcPr>
            <w:tcW w:w="1785"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Int</w:t>
            </w:r>
          </w:p>
        </w:tc>
        <w:tc>
          <w:tcPr>
            <w:tcW w:w="2187" w:type="dxa"/>
            <w:vAlign w:val="center"/>
          </w:tcPr>
          <w:p w:rsidR="00DF393B" w:rsidRPr="00DF393B" w:rsidRDefault="00DF393B" w:rsidP="00AF168B">
            <w:pPr>
              <w:spacing w:line="240" w:lineRule="auto"/>
              <w:rPr>
                <w:rFonts w:ascii="Calibri" w:hAnsi="Calibri"/>
                <w:szCs w:val="22"/>
              </w:rPr>
            </w:pPr>
          </w:p>
        </w:tc>
      </w:tr>
    </w:tbl>
    <w:p w:rsidR="00BD16CF" w:rsidRDefault="00BD16CF" w:rsidP="00BD16CF">
      <w:pPr>
        <w:spacing w:line="300" w:lineRule="auto"/>
        <w:ind w:firstLine="567"/>
        <w:rPr>
          <w:rFonts w:ascii="微软雅黑" w:eastAsia="微软雅黑" w:hAnsi="微软雅黑"/>
          <w:szCs w:val="28"/>
        </w:rPr>
      </w:pPr>
    </w:p>
    <w:p w:rsidR="00BD16CF" w:rsidRDefault="00DF393B"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91" w:name="_Toc13232"/>
      <w:bookmarkStart w:id="192" w:name="_Toc520882767"/>
      <w:r>
        <w:rPr>
          <w:rFonts w:ascii="宋体" w:hAnsi="宋体" w:hint="eastAsia"/>
          <w:i w:val="0"/>
          <w:kern w:val="2"/>
          <w:sz w:val="24"/>
          <w:szCs w:val="24"/>
        </w:rPr>
        <w:t>社区公共消息信息表</w:t>
      </w:r>
      <w:bookmarkEnd w:id="191"/>
      <w:bookmarkEnd w:id="192"/>
    </w:p>
    <w:p w:rsidR="00DF393B" w:rsidRDefault="00DF393B" w:rsidP="00DF393B">
      <w:pPr>
        <w:pStyle w:val="1ff3"/>
        <w:ind w:firstLine="480"/>
      </w:pPr>
      <w:r>
        <w:t>表名：</w:t>
      </w:r>
      <w:r w:rsidRPr="00DF393B">
        <w:t>TS_UIDP_COMMUNITY_MESSAGE_PUB</w:t>
      </w:r>
    </w:p>
    <w:p w:rsidR="00BD16CF" w:rsidRDefault="00BD16CF" w:rsidP="00DF393B">
      <w:pPr>
        <w:pStyle w:val="1ff3"/>
        <w:ind w:firstLine="480"/>
      </w:pPr>
      <w:r>
        <w:rPr>
          <w:rFonts w:hint="eastAsia"/>
        </w:rPr>
        <w:t>用于存储社区中广播的共用消息信息数据，其数据结构如下：</w:t>
      </w:r>
    </w:p>
    <w:tbl>
      <w:tblPr>
        <w:tblStyle w:val="217"/>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
        <w:gridCol w:w="1651"/>
        <w:gridCol w:w="1890"/>
        <w:gridCol w:w="1785"/>
        <w:gridCol w:w="2187"/>
      </w:tblGrid>
      <w:tr w:rsidR="00DF393B" w:rsidRPr="00DF393B" w:rsidTr="00AF168B">
        <w:trPr>
          <w:trHeight w:val="567"/>
        </w:trPr>
        <w:tc>
          <w:tcPr>
            <w:tcW w:w="911"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szCs w:val="22"/>
              </w:rPr>
              <w:t>K</w:t>
            </w:r>
            <w:r w:rsidRPr="00DF393B">
              <w:rPr>
                <w:rFonts w:ascii="Calibri" w:hAnsi="Calibri" w:hint="eastAsia"/>
                <w:szCs w:val="22"/>
              </w:rPr>
              <w:t>ey</w:t>
            </w:r>
          </w:p>
        </w:tc>
        <w:tc>
          <w:tcPr>
            <w:tcW w:w="1651"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字段</w:t>
            </w:r>
          </w:p>
        </w:tc>
        <w:tc>
          <w:tcPr>
            <w:tcW w:w="1890"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字段名称</w:t>
            </w:r>
          </w:p>
        </w:tc>
        <w:tc>
          <w:tcPr>
            <w:tcW w:w="1785"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类型</w:t>
            </w:r>
          </w:p>
        </w:tc>
        <w:tc>
          <w:tcPr>
            <w:tcW w:w="2187" w:type="dxa"/>
            <w:vAlign w:val="center"/>
          </w:tcPr>
          <w:p w:rsidR="00DF393B" w:rsidRPr="00DF393B" w:rsidRDefault="00DF393B" w:rsidP="00AF168B">
            <w:pPr>
              <w:spacing w:line="240" w:lineRule="auto"/>
              <w:jc w:val="center"/>
              <w:rPr>
                <w:rFonts w:ascii="Calibri" w:hAnsi="Calibri"/>
                <w:szCs w:val="22"/>
              </w:rPr>
            </w:pPr>
            <w:r w:rsidRPr="00DF393B">
              <w:rPr>
                <w:rFonts w:ascii="Calibri" w:hAnsi="Calibri" w:hint="eastAsia"/>
                <w:szCs w:val="22"/>
              </w:rPr>
              <w:t>备注</w:t>
            </w:r>
          </w:p>
        </w:tc>
      </w:tr>
      <w:tr w:rsidR="00DF393B" w:rsidRPr="00DF393B" w:rsidTr="00AF168B">
        <w:trPr>
          <w:trHeight w:val="567"/>
        </w:trPr>
        <w:tc>
          <w:tcPr>
            <w:tcW w:w="91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w:t>
            </w:r>
          </w:p>
        </w:tc>
        <w:tc>
          <w:tcPr>
            <w:tcW w:w="165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MESSAGE_ID</w:t>
            </w:r>
          </w:p>
        </w:tc>
        <w:tc>
          <w:tcPr>
            <w:tcW w:w="1890"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消息</w:t>
            </w:r>
            <w:r w:rsidRPr="00DF393B">
              <w:rPr>
                <w:rFonts w:ascii="Calibri" w:hAnsi="Calibri" w:hint="eastAsia"/>
                <w:szCs w:val="22"/>
              </w:rPr>
              <w:t>ID</w:t>
            </w:r>
          </w:p>
        </w:tc>
        <w:tc>
          <w:tcPr>
            <w:tcW w:w="1785" w:type="dxa"/>
            <w:vAlign w:val="center"/>
          </w:tcPr>
          <w:p w:rsidR="00DF393B" w:rsidRPr="00DF393B" w:rsidRDefault="00DF393B" w:rsidP="00AF168B">
            <w:pPr>
              <w:spacing w:line="240" w:lineRule="auto"/>
              <w:rPr>
                <w:rFonts w:ascii="Calibri" w:hAnsi="Calibri"/>
                <w:szCs w:val="22"/>
              </w:rPr>
            </w:pPr>
            <w:r w:rsidRPr="00DF393B">
              <w:rPr>
                <w:rFonts w:ascii="Calibri" w:hAnsi="Calibri"/>
                <w:szCs w:val="22"/>
              </w:rPr>
              <w:t>V</w:t>
            </w:r>
            <w:r w:rsidRPr="00DF393B">
              <w:rPr>
                <w:rFonts w:ascii="Calibri" w:hAnsi="Calibri" w:hint="eastAsia"/>
                <w:szCs w:val="22"/>
              </w:rPr>
              <w:t>archar(3</w:t>
            </w:r>
            <w:r w:rsidRPr="00DF393B">
              <w:rPr>
                <w:rFonts w:ascii="Calibri" w:hAnsi="Calibri"/>
                <w:szCs w:val="22"/>
              </w:rPr>
              <w:t>0</w:t>
            </w:r>
            <w:r w:rsidRPr="00DF393B">
              <w:rPr>
                <w:rFonts w:ascii="Calibri" w:hAnsi="Calibri" w:hint="eastAsia"/>
                <w:szCs w:val="22"/>
              </w:rPr>
              <w:t>)</w:t>
            </w:r>
          </w:p>
        </w:tc>
        <w:tc>
          <w:tcPr>
            <w:tcW w:w="2187" w:type="dxa"/>
            <w:vAlign w:val="center"/>
          </w:tcPr>
          <w:p w:rsidR="00DF393B" w:rsidRPr="00DF393B" w:rsidRDefault="00DF393B" w:rsidP="00AF168B">
            <w:pPr>
              <w:spacing w:line="240" w:lineRule="auto"/>
              <w:rPr>
                <w:rFonts w:ascii="Calibri" w:hAnsi="Calibri"/>
                <w:szCs w:val="22"/>
              </w:rPr>
            </w:pPr>
          </w:p>
        </w:tc>
      </w:tr>
      <w:tr w:rsidR="00DF393B" w:rsidRPr="00DF393B" w:rsidTr="00AF168B">
        <w:trPr>
          <w:trHeight w:val="567"/>
        </w:trPr>
        <w:tc>
          <w:tcPr>
            <w:tcW w:w="911" w:type="dxa"/>
            <w:vAlign w:val="center"/>
          </w:tcPr>
          <w:p w:rsidR="00DF393B" w:rsidRPr="00DF393B" w:rsidRDefault="00DF393B" w:rsidP="00AF168B">
            <w:pPr>
              <w:spacing w:line="240" w:lineRule="auto"/>
              <w:rPr>
                <w:rFonts w:ascii="Calibri" w:hAnsi="Calibri"/>
                <w:szCs w:val="22"/>
              </w:rPr>
            </w:pPr>
          </w:p>
        </w:tc>
        <w:tc>
          <w:tcPr>
            <w:tcW w:w="165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MESSAGE</w:t>
            </w:r>
          </w:p>
        </w:tc>
        <w:tc>
          <w:tcPr>
            <w:tcW w:w="1890"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消息内容</w:t>
            </w:r>
          </w:p>
        </w:tc>
        <w:tc>
          <w:tcPr>
            <w:tcW w:w="1785"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VARCHAR(500)</w:t>
            </w:r>
          </w:p>
        </w:tc>
        <w:tc>
          <w:tcPr>
            <w:tcW w:w="2187" w:type="dxa"/>
            <w:vAlign w:val="center"/>
          </w:tcPr>
          <w:p w:rsidR="00DF393B" w:rsidRPr="00DF393B" w:rsidRDefault="00DF393B" w:rsidP="00AF168B">
            <w:pPr>
              <w:spacing w:line="240" w:lineRule="auto"/>
              <w:rPr>
                <w:rFonts w:ascii="Calibri" w:hAnsi="Calibri"/>
                <w:szCs w:val="22"/>
              </w:rPr>
            </w:pPr>
          </w:p>
        </w:tc>
      </w:tr>
      <w:tr w:rsidR="00DF393B" w:rsidRPr="00DF393B" w:rsidTr="00AF168B">
        <w:trPr>
          <w:trHeight w:val="567"/>
        </w:trPr>
        <w:tc>
          <w:tcPr>
            <w:tcW w:w="911" w:type="dxa"/>
            <w:vAlign w:val="center"/>
          </w:tcPr>
          <w:p w:rsidR="00DF393B" w:rsidRPr="00DF393B" w:rsidRDefault="00DF393B" w:rsidP="00AF168B">
            <w:pPr>
              <w:spacing w:line="240" w:lineRule="auto"/>
              <w:rPr>
                <w:rFonts w:ascii="Calibri" w:hAnsi="Calibri"/>
                <w:szCs w:val="22"/>
              </w:rPr>
            </w:pPr>
          </w:p>
        </w:tc>
        <w:tc>
          <w:tcPr>
            <w:tcW w:w="165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USER_ID</w:t>
            </w:r>
          </w:p>
        </w:tc>
        <w:tc>
          <w:tcPr>
            <w:tcW w:w="1890"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发起用户</w:t>
            </w:r>
          </w:p>
        </w:tc>
        <w:tc>
          <w:tcPr>
            <w:tcW w:w="1785"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Varchar(30)</w:t>
            </w:r>
          </w:p>
        </w:tc>
        <w:tc>
          <w:tcPr>
            <w:tcW w:w="2187" w:type="dxa"/>
            <w:vAlign w:val="center"/>
          </w:tcPr>
          <w:p w:rsidR="00DF393B" w:rsidRPr="00DF393B" w:rsidRDefault="00DF393B" w:rsidP="00AF168B">
            <w:pPr>
              <w:spacing w:line="240" w:lineRule="auto"/>
              <w:rPr>
                <w:rFonts w:ascii="Calibri" w:hAnsi="Calibri"/>
                <w:szCs w:val="22"/>
              </w:rPr>
            </w:pPr>
          </w:p>
        </w:tc>
      </w:tr>
      <w:tr w:rsidR="00DF393B" w:rsidRPr="00DF393B" w:rsidTr="00AF168B">
        <w:trPr>
          <w:trHeight w:val="567"/>
        </w:trPr>
        <w:tc>
          <w:tcPr>
            <w:tcW w:w="911" w:type="dxa"/>
            <w:vAlign w:val="center"/>
          </w:tcPr>
          <w:p w:rsidR="00DF393B" w:rsidRPr="00DF393B" w:rsidRDefault="00DF393B" w:rsidP="00AF168B">
            <w:pPr>
              <w:spacing w:line="240" w:lineRule="auto"/>
              <w:rPr>
                <w:rFonts w:ascii="Calibri" w:hAnsi="Calibri"/>
                <w:szCs w:val="22"/>
              </w:rPr>
            </w:pPr>
          </w:p>
        </w:tc>
        <w:tc>
          <w:tcPr>
            <w:tcW w:w="165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DATE_TIME</w:t>
            </w:r>
          </w:p>
        </w:tc>
        <w:tc>
          <w:tcPr>
            <w:tcW w:w="1890"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消息广播时间</w:t>
            </w:r>
          </w:p>
        </w:tc>
        <w:tc>
          <w:tcPr>
            <w:tcW w:w="1785"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DATETIME</w:t>
            </w:r>
          </w:p>
        </w:tc>
        <w:tc>
          <w:tcPr>
            <w:tcW w:w="2187" w:type="dxa"/>
            <w:vAlign w:val="center"/>
          </w:tcPr>
          <w:p w:rsidR="00DF393B" w:rsidRPr="00DF393B" w:rsidRDefault="00DF393B" w:rsidP="00AF168B">
            <w:pPr>
              <w:spacing w:line="240" w:lineRule="auto"/>
              <w:rPr>
                <w:rFonts w:ascii="Calibri" w:hAnsi="Calibri"/>
                <w:szCs w:val="22"/>
              </w:rPr>
            </w:pPr>
          </w:p>
        </w:tc>
      </w:tr>
      <w:tr w:rsidR="00DF393B" w:rsidRPr="00DF393B" w:rsidTr="00AF168B">
        <w:trPr>
          <w:trHeight w:val="567"/>
        </w:trPr>
        <w:tc>
          <w:tcPr>
            <w:tcW w:w="911" w:type="dxa"/>
            <w:vAlign w:val="center"/>
          </w:tcPr>
          <w:p w:rsidR="00DF393B" w:rsidRPr="00DF393B" w:rsidRDefault="00DF393B" w:rsidP="00AF168B">
            <w:pPr>
              <w:spacing w:line="240" w:lineRule="auto"/>
              <w:rPr>
                <w:rFonts w:ascii="Calibri" w:hAnsi="Calibri"/>
                <w:szCs w:val="22"/>
              </w:rPr>
            </w:pPr>
          </w:p>
        </w:tc>
        <w:tc>
          <w:tcPr>
            <w:tcW w:w="1651"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IP</w:t>
            </w:r>
          </w:p>
        </w:tc>
        <w:tc>
          <w:tcPr>
            <w:tcW w:w="1890"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IP</w:t>
            </w:r>
            <w:r w:rsidRPr="00DF393B">
              <w:rPr>
                <w:rFonts w:ascii="Calibri" w:hAnsi="Calibri" w:hint="eastAsia"/>
                <w:szCs w:val="22"/>
              </w:rPr>
              <w:t>地址</w:t>
            </w:r>
          </w:p>
        </w:tc>
        <w:tc>
          <w:tcPr>
            <w:tcW w:w="1785" w:type="dxa"/>
            <w:vAlign w:val="center"/>
          </w:tcPr>
          <w:p w:rsidR="00DF393B" w:rsidRPr="00DF393B" w:rsidRDefault="00DF393B" w:rsidP="00AF168B">
            <w:pPr>
              <w:spacing w:line="240" w:lineRule="auto"/>
              <w:rPr>
                <w:rFonts w:ascii="Calibri" w:hAnsi="Calibri"/>
                <w:szCs w:val="22"/>
              </w:rPr>
            </w:pPr>
            <w:r w:rsidRPr="00DF393B">
              <w:rPr>
                <w:rFonts w:ascii="Calibri" w:hAnsi="Calibri" w:hint="eastAsia"/>
                <w:szCs w:val="22"/>
              </w:rPr>
              <w:t>Varchar(30)</w:t>
            </w:r>
          </w:p>
        </w:tc>
        <w:tc>
          <w:tcPr>
            <w:tcW w:w="2187" w:type="dxa"/>
            <w:vAlign w:val="center"/>
          </w:tcPr>
          <w:p w:rsidR="00DF393B" w:rsidRPr="00DF393B" w:rsidRDefault="00DF393B" w:rsidP="00AF168B">
            <w:pPr>
              <w:spacing w:line="240" w:lineRule="auto"/>
              <w:rPr>
                <w:rFonts w:ascii="Calibri" w:hAnsi="Calibri"/>
                <w:szCs w:val="22"/>
              </w:rPr>
            </w:pPr>
          </w:p>
        </w:tc>
      </w:tr>
    </w:tbl>
    <w:p w:rsidR="00BD16CF" w:rsidRDefault="00BD16CF" w:rsidP="00BD16CF">
      <w:pPr>
        <w:spacing w:line="300" w:lineRule="auto"/>
        <w:ind w:firstLine="567"/>
        <w:rPr>
          <w:rFonts w:ascii="微软雅黑" w:eastAsia="微软雅黑" w:hAnsi="微软雅黑"/>
          <w:szCs w:val="28"/>
        </w:rPr>
      </w:pPr>
    </w:p>
    <w:p w:rsidR="00BD16CF" w:rsidRDefault="00332C6D"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93" w:name="_Toc21365"/>
      <w:bookmarkStart w:id="194" w:name="_Toc520882768"/>
      <w:r>
        <w:rPr>
          <w:rFonts w:ascii="宋体" w:hAnsi="宋体" w:hint="eastAsia"/>
          <w:i w:val="0"/>
          <w:kern w:val="2"/>
          <w:sz w:val="24"/>
          <w:szCs w:val="24"/>
        </w:rPr>
        <w:t>社区用户私人接收消息信息表</w:t>
      </w:r>
      <w:bookmarkEnd w:id="193"/>
      <w:bookmarkEnd w:id="194"/>
    </w:p>
    <w:p w:rsidR="00332C6D" w:rsidRDefault="00332C6D" w:rsidP="00332C6D">
      <w:pPr>
        <w:pStyle w:val="1ff3"/>
        <w:ind w:firstLineChars="175"/>
      </w:pPr>
      <w:r>
        <w:t>表名：</w:t>
      </w:r>
      <w:r w:rsidRPr="00332C6D">
        <w:t>TS_UIDP_COMMUNITY_MESSAGE_USER</w:t>
      </w:r>
    </w:p>
    <w:p w:rsidR="00BD16CF" w:rsidRDefault="00BD16CF" w:rsidP="00332C6D">
      <w:pPr>
        <w:pStyle w:val="1ff3"/>
        <w:ind w:firstLineChars="175"/>
      </w:pPr>
      <w:r>
        <w:rPr>
          <w:rFonts w:hint="eastAsia"/>
        </w:rPr>
        <w:t>用于存储社区中个人接收的消息信息数据，其数据结构如下：</w:t>
      </w:r>
    </w:p>
    <w:tbl>
      <w:tblPr>
        <w:tblStyle w:val="afffff2"/>
        <w:tblW w:w="8424" w:type="dxa"/>
        <w:tblInd w:w="360" w:type="dxa"/>
        <w:tblLayout w:type="fixed"/>
        <w:tblLook w:val="04A0" w:firstRow="1" w:lastRow="0" w:firstColumn="1" w:lastColumn="0" w:noHBand="0" w:noVBand="1"/>
      </w:tblPr>
      <w:tblGrid>
        <w:gridCol w:w="911"/>
        <w:gridCol w:w="1985"/>
        <w:gridCol w:w="1984"/>
        <w:gridCol w:w="2268"/>
        <w:gridCol w:w="1276"/>
      </w:tblGrid>
      <w:tr w:rsidR="00BD16CF" w:rsidTr="00B36568">
        <w:trPr>
          <w:trHeight w:val="567"/>
        </w:trPr>
        <w:tc>
          <w:tcPr>
            <w:tcW w:w="911"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rPr>
              <w:lastRenderedPageBreak/>
              <w:t>K</w:t>
            </w:r>
            <w:r>
              <w:rPr>
                <w:rFonts w:asciiTheme="minorHAnsi" w:eastAsiaTheme="minorEastAsia" w:hAnsiTheme="minorHAnsi" w:cstheme="minorBidi" w:hint="eastAsia"/>
              </w:rPr>
              <w:t>ey</w:t>
            </w:r>
          </w:p>
        </w:tc>
        <w:tc>
          <w:tcPr>
            <w:tcW w:w="1985"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r>
              <w:rPr>
                <w:rFonts w:asciiTheme="minorHAnsi" w:eastAsiaTheme="minorEastAsia" w:hAnsiTheme="minorHAnsi" w:cstheme="minorBidi" w:hint="eastAsia"/>
              </w:rPr>
              <w:t>字段</w:t>
            </w:r>
          </w:p>
        </w:tc>
        <w:tc>
          <w:tcPr>
            <w:tcW w:w="1984"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r>
              <w:rPr>
                <w:rFonts w:asciiTheme="minorHAnsi" w:eastAsiaTheme="minorEastAsia" w:hAnsiTheme="minorHAnsi" w:cstheme="minorBidi" w:hint="eastAsia"/>
              </w:rPr>
              <w:t>字段名称</w:t>
            </w:r>
          </w:p>
        </w:tc>
        <w:tc>
          <w:tcPr>
            <w:tcW w:w="2268"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r>
              <w:rPr>
                <w:rFonts w:asciiTheme="minorHAnsi" w:eastAsiaTheme="minorEastAsia" w:hAnsiTheme="minorHAnsi" w:cstheme="minorBidi" w:hint="eastAsia"/>
              </w:rPr>
              <w:t>类型</w:t>
            </w:r>
          </w:p>
        </w:tc>
        <w:tc>
          <w:tcPr>
            <w:tcW w:w="1276"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r>
              <w:rPr>
                <w:rFonts w:asciiTheme="minorHAnsi" w:eastAsiaTheme="minorEastAsia" w:hAnsiTheme="minorHAnsi" w:cstheme="minorBidi" w:hint="eastAsia"/>
              </w:rPr>
              <w:t>备注</w:t>
            </w:r>
          </w:p>
        </w:tc>
      </w:tr>
      <w:tr w:rsidR="00BD16CF" w:rsidTr="00B36568">
        <w:trPr>
          <w:trHeight w:val="567"/>
        </w:trPr>
        <w:tc>
          <w:tcPr>
            <w:tcW w:w="911"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1985"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USER_ID</w:t>
            </w:r>
          </w:p>
        </w:tc>
        <w:tc>
          <w:tcPr>
            <w:tcW w:w="1984"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用户</w:t>
            </w:r>
            <w:r>
              <w:rPr>
                <w:rFonts w:asciiTheme="minorHAnsi" w:eastAsiaTheme="minorEastAsia" w:hAnsiTheme="minorHAnsi" w:cstheme="minorBidi" w:hint="eastAsia"/>
              </w:rPr>
              <w:t>ID</w:t>
            </w:r>
          </w:p>
        </w:tc>
        <w:tc>
          <w:tcPr>
            <w:tcW w:w="2268"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Varchar(30)</w:t>
            </w:r>
          </w:p>
        </w:tc>
        <w:tc>
          <w:tcPr>
            <w:tcW w:w="1276"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r>
      <w:tr w:rsidR="00BD16CF" w:rsidTr="00B36568">
        <w:trPr>
          <w:trHeight w:val="567"/>
        </w:trPr>
        <w:tc>
          <w:tcPr>
            <w:tcW w:w="911"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w:t>
            </w:r>
          </w:p>
        </w:tc>
        <w:tc>
          <w:tcPr>
            <w:tcW w:w="1985"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MESSAGE_ID</w:t>
            </w:r>
          </w:p>
        </w:tc>
        <w:tc>
          <w:tcPr>
            <w:tcW w:w="1984"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消息</w:t>
            </w:r>
            <w:r>
              <w:rPr>
                <w:rFonts w:asciiTheme="minorHAnsi" w:eastAsiaTheme="minorEastAsia" w:hAnsiTheme="minorHAnsi" w:cstheme="minorBidi" w:hint="eastAsia"/>
              </w:rPr>
              <w:t>ID</w:t>
            </w:r>
          </w:p>
        </w:tc>
        <w:tc>
          <w:tcPr>
            <w:tcW w:w="2268"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rPr>
              <w:t>V</w:t>
            </w:r>
            <w:r>
              <w:rPr>
                <w:rFonts w:asciiTheme="minorHAnsi" w:eastAsiaTheme="minorEastAsia" w:hAnsiTheme="minorHAnsi" w:cstheme="minorBidi" w:hint="eastAsia"/>
              </w:rPr>
              <w:t>archar(3</w:t>
            </w:r>
            <w:r>
              <w:rPr>
                <w:rFonts w:asciiTheme="minorHAnsi" w:eastAsiaTheme="minorEastAsia" w:hAnsiTheme="minorHAnsi" w:cstheme="minorBidi"/>
              </w:rPr>
              <w:t>0</w:t>
            </w:r>
            <w:r>
              <w:rPr>
                <w:rFonts w:asciiTheme="minorHAnsi" w:eastAsiaTheme="minorEastAsia" w:hAnsiTheme="minorHAnsi" w:cstheme="minorBidi" w:hint="eastAsia"/>
              </w:rPr>
              <w:t>)</w:t>
            </w:r>
          </w:p>
        </w:tc>
        <w:tc>
          <w:tcPr>
            <w:tcW w:w="1276"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r>
      <w:tr w:rsidR="00BD16CF" w:rsidTr="00B36568">
        <w:trPr>
          <w:trHeight w:val="567"/>
        </w:trPr>
        <w:tc>
          <w:tcPr>
            <w:tcW w:w="911"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c>
          <w:tcPr>
            <w:tcW w:w="1985"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MESSAGE</w:t>
            </w:r>
          </w:p>
        </w:tc>
        <w:tc>
          <w:tcPr>
            <w:tcW w:w="1984"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接收的消息内容</w:t>
            </w:r>
          </w:p>
        </w:tc>
        <w:tc>
          <w:tcPr>
            <w:tcW w:w="2268"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VARCHAR(500)</w:t>
            </w:r>
          </w:p>
        </w:tc>
        <w:tc>
          <w:tcPr>
            <w:tcW w:w="1276"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r>
      <w:tr w:rsidR="00BD16CF" w:rsidTr="00B36568">
        <w:trPr>
          <w:trHeight w:val="567"/>
        </w:trPr>
        <w:tc>
          <w:tcPr>
            <w:tcW w:w="911"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c>
          <w:tcPr>
            <w:tcW w:w="1985"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USER_ID</w:t>
            </w:r>
          </w:p>
        </w:tc>
        <w:tc>
          <w:tcPr>
            <w:tcW w:w="1984"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发起用户</w:t>
            </w:r>
          </w:p>
        </w:tc>
        <w:tc>
          <w:tcPr>
            <w:tcW w:w="2268"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Varchar(30)</w:t>
            </w:r>
          </w:p>
        </w:tc>
        <w:tc>
          <w:tcPr>
            <w:tcW w:w="1276"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r>
      <w:tr w:rsidR="00BD16CF" w:rsidTr="00B36568">
        <w:trPr>
          <w:trHeight w:val="567"/>
        </w:trPr>
        <w:tc>
          <w:tcPr>
            <w:tcW w:w="911"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c>
          <w:tcPr>
            <w:tcW w:w="1985"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DATE_TIME</w:t>
            </w:r>
          </w:p>
        </w:tc>
        <w:tc>
          <w:tcPr>
            <w:tcW w:w="1984"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发送时间</w:t>
            </w:r>
          </w:p>
        </w:tc>
        <w:tc>
          <w:tcPr>
            <w:tcW w:w="2268"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DATETIME</w:t>
            </w:r>
          </w:p>
        </w:tc>
        <w:tc>
          <w:tcPr>
            <w:tcW w:w="1276"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r>
      <w:tr w:rsidR="00BD16CF" w:rsidTr="00B36568">
        <w:trPr>
          <w:trHeight w:val="567"/>
        </w:trPr>
        <w:tc>
          <w:tcPr>
            <w:tcW w:w="911"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c>
          <w:tcPr>
            <w:tcW w:w="1985"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IP</w:t>
            </w:r>
          </w:p>
        </w:tc>
        <w:tc>
          <w:tcPr>
            <w:tcW w:w="1984"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IP</w:t>
            </w:r>
            <w:r>
              <w:rPr>
                <w:rFonts w:asciiTheme="minorHAnsi" w:eastAsiaTheme="minorEastAsia" w:hAnsiTheme="minorHAnsi" w:cstheme="minorBidi" w:hint="eastAsia"/>
              </w:rPr>
              <w:t>地址</w:t>
            </w:r>
          </w:p>
        </w:tc>
        <w:tc>
          <w:tcPr>
            <w:tcW w:w="2268" w:type="dxa"/>
            <w:vAlign w:val="center"/>
          </w:tcPr>
          <w:p w:rsidR="00BD16CF" w:rsidRDefault="00BD16CF" w:rsidP="00B36568">
            <w:pPr>
              <w:pStyle w:val="1ff3"/>
              <w:spacing w:line="240" w:lineRule="auto"/>
              <w:ind w:firstLineChars="0" w:firstLine="0"/>
              <w:jc w:val="center"/>
              <w:rPr>
                <w:rFonts w:asciiTheme="minorHAnsi" w:eastAsiaTheme="minorEastAsia" w:hAnsiTheme="minorHAnsi" w:cstheme="minorBidi"/>
              </w:rPr>
            </w:pPr>
            <w:r>
              <w:rPr>
                <w:rFonts w:asciiTheme="minorHAnsi" w:eastAsiaTheme="minorEastAsia" w:hAnsiTheme="minorHAnsi" w:cstheme="minorBidi" w:hint="eastAsia"/>
              </w:rPr>
              <w:t>Varchar(30)</w:t>
            </w:r>
          </w:p>
        </w:tc>
        <w:tc>
          <w:tcPr>
            <w:tcW w:w="1276" w:type="dxa"/>
            <w:vAlign w:val="center"/>
          </w:tcPr>
          <w:p w:rsidR="00BD16CF" w:rsidRDefault="00BD16CF" w:rsidP="00B36568">
            <w:pPr>
              <w:pStyle w:val="1ff3"/>
              <w:spacing w:line="240" w:lineRule="auto"/>
              <w:ind w:firstLine="480"/>
              <w:jc w:val="center"/>
              <w:rPr>
                <w:rFonts w:asciiTheme="minorHAnsi" w:eastAsiaTheme="minorEastAsia" w:hAnsiTheme="minorHAnsi" w:cstheme="minorBidi"/>
              </w:rPr>
            </w:pPr>
          </w:p>
        </w:tc>
      </w:tr>
    </w:tbl>
    <w:p w:rsidR="00BD16CF" w:rsidRDefault="00BD16CF" w:rsidP="00BD16CF">
      <w:pPr>
        <w:spacing w:line="300" w:lineRule="auto"/>
        <w:ind w:firstLine="567"/>
        <w:rPr>
          <w:rFonts w:ascii="微软雅黑" w:eastAsia="微软雅黑" w:hAnsi="微软雅黑"/>
          <w:szCs w:val="28"/>
        </w:rPr>
      </w:pPr>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95" w:name="_Toc12806"/>
      <w:bookmarkStart w:id="196" w:name="_Toc520882769"/>
      <w:r>
        <w:rPr>
          <w:rFonts w:ascii="宋体" w:hAnsi="宋体" w:hint="eastAsia"/>
          <w:i w:val="0"/>
          <w:kern w:val="2"/>
          <w:sz w:val="24"/>
          <w:szCs w:val="24"/>
        </w:rPr>
        <w:t>社区用户私人发送消息信息表</w:t>
      </w:r>
      <w:bookmarkEnd w:id="195"/>
      <w:bookmarkEnd w:id="196"/>
    </w:p>
    <w:p w:rsidR="00DF393B" w:rsidRPr="00DF393B" w:rsidRDefault="00DF393B" w:rsidP="00DF393B">
      <w:pPr>
        <w:pStyle w:val="1ff3"/>
        <w:ind w:firstLine="480"/>
        <w:rPr>
          <w:szCs w:val="24"/>
        </w:rPr>
      </w:pPr>
      <w:r w:rsidRPr="00DF393B">
        <w:rPr>
          <w:szCs w:val="24"/>
        </w:rPr>
        <w:t>表名：</w:t>
      </w:r>
      <w:r w:rsidRPr="00DF393B">
        <w:rPr>
          <w:szCs w:val="24"/>
        </w:rPr>
        <w:t>TS_UIDP_COMMUNITY_MESSAGE_USER_SEND</w:t>
      </w:r>
    </w:p>
    <w:p w:rsidR="00BD16CF" w:rsidRPr="00DF393B" w:rsidRDefault="00BD16CF" w:rsidP="00DF393B">
      <w:pPr>
        <w:pStyle w:val="1ff3"/>
        <w:ind w:firstLine="480"/>
        <w:rPr>
          <w:szCs w:val="24"/>
        </w:rPr>
      </w:pPr>
      <w:r w:rsidRPr="00DF393B">
        <w:rPr>
          <w:rFonts w:hint="eastAsia"/>
          <w:szCs w:val="24"/>
        </w:rPr>
        <w:t>用于存储社区中广播的共用消息信息数据，其数据结构如下：</w:t>
      </w:r>
    </w:p>
    <w:tbl>
      <w:tblPr>
        <w:tblStyle w:val="228"/>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843"/>
        <w:gridCol w:w="2268"/>
        <w:gridCol w:w="1984"/>
        <w:gridCol w:w="1276"/>
      </w:tblGrid>
      <w:tr w:rsidR="00DF393B" w:rsidRPr="00DF393B" w:rsidTr="00B36568">
        <w:trPr>
          <w:trHeight w:val="567"/>
        </w:trPr>
        <w:tc>
          <w:tcPr>
            <w:tcW w:w="105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szCs w:val="22"/>
              </w:rPr>
              <w:t>K</w:t>
            </w:r>
            <w:r w:rsidRPr="00DF393B">
              <w:rPr>
                <w:rFonts w:ascii="Calibri" w:hAnsi="Calibri" w:hint="eastAsia"/>
                <w:szCs w:val="22"/>
              </w:rPr>
              <w:t>ey</w:t>
            </w: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字段</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字段名称</w:t>
            </w:r>
          </w:p>
        </w:tc>
        <w:tc>
          <w:tcPr>
            <w:tcW w:w="1984"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类型</w:t>
            </w:r>
          </w:p>
        </w:tc>
        <w:tc>
          <w:tcPr>
            <w:tcW w:w="1276"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备注</w:t>
            </w:r>
          </w:p>
        </w:tc>
      </w:tr>
      <w:tr w:rsidR="00DF393B" w:rsidRPr="00DF393B" w:rsidTr="00B36568">
        <w:trPr>
          <w:trHeight w:val="567"/>
        </w:trPr>
        <w:tc>
          <w:tcPr>
            <w:tcW w:w="105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w:t>
            </w: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USER_ID</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用户</w:t>
            </w:r>
            <w:r w:rsidRPr="00DF393B">
              <w:rPr>
                <w:rFonts w:ascii="Calibri" w:hAnsi="Calibri" w:hint="eastAsia"/>
                <w:szCs w:val="22"/>
              </w:rPr>
              <w:t>ID</w:t>
            </w:r>
          </w:p>
        </w:tc>
        <w:tc>
          <w:tcPr>
            <w:tcW w:w="1984"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105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w:t>
            </w: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MESSAGE_ID</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消息</w:t>
            </w:r>
            <w:r w:rsidRPr="00DF393B">
              <w:rPr>
                <w:rFonts w:ascii="Calibri" w:hAnsi="Calibri" w:hint="eastAsia"/>
                <w:szCs w:val="22"/>
              </w:rPr>
              <w:t>ID</w:t>
            </w:r>
          </w:p>
        </w:tc>
        <w:tc>
          <w:tcPr>
            <w:tcW w:w="1984" w:type="dxa"/>
            <w:vAlign w:val="center"/>
          </w:tcPr>
          <w:p w:rsidR="00DF393B" w:rsidRPr="00DF393B" w:rsidRDefault="00DF393B" w:rsidP="00B36568">
            <w:pPr>
              <w:spacing w:line="240" w:lineRule="auto"/>
              <w:rPr>
                <w:rFonts w:ascii="Calibri" w:hAnsi="Calibri"/>
                <w:szCs w:val="22"/>
              </w:rPr>
            </w:pPr>
            <w:r w:rsidRPr="00DF393B">
              <w:rPr>
                <w:rFonts w:ascii="Calibri" w:hAnsi="Calibri"/>
                <w:szCs w:val="22"/>
              </w:rPr>
              <w:t>V</w:t>
            </w:r>
            <w:r w:rsidRPr="00DF393B">
              <w:rPr>
                <w:rFonts w:ascii="Calibri" w:hAnsi="Calibri" w:hint="eastAsia"/>
                <w:szCs w:val="22"/>
              </w:rPr>
              <w:t>archar(3</w:t>
            </w:r>
            <w:r w:rsidRPr="00DF393B">
              <w:rPr>
                <w:rFonts w:ascii="Calibri" w:hAnsi="Calibri"/>
                <w:szCs w:val="22"/>
              </w:rPr>
              <w:t>0</w:t>
            </w:r>
            <w:r w:rsidRPr="00DF393B">
              <w:rPr>
                <w:rFonts w:ascii="Calibri" w:hAnsi="Calibri" w:hint="eastAsia"/>
                <w:szCs w:val="22"/>
              </w:rPr>
              <w:t>)</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1053" w:type="dxa"/>
            <w:vAlign w:val="center"/>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MESSAGE</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接收的消息内容</w:t>
            </w:r>
          </w:p>
        </w:tc>
        <w:tc>
          <w:tcPr>
            <w:tcW w:w="1984"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VARCHAR(500)</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1053" w:type="dxa"/>
            <w:vAlign w:val="center"/>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USER_ID</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发起用户</w:t>
            </w:r>
          </w:p>
        </w:tc>
        <w:tc>
          <w:tcPr>
            <w:tcW w:w="1984"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1053" w:type="dxa"/>
            <w:vAlign w:val="center"/>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DATE_TIME</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发送时间</w:t>
            </w:r>
          </w:p>
        </w:tc>
        <w:tc>
          <w:tcPr>
            <w:tcW w:w="1984"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DATETIME</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1053" w:type="dxa"/>
            <w:vAlign w:val="center"/>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IP</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IP</w:t>
            </w:r>
            <w:r w:rsidRPr="00DF393B">
              <w:rPr>
                <w:rFonts w:ascii="Calibri" w:hAnsi="Calibri" w:hint="eastAsia"/>
                <w:szCs w:val="22"/>
              </w:rPr>
              <w:t>地址</w:t>
            </w:r>
          </w:p>
        </w:tc>
        <w:tc>
          <w:tcPr>
            <w:tcW w:w="1984"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rPr>
                <w:rFonts w:ascii="Calibri" w:hAnsi="Calibri"/>
                <w:szCs w:val="22"/>
              </w:rPr>
            </w:pPr>
          </w:p>
        </w:tc>
      </w:tr>
    </w:tbl>
    <w:p w:rsidR="00BD16CF" w:rsidRDefault="00BD16CF" w:rsidP="00BD16CF">
      <w:pPr>
        <w:spacing w:line="300" w:lineRule="auto"/>
        <w:ind w:firstLine="567"/>
        <w:rPr>
          <w:rFonts w:ascii="微软雅黑" w:eastAsia="微软雅黑" w:hAnsi="微软雅黑"/>
          <w:szCs w:val="28"/>
        </w:rPr>
      </w:pPr>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97" w:name="_Toc9000"/>
      <w:bookmarkStart w:id="198" w:name="_Toc520882770"/>
      <w:r>
        <w:rPr>
          <w:rFonts w:ascii="宋体" w:hAnsi="宋体" w:hint="eastAsia"/>
          <w:i w:val="0"/>
          <w:kern w:val="2"/>
          <w:sz w:val="24"/>
          <w:szCs w:val="24"/>
        </w:rPr>
        <w:t>社区用户待发送消息信息表</w:t>
      </w:r>
      <w:bookmarkEnd w:id="197"/>
      <w:bookmarkEnd w:id="198"/>
    </w:p>
    <w:p w:rsidR="00DF393B" w:rsidRPr="00DF393B" w:rsidRDefault="00DF393B" w:rsidP="00DF393B">
      <w:pPr>
        <w:pStyle w:val="1ff3"/>
        <w:ind w:firstLine="480"/>
        <w:rPr>
          <w:szCs w:val="24"/>
        </w:rPr>
      </w:pPr>
      <w:r w:rsidRPr="00DF393B">
        <w:rPr>
          <w:szCs w:val="24"/>
        </w:rPr>
        <w:t>表名：</w:t>
      </w:r>
      <w:r w:rsidRPr="00DF393B">
        <w:rPr>
          <w:szCs w:val="24"/>
        </w:rPr>
        <w:t>TS_UIDP_COMMUNITY_MESSAGE_USER_SEND_CACHE</w:t>
      </w:r>
    </w:p>
    <w:p w:rsidR="00BD16CF" w:rsidRPr="00DF393B" w:rsidRDefault="00BD16CF" w:rsidP="00DF393B">
      <w:pPr>
        <w:pStyle w:val="1ff3"/>
        <w:ind w:firstLine="480"/>
        <w:rPr>
          <w:szCs w:val="24"/>
        </w:rPr>
      </w:pPr>
      <w:r w:rsidRPr="00DF393B">
        <w:rPr>
          <w:rFonts w:hint="eastAsia"/>
          <w:szCs w:val="24"/>
        </w:rPr>
        <w:t>用于存储社区中广播的共用消息信息数据，其数据结构如下：</w:t>
      </w:r>
    </w:p>
    <w:tbl>
      <w:tblPr>
        <w:tblStyle w:val="231"/>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843"/>
        <w:gridCol w:w="2268"/>
        <w:gridCol w:w="1984"/>
        <w:gridCol w:w="1276"/>
      </w:tblGrid>
      <w:tr w:rsidR="00DF393B" w:rsidRPr="00DF393B" w:rsidTr="00B36568">
        <w:trPr>
          <w:trHeight w:val="567"/>
        </w:trPr>
        <w:tc>
          <w:tcPr>
            <w:tcW w:w="105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szCs w:val="22"/>
              </w:rPr>
              <w:t>K</w:t>
            </w:r>
            <w:r w:rsidRPr="00DF393B">
              <w:rPr>
                <w:rFonts w:ascii="Calibri" w:hAnsi="Calibri" w:hint="eastAsia"/>
                <w:szCs w:val="22"/>
              </w:rPr>
              <w:t>ey</w:t>
            </w: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字段</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字段名称</w:t>
            </w:r>
          </w:p>
        </w:tc>
        <w:tc>
          <w:tcPr>
            <w:tcW w:w="1984"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类型</w:t>
            </w:r>
          </w:p>
        </w:tc>
        <w:tc>
          <w:tcPr>
            <w:tcW w:w="1276"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备注</w:t>
            </w:r>
          </w:p>
        </w:tc>
      </w:tr>
      <w:tr w:rsidR="00DF393B" w:rsidRPr="00DF393B" w:rsidTr="00B36568">
        <w:trPr>
          <w:trHeight w:val="567"/>
        </w:trPr>
        <w:tc>
          <w:tcPr>
            <w:tcW w:w="105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w:t>
            </w: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USER_ID</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用户</w:t>
            </w:r>
            <w:r w:rsidRPr="00DF393B">
              <w:rPr>
                <w:rFonts w:ascii="Calibri" w:hAnsi="Calibri" w:hint="eastAsia"/>
                <w:szCs w:val="22"/>
              </w:rPr>
              <w:t>ID</w:t>
            </w:r>
          </w:p>
        </w:tc>
        <w:tc>
          <w:tcPr>
            <w:tcW w:w="1984"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jc w:val="center"/>
              <w:rPr>
                <w:rFonts w:ascii="Calibri" w:hAnsi="Calibri"/>
                <w:szCs w:val="22"/>
              </w:rPr>
            </w:pPr>
          </w:p>
        </w:tc>
      </w:tr>
      <w:tr w:rsidR="00DF393B" w:rsidRPr="00DF393B" w:rsidTr="00B36568">
        <w:trPr>
          <w:trHeight w:val="567"/>
        </w:trPr>
        <w:tc>
          <w:tcPr>
            <w:tcW w:w="105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lastRenderedPageBreak/>
              <w:t>◎</w:t>
            </w: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MESSAGE_ID</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消息</w:t>
            </w:r>
            <w:r w:rsidRPr="00DF393B">
              <w:rPr>
                <w:rFonts w:ascii="Calibri" w:hAnsi="Calibri" w:hint="eastAsia"/>
                <w:szCs w:val="22"/>
              </w:rPr>
              <w:t>ID</w:t>
            </w:r>
          </w:p>
        </w:tc>
        <w:tc>
          <w:tcPr>
            <w:tcW w:w="1984"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szCs w:val="22"/>
              </w:rPr>
              <w:t>V</w:t>
            </w:r>
            <w:r w:rsidRPr="00DF393B">
              <w:rPr>
                <w:rFonts w:ascii="Calibri" w:hAnsi="Calibri" w:hint="eastAsia"/>
                <w:szCs w:val="22"/>
              </w:rPr>
              <w:t>archar(3</w:t>
            </w:r>
            <w:r w:rsidRPr="00DF393B">
              <w:rPr>
                <w:rFonts w:ascii="Calibri" w:hAnsi="Calibri"/>
                <w:szCs w:val="22"/>
              </w:rPr>
              <w:t>0</w:t>
            </w:r>
            <w:r w:rsidRPr="00DF393B">
              <w:rPr>
                <w:rFonts w:ascii="Calibri" w:hAnsi="Calibri" w:hint="eastAsia"/>
                <w:szCs w:val="22"/>
              </w:rPr>
              <w:t>)</w:t>
            </w:r>
          </w:p>
        </w:tc>
        <w:tc>
          <w:tcPr>
            <w:tcW w:w="1276" w:type="dxa"/>
            <w:vAlign w:val="center"/>
          </w:tcPr>
          <w:p w:rsidR="00DF393B" w:rsidRPr="00DF393B" w:rsidRDefault="00DF393B" w:rsidP="00B36568">
            <w:pPr>
              <w:spacing w:line="240" w:lineRule="auto"/>
              <w:jc w:val="center"/>
              <w:rPr>
                <w:rFonts w:ascii="Calibri" w:hAnsi="Calibri"/>
                <w:szCs w:val="22"/>
              </w:rPr>
            </w:pPr>
          </w:p>
        </w:tc>
      </w:tr>
      <w:tr w:rsidR="00DF393B" w:rsidRPr="00DF393B" w:rsidTr="00B36568">
        <w:trPr>
          <w:trHeight w:val="567"/>
        </w:trPr>
        <w:tc>
          <w:tcPr>
            <w:tcW w:w="1053" w:type="dxa"/>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MESSAGE</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发送的消息内容</w:t>
            </w:r>
          </w:p>
        </w:tc>
        <w:tc>
          <w:tcPr>
            <w:tcW w:w="1984"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VARCHAR(500)</w:t>
            </w:r>
          </w:p>
        </w:tc>
        <w:tc>
          <w:tcPr>
            <w:tcW w:w="1276" w:type="dxa"/>
            <w:vAlign w:val="center"/>
          </w:tcPr>
          <w:p w:rsidR="00DF393B" w:rsidRPr="00DF393B" w:rsidRDefault="00DF393B" w:rsidP="00B36568">
            <w:pPr>
              <w:spacing w:line="240" w:lineRule="auto"/>
              <w:jc w:val="center"/>
              <w:rPr>
                <w:rFonts w:ascii="Calibri" w:hAnsi="Calibri"/>
                <w:szCs w:val="22"/>
              </w:rPr>
            </w:pPr>
          </w:p>
        </w:tc>
      </w:tr>
      <w:tr w:rsidR="00DF393B" w:rsidRPr="00DF393B" w:rsidTr="00B36568">
        <w:trPr>
          <w:trHeight w:val="567"/>
        </w:trPr>
        <w:tc>
          <w:tcPr>
            <w:tcW w:w="1053" w:type="dxa"/>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TO_USER_ID</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接收消息的用户</w:t>
            </w:r>
          </w:p>
        </w:tc>
        <w:tc>
          <w:tcPr>
            <w:tcW w:w="1984"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jc w:val="center"/>
              <w:rPr>
                <w:rFonts w:ascii="Calibri" w:hAnsi="Calibri"/>
                <w:szCs w:val="22"/>
              </w:rPr>
            </w:pPr>
          </w:p>
        </w:tc>
      </w:tr>
      <w:tr w:rsidR="00DF393B" w:rsidRPr="00DF393B" w:rsidTr="00B36568">
        <w:trPr>
          <w:trHeight w:val="567"/>
        </w:trPr>
        <w:tc>
          <w:tcPr>
            <w:tcW w:w="1053" w:type="dxa"/>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DATE_TIME</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发送时间</w:t>
            </w:r>
          </w:p>
        </w:tc>
        <w:tc>
          <w:tcPr>
            <w:tcW w:w="1984"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DATETIME</w:t>
            </w:r>
          </w:p>
        </w:tc>
        <w:tc>
          <w:tcPr>
            <w:tcW w:w="1276" w:type="dxa"/>
            <w:vAlign w:val="center"/>
          </w:tcPr>
          <w:p w:rsidR="00DF393B" w:rsidRPr="00DF393B" w:rsidRDefault="00DF393B" w:rsidP="00B36568">
            <w:pPr>
              <w:spacing w:line="240" w:lineRule="auto"/>
              <w:jc w:val="center"/>
              <w:rPr>
                <w:rFonts w:ascii="Calibri" w:hAnsi="Calibri"/>
                <w:szCs w:val="22"/>
              </w:rPr>
            </w:pPr>
          </w:p>
        </w:tc>
      </w:tr>
      <w:tr w:rsidR="00DF393B" w:rsidRPr="00DF393B" w:rsidTr="00B36568">
        <w:trPr>
          <w:trHeight w:val="567"/>
        </w:trPr>
        <w:tc>
          <w:tcPr>
            <w:tcW w:w="1053" w:type="dxa"/>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IP</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IP</w:t>
            </w:r>
            <w:r w:rsidRPr="00DF393B">
              <w:rPr>
                <w:rFonts w:ascii="Calibri" w:hAnsi="Calibri" w:hint="eastAsia"/>
                <w:szCs w:val="22"/>
              </w:rPr>
              <w:t>地址</w:t>
            </w:r>
          </w:p>
        </w:tc>
        <w:tc>
          <w:tcPr>
            <w:tcW w:w="1984"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jc w:val="center"/>
              <w:rPr>
                <w:rFonts w:ascii="Calibri" w:hAnsi="Calibri"/>
                <w:szCs w:val="22"/>
              </w:rPr>
            </w:pPr>
          </w:p>
        </w:tc>
      </w:tr>
    </w:tbl>
    <w:p w:rsidR="00BD16CF" w:rsidRPr="00DF393B" w:rsidRDefault="00BD16CF" w:rsidP="00BD16CF">
      <w:pPr>
        <w:ind w:firstLineChars="200" w:firstLine="480"/>
      </w:pPr>
      <w:r w:rsidRPr="00DF393B">
        <w:rPr>
          <w:rFonts w:hint="eastAsia"/>
        </w:rPr>
        <w:t>注：流程是发送消息方，需要先将消息发送到待发送消息表中，待接收用户接收到消息后，把对应消息从待发送列表中清除，并消息发送到用户接收信息表中；</w:t>
      </w:r>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199" w:name="_Toc5623"/>
      <w:bookmarkStart w:id="200" w:name="_Toc520882771"/>
      <w:r>
        <w:rPr>
          <w:rFonts w:ascii="宋体" w:hAnsi="宋体" w:hint="eastAsia"/>
          <w:i w:val="0"/>
          <w:kern w:val="2"/>
          <w:sz w:val="24"/>
          <w:szCs w:val="24"/>
        </w:rPr>
        <w:t>社区用户待发送消息信息表</w:t>
      </w:r>
      <w:bookmarkEnd w:id="199"/>
      <w:bookmarkEnd w:id="200"/>
    </w:p>
    <w:p w:rsidR="00DF393B" w:rsidRDefault="00DF393B" w:rsidP="00DF393B">
      <w:pPr>
        <w:pStyle w:val="1ff3"/>
        <w:ind w:firstLine="480"/>
      </w:pPr>
      <w:r>
        <w:t>表名：</w:t>
      </w:r>
      <w:r w:rsidRPr="00DF393B">
        <w:t>TS_UIDP_COMMUNITY_MESSAGE_USER_SEND_CACHE</w:t>
      </w:r>
    </w:p>
    <w:p w:rsidR="00BD16CF" w:rsidRDefault="00BD16CF" w:rsidP="00DF393B">
      <w:pPr>
        <w:pStyle w:val="1ff3"/>
        <w:ind w:firstLine="480"/>
      </w:pPr>
      <w:r>
        <w:rPr>
          <w:rFonts w:hint="eastAsia"/>
        </w:rPr>
        <w:t>用于存储社区中广播的共用消息信息数据，其数据结构如下：</w:t>
      </w:r>
    </w:p>
    <w:tbl>
      <w:tblPr>
        <w:tblStyle w:val="240"/>
        <w:tblW w:w="842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
        <w:gridCol w:w="1843"/>
        <w:gridCol w:w="2268"/>
        <w:gridCol w:w="2126"/>
        <w:gridCol w:w="1276"/>
      </w:tblGrid>
      <w:tr w:rsidR="00DF393B" w:rsidRPr="00DF393B" w:rsidTr="00B36568">
        <w:trPr>
          <w:trHeight w:val="567"/>
        </w:trPr>
        <w:tc>
          <w:tcPr>
            <w:tcW w:w="911"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szCs w:val="22"/>
              </w:rPr>
              <w:t>K</w:t>
            </w:r>
            <w:r w:rsidRPr="00DF393B">
              <w:rPr>
                <w:rFonts w:ascii="Calibri" w:hAnsi="Calibri" w:hint="eastAsia"/>
                <w:szCs w:val="22"/>
              </w:rPr>
              <w:t>ey</w:t>
            </w:r>
          </w:p>
        </w:tc>
        <w:tc>
          <w:tcPr>
            <w:tcW w:w="1843"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字段</w:t>
            </w:r>
          </w:p>
        </w:tc>
        <w:tc>
          <w:tcPr>
            <w:tcW w:w="2268"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字段名称</w:t>
            </w:r>
          </w:p>
        </w:tc>
        <w:tc>
          <w:tcPr>
            <w:tcW w:w="2126"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类型</w:t>
            </w:r>
          </w:p>
        </w:tc>
        <w:tc>
          <w:tcPr>
            <w:tcW w:w="1276"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备注</w:t>
            </w:r>
          </w:p>
        </w:tc>
      </w:tr>
      <w:tr w:rsidR="00DF393B" w:rsidRPr="00DF393B" w:rsidTr="00B36568">
        <w:trPr>
          <w:trHeight w:val="567"/>
        </w:trPr>
        <w:tc>
          <w:tcPr>
            <w:tcW w:w="911"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w:t>
            </w: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USER_ID</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用户</w:t>
            </w:r>
            <w:r w:rsidRPr="00DF393B">
              <w:rPr>
                <w:rFonts w:ascii="Calibri" w:hAnsi="Calibri" w:hint="eastAsia"/>
                <w:szCs w:val="22"/>
              </w:rPr>
              <w:t>ID</w:t>
            </w:r>
          </w:p>
        </w:tc>
        <w:tc>
          <w:tcPr>
            <w:tcW w:w="2126"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911" w:type="dxa"/>
            <w:vAlign w:val="center"/>
          </w:tcPr>
          <w:p w:rsidR="00DF393B" w:rsidRPr="00DF393B" w:rsidRDefault="00DF393B" w:rsidP="00B36568">
            <w:pPr>
              <w:spacing w:line="240" w:lineRule="auto"/>
              <w:jc w:val="center"/>
              <w:rPr>
                <w:rFonts w:ascii="Calibri" w:hAnsi="Calibri"/>
                <w:szCs w:val="22"/>
              </w:rPr>
            </w:pPr>
            <w:r w:rsidRPr="00DF393B">
              <w:rPr>
                <w:rFonts w:ascii="Calibri" w:hAnsi="Calibri" w:hint="eastAsia"/>
                <w:szCs w:val="22"/>
              </w:rPr>
              <w:t>◎</w:t>
            </w: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MESSAGE_ID</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消息</w:t>
            </w:r>
            <w:r w:rsidRPr="00DF393B">
              <w:rPr>
                <w:rFonts w:ascii="Calibri" w:hAnsi="Calibri" w:hint="eastAsia"/>
                <w:szCs w:val="22"/>
              </w:rPr>
              <w:t>ID</w:t>
            </w:r>
          </w:p>
        </w:tc>
        <w:tc>
          <w:tcPr>
            <w:tcW w:w="2126" w:type="dxa"/>
            <w:vAlign w:val="center"/>
          </w:tcPr>
          <w:p w:rsidR="00DF393B" w:rsidRPr="00DF393B" w:rsidRDefault="00DF393B" w:rsidP="00B36568">
            <w:pPr>
              <w:spacing w:line="240" w:lineRule="auto"/>
              <w:rPr>
                <w:rFonts w:ascii="Calibri" w:hAnsi="Calibri"/>
                <w:szCs w:val="22"/>
              </w:rPr>
            </w:pPr>
            <w:r w:rsidRPr="00DF393B">
              <w:rPr>
                <w:rFonts w:ascii="Calibri" w:hAnsi="Calibri"/>
                <w:szCs w:val="22"/>
              </w:rPr>
              <w:t>V</w:t>
            </w:r>
            <w:r w:rsidRPr="00DF393B">
              <w:rPr>
                <w:rFonts w:ascii="Calibri" w:hAnsi="Calibri" w:hint="eastAsia"/>
                <w:szCs w:val="22"/>
              </w:rPr>
              <w:t>archar(3</w:t>
            </w:r>
            <w:r w:rsidRPr="00DF393B">
              <w:rPr>
                <w:rFonts w:ascii="Calibri" w:hAnsi="Calibri"/>
                <w:szCs w:val="22"/>
              </w:rPr>
              <w:t>0</w:t>
            </w:r>
            <w:r w:rsidRPr="00DF393B">
              <w:rPr>
                <w:rFonts w:ascii="Calibri" w:hAnsi="Calibri" w:hint="eastAsia"/>
                <w:szCs w:val="22"/>
              </w:rPr>
              <w:t>)</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911" w:type="dxa"/>
            <w:vAlign w:val="center"/>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MESSAGE</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发送消息内容</w:t>
            </w:r>
          </w:p>
        </w:tc>
        <w:tc>
          <w:tcPr>
            <w:tcW w:w="2126"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VARCHAR(500)</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911" w:type="dxa"/>
            <w:vAlign w:val="center"/>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TO_USER_ID</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接收消息的用户</w:t>
            </w:r>
          </w:p>
        </w:tc>
        <w:tc>
          <w:tcPr>
            <w:tcW w:w="2126"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911" w:type="dxa"/>
            <w:vAlign w:val="center"/>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DATE_TIME</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发送时间</w:t>
            </w:r>
          </w:p>
        </w:tc>
        <w:tc>
          <w:tcPr>
            <w:tcW w:w="2126"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DATETIME</w:t>
            </w:r>
          </w:p>
        </w:tc>
        <w:tc>
          <w:tcPr>
            <w:tcW w:w="1276" w:type="dxa"/>
            <w:vAlign w:val="center"/>
          </w:tcPr>
          <w:p w:rsidR="00DF393B" w:rsidRPr="00DF393B" w:rsidRDefault="00DF393B" w:rsidP="00B36568">
            <w:pPr>
              <w:spacing w:line="240" w:lineRule="auto"/>
              <w:rPr>
                <w:rFonts w:ascii="Calibri" w:hAnsi="Calibri"/>
                <w:szCs w:val="22"/>
              </w:rPr>
            </w:pPr>
          </w:p>
        </w:tc>
      </w:tr>
      <w:tr w:rsidR="00DF393B" w:rsidRPr="00DF393B" w:rsidTr="00B36568">
        <w:trPr>
          <w:trHeight w:val="567"/>
        </w:trPr>
        <w:tc>
          <w:tcPr>
            <w:tcW w:w="911" w:type="dxa"/>
            <w:vAlign w:val="center"/>
          </w:tcPr>
          <w:p w:rsidR="00DF393B" w:rsidRPr="00DF393B" w:rsidRDefault="00DF393B" w:rsidP="00B36568">
            <w:pPr>
              <w:spacing w:line="240" w:lineRule="auto"/>
              <w:rPr>
                <w:rFonts w:ascii="Calibri" w:hAnsi="Calibri"/>
                <w:szCs w:val="22"/>
              </w:rPr>
            </w:pPr>
          </w:p>
        </w:tc>
        <w:tc>
          <w:tcPr>
            <w:tcW w:w="1843"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IP</w:t>
            </w:r>
          </w:p>
        </w:tc>
        <w:tc>
          <w:tcPr>
            <w:tcW w:w="2268"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IP</w:t>
            </w:r>
            <w:r w:rsidRPr="00DF393B">
              <w:rPr>
                <w:rFonts w:ascii="Calibri" w:hAnsi="Calibri" w:hint="eastAsia"/>
                <w:szCs w:val="22"/>
              </w:rPr>
              <w:t>地址</w:t>
            </w:r>
          </w:p>
        </w:tc>
        <w:tc>
          <w:tcPr>
            <w:tcW w:w="2126" w:type="dxa"/>
            <w:vAlign w:val="center"/>
          </w:tcPr>
          <w:p w:rsidR="00DF393B" w:rsidRPr="00DF393B" w:rsidRDefault="00DF393B" w:rsidP="00B36568">
            <w:pPr>
              <w:spacing w:line="240" w:lineRule="auto"/>
              <w:rPr>
                <w:rFonts w:ascii="Calibri" w:hAnsi="Calibri"/>
                <w:szCs w:val="22"/>
              </w:rPr>
            </w:pPr>
            <w:r w:rsidRPr="00DF393B">
              <w:rPr>
                <w:rFonts w:ascii="Calibri" w:hAnsi="Calibri" w:hint="eastAsia"/>
                <w:szCs w:val="22"/>
              </w:rPr>
              <w:t>Varchar(30)</w:t>
            </w:r>
          </w:p>
        </w:tc>
        <w:tc>
          <w:tcPr>
            <w:tcW w:w="1276" w:type="dxa"/>
            <w:vAlign w:val="center"/>
          </w:tcPr>
          <w:p w:rsidR="00DF393B" w:rsidRPr="00DF393B" w:rsidRDefault="00DF393B" w:rsidP="00B36568">
            <w:pPr>
              <w:spacing w:line="240" w:lineRule="auto"/>
              <w:rPr>
                <w:rFonts w:ascii="Calibri" w:hAnsi="Calibri"/>
                <w:szCs w:val="22"/>
              </w:rPr>
            </w:pPr>
          </w:p>
        </w:tc>
      </w:tr>
    </w:tbl>
    <w:p w:rsidR="00BD16CF" w:rsidRPr="00DF393B" w:rsidRDefault="00BD16CF" w:rsidP="00BD16CF">
      <w:pPr>
        <w:ind w:firstLineChars="200" w:firstLine="480"/>
      </w:pPr>
      <w:r w:rsidRPr="00DF393B">
        <w:rPr>
          <w:rFonts w:hint="eastAsia"/>
        </w:rPr>
        <w:t>注：流程是发送消息方，需要先将消息发送到待发送消息表中，待接收用户接收到消息后，把对应消息从待发送列表中清除，并消息发送到用户接收信息表中；</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201" w:name="_Toc25816"/>
      <w:bookmarkStart w:id="202" w:name="_Toc518398880"/>
      <w:bookmarkStart w:id="203" w:name="_Toc449549272"/>
      <w:bookmarkStart w:id="204" w:name="_Ref519614641"/>
      <w:bookmarkStart w:id="205" w:name="_Toc520882772"/>
      <w:r>
        <w:rPr>
          <w:rFonts w:ascii="黑体" w:eastAsia="黑体" w:hAnsi="黑体" w:hint="eastAsia"/>
          <w:bCs w:val="0"/>
          <w:szCs w:val="28"/>
        </w:rPr>
        <w:t>基础运行环境</w:t>
      </w:r>
      <w:bookmarkEnd w:id="201"/>
      <w:bookmarkEnd w:id="202"/>
      <w:bookmarkEnd w:id="203"/>
      <w:bookmarkEnd w:id="204"/>
      <w:bookmarkEnd w:id="205"/>
    </w:p>
    <w:p w:rsidR="000D54BA" w:rsidRDefault="000D54BA" w:rsidP="000D54BA">
      <w:pPr>
        <w:ind w:firstLine="480"/>
      </w:pPr>
      <w:r>
        <w:rPr>
          <w:rFonts w:hint="eastAsia"/>
        </w:rPr>
        <w:t>系统设计时将充分考虑大港油田目前信息化基础环境的实际情况，</w:t>
      </w:r>
      <w:r w:rsidRPr="000D54BA">
        <w:rPr>
          <w:rFonts w:hint="eastAsia"/>
        </w:rPr>
        <w:t>适应目前软硬件环境变化并达到信息部门对信息系统的要求</w:t>
      </w:r>
      <w:r>
        <w:rPr>
          <w:rFonts w:hint="eastAsia"/>
        </w:rPr>
        <w:t>。</w:t>
      </w:r>
    </w:p>
    <w:p w:rsidR="000D54BA" w:rsidRPr="000D54BA" w:rsidRDefault="000D54BA" w:rsidP="000D54BA">
      <w:pPr>
        <w:ind w:firstLine="480"/>
      </w:pPr>
      <w:r w:rsidRPr="000D54BA">
        <w:rPr>
          <w:rFonts w:hint="eastAsia"/>
        </w:rPr>
        <w:t>系统</w:t>
      </w:r>
      <w:r>
        <w:rPr>
          <w:rFonts w:hint="eastAsia"/>
        </w:rPr>
        <w:t>设计将充分考虑系统的</w:t>
      </w:r>
      <w:r w:rsidRPr="000D54BA">
        <w:rPr>
          <w:rFonts w:hint="eastAsia"/>
        </w:rPr>
        <w:t>健壮性及性能，支持负载均衡。</w:t>
      </w:r>
      <w:r>
        <w:rPr>
          <w:rFonts w:hint="eastAsia"/>
        </w:rPr>
        <w:t>确保</w:t>
      </w:r>
      <w:r w:rsidRPr="000D54BA">
        <w:rPr>
          <w:rFonts w:hint="eastAsia"/>
        </w:rPr>
        <w:t>系统平台</w:t>
      </w:r>
      <w:r>
        <w:rPr>
          <w:rFonts w:hint="eastAsia"/>
        </w:rPr>
        <w:t>能</w:t>
      </w:r>
      <w:r>
        <w:rPr>
          <w:rFonts w:hint="eastAsia"/>
        </w:rPr>
        <w:lastRenderedPageBreak/>
        <w:t>够</w:t>
      </w:r>
      <w:r w:rsidRPr="000D54BA">
        <w:rPr>
          <w:rFonts w:hint="eastAsia"/>
        </w:rPr>
        <w:t>保持</w:t>
      </w:r>
      <w:r w:rsidRPr="000D54BA">
        <w:rPr>
          <w:rFonts w:hint="eastAsia"/>
        </w:rPr>
        <w:t>7*24</w:t>
      </w:r>
      <w:r w:rsidRPr="000D54BA">
        <w:rPr>
          <w:rFonts w:hint="eastAsia"/>
        </w:rPr>
        <w:t>小时稳定运行。</w:t>
      </w:r>
    </w:p>
    <w:p w:rsidR="00687235" w:rsidRDefault="00687235" w:rsidP="00687235">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206" w:name="_Toc520882773"/>
      <w:r>
        <w:rPr>
          <w:rFonts w:ascii="黑体" w:hAnsi="黑体"/>
          <w:bCs w:val="0"/>
          <w:sz w:val="24"/>
          <w:szCs w:val="24"/>
        </w:rPr>
        <w:t>软件环境</w:t>
      </w:r>
      <w:bookmarkEnd w:id="206"/>
    </w:p>
    <w:p w:rsidR="00687235" w:rsidRDefault="00687235" w:rsidP="00687235">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207" w:name="_Toc520882774"/>
      <w:r>
        <w:rPr>
          <w:rFonts w:ascii="宋体" w:hAnsi="宋体"/>
          <w:i w:val="0"/>
          <w:kern w:val="2"/>
          <w:sz w:val="24"/>
          <w:szCs w:val="24"/>
        </w:rPr>
        <w:t>服务器</w:t>
      </w:r>
      <w:bookmarkEnd w:id="207"/>
    </w:p>
    <w:p w:rsidR="00687235" w:rsidRDefault="00687235" w:rsidP="00687235">
      <w:pPr>
        <w:ind w:firstLine="420"/>
        <w:rPr>
          <w:rFonts w:ascii="宋体" w:hAnsi="宋体"/>
        </w:rPr>
      </w:pPr>
      <w:r>
        <w:rPr>
          <w:rFonts w:ascii="宋体" w:hAnsi="宋体"/>
        </w:rPr>
        <w:t>数据库：</w:t>
      </w:r>
      <w:r>
        <w:rPr>
          <w:rFonts w:ascii="宋体" w:hAnsi="宋体" w:hint="eastAsia"/>
        </w:rPr>
        <w:t>支持MySQL，Oracle，SQL Server2008</w:t>
      </w:r>
    </w:p>
    <w:p w:rsidR="00687235" w:rsidRDefault="00687235" w:rsidP="00687235">
      <w:pPr>
        <w:ind w:firstLine="420"/>
        <w:rPr>
          <w:rFonts w:ascii="宋体" w:hAnsi="宋体"/>
        </w:rPr>
      </w:pPr>
      <w:r>
        <w:rPr>
          <w:rFonts w:ascii="宋体" w:hAnsi="宋体" w:hint="eastAsia"/>
        </w:rPr>
        <w:t>应用服务器操作系统：支持Windows2008 Server Sp1及以上版本，也可以采用Linux内核的操作系统，须要安装.NET运行时，支持.NET</w:t>
      </w:r>
      <w:r>
        <w:rPr>
          <w:rFonts w:ascii="宋体" w:hAnsi="宋体"/>
        </w:rPr>
        <w:t xml:space="preserve"> </w:t>
      </w:r>
      <w:r>
        <w:rPr>
          <w:rFonts w:ascii="宋体" w:hAnsi="宋体" w:hint="eastAsia"/>
        </w:rPr>
        <w:t>Core2.0。</w:t>
      </w:r>
    </w:p>
    <w:p w:rsidR="00687235" w:rsidRDefault="00687235" w:rsidP="00687235">
      <w:pPr>
        <w:ind w:firstLine="420"/>
        <w:rPr>
          <w:rFonts w:ascii="宋体" w:hAnsi="宋体"/>
        </w:rPr>
      </w:pPr>
      <w:r>
        <w:rPr>
          <w:rFonts w:ascii="宋体" w:hAnsi="宋体" w:hint="eastAsia"/>
        </w:rPr>
        <w:t>W</w:t>
      </w:r>
      <w:r>
        <w:rPr>
          <w:rFonts w:ascii="宋体" w:hAnsi="宋体"/>
        </w:rPr>
        <w:t>eb应用软件：</w:t>
      </w:r>
      <w:r>
        <w:rPr>
          <w:rFonts w:ascii="宋体" w:hAnsi="宋体" w:hint="eastAsia"/>
        </w:rPr>
        <w:t>I</w:t>
      </w:r>
      <w:r>
        <w:rPr>
          <w:rFonts w:ascii="宋体" w:hAnsi="宋体"/>
        </w:rPr>
        <w:t>IS7.0</w:t>
      </w:r>
    </w:p>
    <w:p w:rsidR="00687235" w:rsidRDefault="00687235" w:rsidP="00687235">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208" w:name="_Toc520882775"/>
      <w:r>
        <w:rPr>
          <w:rFonts w:ascii="宋体" w:hAnsi="宋体"/>
          <w:i w:val="0"/>
          <w:kern w:val="2"/>
          <w:sz w:val="24"/>
          <w:szCs w:val="24"/>
        </w:rPr>
        <w:t>客户机</w:t>
      </w:r>
      <w:bookmarkEnd w:id="208"/>
    </w:p>
    <w:p w:rsidR="00687235" w:rsidRDefault="00687235" w:rsidP="00687235">
      <w:pPr>
        <w:ind w:firstLine="420"/>
        <w:rPr>
          <w:rFonts w:ascii="宋体" w:hAnsi="宋体"/>
        </w:rPr>
      </w:pPr>
      <w:r>
        <w:rPr>
          <w:rFonts w:ascii="宋体" w:hAnsi="宋体"/>
        </w:rPr>
        <w:t>操作系统：支持</w:t>
      </w:r>
      <w:r>
        <w:rPr>
          <w:rFonts w:ascii="宋体" w:hAnsi="宋体" w:hint="eastAsia"/>
        </w:rPr>
        <w:t>Windows7/8/10, MacOS，Linux</w:t>
      </w:r>
    </w:p>
    <w:p w:rsidR="00687235" w:rsidRDefault="00687235" w:rsidP="00687235">
      <w:pPr>
        <w:ind w:firstLine="420"/>
        <w:rPr>
          <w:rFonts w:ascii="宋体" w:hAnsi="宋体"/>
        </w:rPr>
      </w:pPr>
      <w:r>
        <w:rPr>
          <w:rFonts w:ascii="宋体" w:hAnsi="宋体" w:hint="eastAsia"/>
        </w:rPr>
        <w:t>浏览器：支持IE9.0及以上版本或火狐、谷歌、360浏览器</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209" w:name="_Toc520882776"/>
      <w:r>
        <w:rPr>
          <w:rFonts w:ascii="黑体" w:hAnsi="黑体"/>
          <w:bCs w:val="0"/>
          <w:sz w:val="24"/>
          <w:szCs w:val="24"/>
        </w:rPr>
        <w:t>硬件环境</w:t>
      </w:r>
      <w:bookmarkEnd w:id="209"/>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210" w:name="_Toc520882777"/>
      <w:r>
        <w:rPr>
          <w:rFonts w:ascii="宋体" w:hAnsi="宋体"/>
          <w:i w:val="0"/>
          <w:kern w:val="2"/>
          <w:sz w:val="24"/>
          <w:szCs w:val="24"/>
        </w:rPr>
        <w:t>服务器</w:t>
      </w:r>
      <w:bookmarkEnd w:id="210"/>
    </w:p>
    <w:p w:rsidR="00BD16CF" w:rsidRDefault="00BD16CF" w:rsidP="00BD16CF">
      <w:pPr>
        <w:ind w:firstLine="420"/>
        <w:rPr>
          <w:rFonts w:ascii="宋体" w:hAnsi="宋体"/>
        </w:rPr>
      </w:pPr>
      <w:r>
        <w:rPr>
          <w:rFonts w:ascii="宋体" w:hAnsi="宋体"/>
        </w:rPr>
        <w:t>应用服务器：</w:t>
      </w:r>
      <w:r>
        <w:rPr>
          <w:rFonts w:ascii="宋体" w:hAnsi="宋体" w:hint="eastAsia"/>
        </w:rPr>
        <w:t>CPU主频2.5 GHz以上，8G内存，20G剩余磁盘空间。</w:t>
      </w:r>
    </w:p>
    <w:p w:rsidR="00BD16CF" w:rsidRDefault="00BD16CF" w:rsidP="00BD16CF">
      <w:pPr>
        <w:ind w:firstLine="420"/>
        <w:rPr>
          <w:rFonts w:ascii="宋体" w:hAnsi="宋体"/>
        </w:rPr>
      </w:pPr>
      <w:r>
        <w:rPr>
          <w:rFonts w:ascii="宋体" w:hAnsi="宋体"/>
        </w:rPr>
        <w:t>数据库服务器：</w:t>
      </w:r>
      <w:r>
        <w:rPr>
          <w:rFonts w:ascii="宋体" w:hAnsi="宋体" w:hint="eastAsia"/>
        </w:rPr>
        <w:t>CPU主频2.5 GHz以上，8G内存，40G剩余磁盘空间。</w:t>
      </w:r>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211" w:name="_Toc520882778"/>
      <w:r>
        <w:rPr>
          <w:rFonts w:ascii="宋体" w:hAnsi="宋体"/>
          <w:i w:val="0"/>
          <w:kern w:val="2"/>
          <w:sz w:val="24"/>
          <w:szCs w:val="24"/>
        </w:rPr>
        <w:t>客户机</w:t>
      </w:r>
      <w:bookmarkEnd w:id="211"/>
    </w:p>
    <w:p w:rsidR="00BD16CF" w:rsidRDefault="00BD16CF" w:rsidP="00BD16CF">
      <w:pPr>
        <w:ind w:firstLine="420"/>
        <w:rPr>
          <w:rFonts w:ascii="宋体" w:hAnsi="宋体"/>
        </w:rPr>
      </w:pPr>
      <w:r>
        <w:rPr>
          <w:rFonts w:ascii="宋体" w:hAnsi="宋体"/>
        </w:rPr>
        <w:t>最低配置：</w:t>
      </w:r>
      <w:r>
        <w:rPr>
          <w:rFonts w:ascii="宋体" w:hAnsi="宋体" w:hint="eastAsia"/>
        </w:rPr>
        <w:t>CPU主频1GHZ以上，1G内存，1G剩余磁盘空间。</w:t>
      </w:r>
    </w:p>
    <w:p w:rsidR="00BD16CF" w:rsidRDefault="00BD16CF" w:rsidP="00BD16CF">
      <w:pPr>
        <w:ind w:firstLine="420"/>
        <w:rPr>
          <w:rFonts w:ascii="宋体" w:hAnsi="宋体"/>
        </w:rPr>
      </w:pPr>
      <w:r>
        <w:rPr>
          <w:rFonts w:ascii="宋体" w:hAnsi="宋体"/>
        </w:rPr>
        <w:t>推荐配置：</w:t>
      </w:r>
      <w:r>
        <w:rPr>
          <w:rFonts w:ascii="宋体" w:hAnsi="宋体" w:hint="eastAsia"/>
        </w:rPr>
        <w:t>CPU主频2GHZ以上，4G内存，4G剩余磁盘空间。</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212" w:name="_Toc520882779"/>
      <w:r>
        <w:rPr>
          <w:rFonts w:ascii="黑体" w:hAnsi="黑体"/>
          <w:bCs w:val="0"/>
          <w:sz w:val="24"/>
          <w:szCs w:val="24"/>
        </w:rPr>
        <w:t>性能响应</w:t>
      </w:r>
      <w:bookmarkEnd w:id="212"/>
    </w:p>
    <w:p w:rsidR="00BD16CF" w:rsidRDefault="00BD16CF" w:rsidP="00BD16CF">
      <w:pPr>
        <w:ind w:firstLine="420"/>
        <w:rPr>
          <w:rFonts w:ascii="宋体" w:hAnsi="宋体"/>
        </w:rPr>
      </w:pPr>
      <w:r>
        <w:rPr>
          <w:rFonts w:ascii="宋体" w:hAnsi="宋体"/>
        </w:rPr>
        <w:t>1）</w:t>
      </w:r>
      <w:r>
        <w:rPr>
          <w:rFonts w:ascii="宋体" w:hAnsi="宋体" w:hint="eastAsia"/>
        </w:rPr>
        <w:t>系统响应时间1秒</w:t>
      </w:r>
    </w:p>
    <w:p w:rsidR="00BD16CF" w:rsidRDefault="00BD16CF" w:rsidP="00BD16CF">
      <w:pPr>
        <w:ind w:firstLine="420"/>
        <w:rPr>
          <w:rFonts w:ascii="宋体" w:hAnsi="宋体"/>
        </w:rPr>
      </w:pPr>
      <w:r>
        <w:rPr>
          <w:rFonts w:ascii="宋体" w:hAnsi="宋体"/>
        </w:rPr>
        <w:t>2）</w:t>
      </w:r>
      <w:r>
        <w:rPr>
          <w:rFonts w:ascii="宋体" w:hAnsi="宋体" w:hint="eastAsia"/>
        </w:rPr>
        <w:t xml:space="preserve">系统最大用户数2000个以上 </w:t>
      </w:r>
    </w:p>
    <w:p w:rsidR="00BD16CF" w:rsidRDefault="00BD16CF" w:rsidP="00BD16CF">
      <w:pPr>
        <w:ind w:firstLine="420"/>
        <w:rPr>
          <w:rFonts w:ascii="宋体" w:hAnsi="宋体"/>
        </w:rPr>
      </w:pPr>
      <w:r>
        <w:rPr>
          <w:rFonts w:ascii="宋体" w:hAnsi="宋体"/>
        </w:rPr>
        <w:t>3）</w:t>
      </w:r>
      <w:r>
        <w:rPr>
          <w:rFonts w:ascii="宋体" w:hAnsi="宋体" w:hint="eastAsia"/>
        </w:rPr>
        <w:t>平均并发用户数200个以上</w:t>
      </w:r>
    </w:p>
    <w:p w:rsidR="00BD16CF" w:rsidRDefault="00BD16CF" w:rsidP="00BD16CF">
      <w:pPr>
        <w:ind w:firstLine="420"/>
        <w:rPr>
          <w:rFonts w:ascii="宋体" w:hAnsi="宋体"/>
        </w:rPr>
      </w:pPr>
      <w:r>
        <w:rPr>
          <w:rFonts w:ascii="宋体" w:hAnsi="宋体"/>
        </w:rPr>
        <w:t>4）</w:t>
      </w:r>
      <w:r>
        <w:rPr>
          <w:rFonts w:ascii="宋体" w:hAnsi="宋体" w:hint="eastAsia"/>
        </w:rPr>
        <w:t>数据在线保存时间60个月</w:t>
      </w:r>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213" w:name="_Ref519614656"/>
      <w:bookmarkStart w:id="214" w:name="_Toc520882780"/>
      <w:bookmarkStart w:id="215" w:name="_Toc14912"/>
      <w:bookmarkStart w:id="216" w:name="_Toc492622473"/>
      <w:bookmarkStart w:id="217" w:name="_Toc518398886"/>
      <w:r>
        <w:rPr>
          <w:rFonts w:ascii="黑体" w:eastAsia="黑体" w:hAnsi="黑体" w:hint="eastAsia"/>
          <w:bCs w:val="0"/>
          <w:szCs w:val="28"/>
        </w:rPr>
        <w:t>其他技术指标</w:t>
      </w:r>
      <w:bookmarkEnd w:id="213"/>
      <w:bookmarkEnd w:id="214"/>
    </w:p>
    <w:p w:rsidR="00BD16CF" w:rsidRDefault="00BD16CF" w:rsidP="00BD16CF">
      <w:pPr>
        <w:ind w:firstLine="420"/>
        <w:rPr>
          <w:rFonts w:ascii="宋体" w:hAnsi="宋体"/>
        </w:rPr>
      </w:pPr>
      <w:r>
        <w:rPr>
          <w:rFonts w:ascii="宋体" w:hAnsi="宋体" w:hint="eastAsia"/>
        </w:rPr>
        <w:t>1）系统功能完全100%满足用户需求；</w:t>
      </w:r>
    </w:p>
    <w:p w:rsidR="00BD16CF" w:rsidRDefault="00BD16CF" w:rsidP="00BD16CF">
      <w:pPr>
        <w:ind w:firstLine="420"/>
        <w:rPr>
          <w:rFonts w:ascii="宋体" w:hAnsi="宋体"/>
        </w:rPr>
      </w:pPr>
      <w:r>
        <w:rPr>
          <w:rFonts w:ascii="宋体" w:hAnsi="宋体" w:hint="eastAsia"/>
        </w:rPr>
        <w:t>2）系统运行稳定，故障率小于98%（按登录次数据统计）；</w:t>
      </w:r>
    </w:p>
    <w:p w:rsidR="00BD16CF" w:rsidRDefault="00BD16CF" w:rsidP="00BD16CF">
      <w:pPr>
        <w:ind w:firstLine="420"/>
        <w:rPr>
          <w:rFonts w:ascii="宋体" w:hAnsi="宋体"/>
        </w:rPr>
      </w:pPr>
      <w:r>
        <w:rPr>
          <w:rFonts w:ascii="宋体" w:hAnsi="宋体" w:hint="eastAsia"/>
        </w:rPr>
        <w:lastRenderedPageBreak/>
        <w:t>3）数据库有完备的数据备份方案，其隔天数据备份率达到100%；</w:t>
      </w:r>
    </w:p>
    <w:p w:rsidR="00BD16CF" w:rsidRDefault="00BD16CF" w:rsidP="00BD16CF">
      <w:pPr>
        <w:ind w:firstLine="420"/>
        <w:rPr>
          <w:rFonts w:ascii="宋体" w:hAnsi="宋体"/>
        </w:rPr>
      </w:pPr>
      <w:r>
        <w:rPr>
          <w:rFonts w:ascii="宋体" w:hAnsi="宋体" w:hint="eastAsia"/>
        </w:rPr>
        <w:t>4）用户培训达到100%。</w:t>
      </w:r>
    </w:p>
    <w:p w:rsidR="00BD16CF" w:rsidRDefault="00BD16CF" w:rsidP="00BD16CF">
      <w:pPr>
        <w:pStyle w:val="25"/>
        <w:keepLines w:val="0"/>
        <w:widowControl/>
        <w:numPr>
          <w:ilvl w:val="1"/>
          <w:numId w:val="34"/>
        </w:numPr>
        <w:tabs>
          <w:tab w:val="clear" w:pos="567"/>
          <w:tab w:val="left" w:pos="851"/>
        </w:tabs>
        <w:spacing w:before="200" w:after="100"/>
        <w:ind w:left="758" w:hangingChars="236" w:hanging="758"/>
        <w:jc w:val="both"/>
        <w:rPr>
          <w:rFonts w:ascii="黑体" w:eastAsia="黑体" w:hAnsi="黑体"/>
          <w:szCs w:val="32"/>
        </w:rPr>
      </w:pPr>
      <w:bookmarkStart w:id="218" w:name="_Toc492622479"/>
      <w:bookmarkStart w:id="219" w:name="_Toc518398892"/>
      <w:bookmarkStart w:id="220" w:name="_Toc18138"/>
      <w:bookmarkStart w:id="221" w:name="_Ref519614669"/>
      <w:bookmarkStart w:id="222" w:name="_Toc520882781"/>
      <w:bookmarkEnd w:id="215"/>
      <w:bookmarkEnd w:id="216"/>
      <w:bookmarkEnd w:id="217"/>
      <w:r>
        <w:rPr>
          <w:rFonts w:ascii="黑体" w:eastAsia="黑体" w:hAnsi="黑体" w:hint="eastAsia"/>
          <w:szCs w:val="32"/>
        </w:rPr>
        <w:t>实施方案设计</w:t>
      </w:r>
      <w:bookmarkEnd w:id="218"/>
      <w:bookmarkEnd w:id="219"/>
      <w:bookmarkEnd w:id="220"/>
      <w:bookmarkEnd w:id="221"/>
      <w:bookmarkEnd w:id="222"/>
    </w:p>
    <w:p w:rsidR="00BD16CF" w:rsidRDefault="00BD16CF" w:rsidP="00BD16CF">
      <w:pPr>
        <w:ind w:firstLineChars="200" w:firstLine="480"/>
        <w:rPr>
          <w:rFonts w:ascii="宋体" w:hAnsi="宋体"/>
        </w:rPr>
      </w:pPr>
      <w:bookmarkStart w:id="223" w:name="_Toc328642505"/>
      <w:r>
        <w:rPr>
          <w:rFonts w:ascii="宋体" w:hAnsi="宋体" w:hint="eastAsia"/>
        </w:rPr>
        <w:t>我们将依照工程师服务工作手册（参见《工程师项目服务工作手册》）中规范的工作流程及过程控制表单严格执行，规范我们的服务行为，为用户提供高质量、高品质的服务。</w:t>
      </w:r>
    </w:p>
    <w:p w:rsidR="00BD16CF" w:rsidRDefault="00BD16CF" w:rsidP="00BD16CF">
      <w:pPr>
        <w:ind w:firstLineChars="200" w:firstLine="480"/>
        <w:rPr>
          <w:rFonts w:ascii="宋体" w:hAnsi="宋体"/>
        </w:rPr>
      </w:pPr>
      <w:r>
        <w:rPr>
          <w:rFonts w:ascii="宋体" w:hAnsi="宋体" w:hint="eastAsia"/>
        </w:rPr>
        <w:t>此外，按照内控要求，对于设备巡检、系统升级、变更、日常监管等操作，做好相应表单的填写，并定期向信息管理部门汇报，认真履行好应承担的职责。</w:t>
      </w:r>
      <w:bookmarkEnd w:id="223"/>
    </w:p>
    <w:p w:rsidR="00BD16CF" w:rsidRDefault="00BD16CF" w:rsidP="00BD16CF">
      <w:r>
        <w:rPr>
          <w:noProof/>
        </w:rPr>
        <w:drawing>
          <wp:inline distT="0" distB="0" distL="0" distR="0" wp14:anchorId="18FF28C7" wp14:editId="0FCC09F3">
            <wp:extent cx="5476875" cy="2952750"/>
            <wp:effectExtent l="0" t="0" r="9525" b="0"/>
            <wp:docPr id="492" name="图片 492" descr="技术支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技术支持流程"/>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76875" cy="2952750"/>
                    </a:xfrm>
                    <a:prstGeom prst="rect">
                      <a:avLst/>
                    </a:prstGeom>
                    <a:noFill/>
                    <a:ln>
                      <a:noFill/>
                    </a:ln>
                  </pic:spPr>
                </pic:pic>
              </a:graphicData>
            </a:graphic>
          </wp:inline>
        </w:drawing>
      </w:r>
    </w:p>
    <w:p w:rsidR="00BD16CF" w:rsidRDefault="00BD16CF" w:rsidP="00BD16CF">
      <w:pPr>
        <w:jc w:val="center"/>
        <w:rPr>
          <w:rFonts w:ascii="宋体" w:hAnsi="宋体"/>
          <w:szCs w:val="21"/>
        </w:rPr>
      </w:pPr>
      <w:r>
        <w:rPr>
          <w:rFonts w:ascii="宋体" w:hAnsi="宋体" w:hint="eastAsia"/>
          <w:szCs w:val="21"/>
        </w:rPr>
        <w:t>图2 系统运维流程</w:t>
      </w:r>
      <w:bookmarkStart w:id="224" w:name="_Toc335654093"/>
      <w:bookmarkStart w:id="225" w:name="_Toc341085698"/>
      <w:bookmarkStart w:id="226" w:name="_Toc335594601"/>
      <w:bookmarkStart w:id="227" w:name="_Toc341085646"/>
      <w:bookmarkStart w:id="228" w:name="_Toc335660583"/>
    </w:p>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229" w:name="_Toc518398893"/>
      <w:bookmarkStart w:id="230" w:name="_Toc492622480"/>
      <w:bookmarkStart w:id="231" w:name="_Toc1423"/>
      <w:bookmarkStart w:id="232" w:name="_Toc520882782"/>
      <w:bookmarkEnd w:id="224"/>
      <w:bookmarkEnd w:id="225"/>
      <w:bookmarkEnd w:id="226"/>
      <w:bookmarkEnd w:id="227"/>
      <w:bookmarkEnd w:id="228"/>
      <w:r>
        <w:rPr>
          <w:rFonts w:ascii="黑体" w:eastAsia="黑体" w:hAnsi="黑体" w:hint="eastAsia"/>
          <w:bCs w:val="0"/>
          <w:szCs w:val="28"/>
        </w:rPr>
        <w:t>系统实施策略</w:t>
      </w:r>
      <w:bookmarkEnd w:id="229"/>
      <w:bookmarkEnd w:id="230"/>
      <w:bookmarkEnd w:id="231"/>
      <w:bookmarkEnd w:id="232"/>
    </w:p>
    <w:p w:rsidR="00BD16CF" w:rsidRDefault="00BD16CF" w:rsidP="00BD16CF">
      <w:pPr>
        <w:ind w:firstLine="420"/>
        <w:rPr>
          <w:rFonts w:ascii="宋体" w:hAnsi="宋体"/>
        </w:rPr>
      </w:pPr>
      <w:r>
        <w:rPr>
          <w:rFonts w:ascii="宋体" w:hAnsi="宋体" w:hint="eastAsia"/>
        </w:rPr>
        <w:t>软件工厂资源库系统项目将按照CMMI3成熟度的项目管理规范开展项目管理工作，并根据</w:t>
      </w:r>
      <w:r>
        <w:rPr>
          <w:rFonts w:hint="eastAsia"/>
        </w:rPr>
        <w:t>软件工厂资源库</w:t>
      </w:r>
      <w:r>
        <w:rPr>
          <w:rFonts w:ascii="宋体" w:hAnsi="宋体" w:hint="eastAsia"/>
        </w:rPr>
        <w:t>统自身的特点定义项目过程，裁剪相应流程，确定项目管理模型，开展项目建设工作。</w:t>
      </w:r>
    </w:p>
    <w:p w:rsidR="00BD16CF" w:rsidRDefault="00BD16CF" w:rsidP="00BD16CF">
      <w:pPr>
        <w:ind w:firstLine="420"/>
        <w:rPr>
          <w:rFonts w:ascii="宋体" w:hAnsi="宋体"/>
        </w:rPr>
      </w:pPr>
      <w:r>
        <w:rPr>
          <w:rFonts w:ascii="宋体" w:hAnsi="宋体" w:hint="eastAsia"/>
        </w:rPr>
        <w:t>软件工厂资源库系统项目按照自身需求特点，结合管理要求，分为项目启动、需求分析、详细方案设计、系统开</w:t>
      </w:r>
      <w:r w:rsidR="006843F1">
        <w:rPr>
          <w:rFonts w:ascii="宋体" w:hAnsi="宋体" w:hint="eastAsia"/>
        </w:rPr>
        <w:t>发与测试、数据准备与用户培训、系统上线和验收七个阶段。</w:t>
      </w:r>
    </w:p>
    <w:p w:rsidR="00BD16CF" w:rsidRDefault="00BD16CF" w:rsidP="00BD16CF">
      <w:pPr>
        <w:pStyle w:val="affffffffffffffffffc"/>
        <w:spacing w:line="360" w:lineRule="auto"/>
        <w:ind w:firstLineChars="0" w:firstLine="0"/>
        <w:jc w:val="center"/>
      </w:pPr>
      <w:r>
        <w:rPr>
          <w:noProof/>
        </w:rPr>
        <w:lastRenderedPageBreak/>
        <w:drawing>
          <wp:inline distT="0" distB="0" distL="0" distR="0" wp14:anchorId="21A676D6" wp14:editId="0A29B521">
            <wp:extent cx="5676900" cy="3105150"/>
            <wp:effectExtent l="0" t="0" r="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676900" cy="3105150"/>
                    </a:xfrm>
                    <a:prstGeom prst="rect">
                      <a:avLst/>
                    </a:prstGeom>
                    <a:noFill/>
                    <a:ln>
                      <a:noFill/>
                    </a:ln>
                  </pic:spPr>
                </pic:pic>
              </a:graphicData>
            </a:graphic>
          </wp:inline>
        </w:drawing>
      </w:r>
    </w:p>
    <w:p w:rsidR="00BD16CF" w:rsidRDefault="00BD16CF" w:rsidP="00BD16CF">
      <w:pPr>
        <w:pStyle w:val="StyleHeading8BoldLeft051cmHanging1152ch"/>
        <w:widowControl/>
        <w:ind w:left="2940"/>
        <w:jc w:val="left"/>
      </w:pPr>
      <w:r>
        <w:rPr>
          <w:rFonts w:hint="eastAsia"/>
        </w:rPr>
        <w:t>软件实施过程模型图</w:t>
      </w:r>
    </w:p>
    <w:p w:rsidR="00BD16CF" w:rsidRDefault="00BD16CF" w:rsidP="00BD16CF">
      <w:pPr>
        <w:spacing w:line="288" w:lineRule="auto"/>
        <w:rPr>
          <w:rFonts w:ascii="宋体" w:hAnsi="宋体"/>
        </w:rPr>
      </w:pPr>
      <w:r>
        <w:rPr>
          <w:rFonts w:ascii="宋体" w:hAnsi="宋体" w:hint="eastAsia"/>
        </w:rPr>
        <w:t>为确保软件工厂资源库系统的成功实施，制定相应的实施策略。具体内容如下：</w:t>
      </w:r>
    </w:p>
    <w:p w:rsidR="00BD16CF" w:rsidRDefault="00BD16CF" w:rsidP="00BA6D3F">
      <w:pPr>
        <w:widowControl/>
        <w:numPr>
          <w:ilvl w:val="0"/>
          <w:numId w:val="44"/>
        </w:numPr>
        <w:tabs>
          <w:tab w:val="left" w:pos="994"/>
        </w:tabs>
        <w:ind w:left="981"/>
        <w:jc w:val="left"/>
        <w:rPr>
          <w:rFonts w:ascii="宋体" w:hAnsi="宋体"/>
        </w:rPr>
      </w:pPr>
      <w:r>
        <w:rPr>
          <w:rFonts w:ascii="宋体" w:hAnsi="宋体" w:hint="eastAsia"/>
        </w:rPr>
        <w:t>总体规划，统一设计，</w:t>
      </w:r>
      <w:r w:rsidR="006843F1">
        <w:rPr>
          <w:rFonts w:ascii="宋体" w:hAnsi="宋体" w:hint="eastAsia"/>
        </w:rPr>
        <w:t>统一</w:t>
      </w:r>
      <w:r>
        <w:rPr>
          <w:rFonts w:ascii="宋体" w:hAnsi="宋体" w:hint="eastAsia"/>
        </w:rPr>
        <w:t>实施；</w:t>
      </w:r>
    </w:p>
    <w:p w:rsidR="00BD16CF" w:rsidRDefault="00BD16CF" w:rsidP="00BA6D3F">
      <w:pPr>
        <w:widowControl/>
        <w:numPr>
          <w:ilvl w:val="0"/>
          <w:numId w:val="44"/>
        </w:numPr>
        <w:tabs>
          <w:tab w:val="left" w:pos="994"/>
        </w:tabs>
        <w:ind w:left="981"/>
        <w:jc w:val="left"/>
        <w:rPr>
          <w:rFonts w:ascii="宋体" w:hAnsi="宋体"/>
        </w:rPr>
      </w:pPr>
      <w:r>
        <w:rPr>
          <w:rFonts w:ascii="宋体" w:hAnsi="宋体" w:hint="eastAsia"/>
        </w:rPr>
        <w:t>制定详尽的计划，并严格执行；</w:t>
      </w:r>
    </w:p>
    <w:p w:rsidR="00BD16CF" w:rsidRDefault="00BD16CF" w:rsidP="00BA6D3F">
      <w:pPr>
        <w:widowControl/>
        <w:numPr>
          <w:ilvl w:val="0"/>
          <w:numId w:val="44"/>
        </w:numPr>
        <w:tabs>
          <w:tab w:val="left" w:pos="994"/>
        </w:tabs>
        <w:ind w:left="981"/>
        <w:jc w:val="left"/>
        <w:rPr>
          <w:rFonts w:ascii="宋体" w:hAnsi="宋体"/>
        </w:rPr>
      </w:pPr>
      <w:r>
        <w:rPr>
          <w:rFonts w:ascii="宋体" w:hAnsi="宋体" w:hint="eastAsia"/>
        </w:rPr>
        <w:t>设定项目实施里程碑，确保项目实施的可控性；</w:t>
      </w:r>
    </w:p>
    <w:p w:rsidR="00BD16CF" w:rsidRDefault="00BD16CF" w:rsidP="00BA6D3F">
      <w:pPr>
        <w:widowControl/>
        <w:numPr>
          <w:ilvl w:val="0"/>
          <w:numId w:val="44"/>
        </w:numPr>
        <w:tabs>
          <w:tab w:val="left" w:pos="994"/>
        </w:tabs>
        <w:ind w:left="981"/>
        <w:jc w:val="left"/>
        <w:rPr>
          <w:rFonts w:ascii="宋体" w:hAnsi="宋体"/>
        </w:rPr>
      </w:pPr>
      <w:r>
        <w:rPr>
          <w:rFonts w:ascii="宋体" w:hAnsi="宋体" w:hint="eastAsia"/>
        </w:rPr>
        <w:t>对阶段性工作及时评估，总结经验、及时调整，为下一阶段的工作做好准备；</w:t>
      </w:r>
    </w:p>
    <w:p w:rsidR="00BD16CF" w:rsidRDefault="00BD16CF" w:rsidP="00BD16CF">
      <w:pPr>
        <w:ind w:firstLine="420"/>
        <w:rPr>
          <w:rFonts w:ascii="宋体" w:hAnsi="宋体"/>
        </w:rPr>
      </w:pPr>
      <w:r>
        <w:rPr>
          <w:rFonts w:ascii="宋体" w:hAnsi="宋体" w:hint="eastAsia"/>
        </w:rPr>
        <w:t>软件工厂资源库系统实施采取“总体规划，统一设计，统一实施”的实施原则。</w:t>
      </w:r>
    </w:p>
    <w:p w:rsidR="00BD16CF" w:rsidRDefault="00BD16CF" w:rsidP="00BD16CF">
      <w:pPr>
        <w:ind w:firstLine="420"/>
        <w:rPr>
          <w:rFonts w:ascii="宋体" w:hAnsi="宋体"/>
        </w:rPr>
      </w:pPr>
      <w:r>
        <w:rPr>
          <w:rFonts w:ascii="宋体" w:hAnsi="宋体" w:hint="eastAsia"/>
        </w:rPr>
        <w:t>总体规划是指在总体方案的指导下，制定统一实施原则和实施策略，统一方法、统一管理，确保方案的整体性、一致性，以便所有专业公司最终达到相同的系统目标。</w:t>
      </w:r>
    </w:p>
    <w:p w:rsidR="00BD16CF" w:rsidRDefault="00BD16CF" w:rsidP="00BD16CF">
      <w:pPr>
        <w:ind w:firstLine="420"/>
        <w:rPr>
          <w:rFonts w:ascii="宋体" w:hAnsi="宋体"/>
        </w:rPr>
      </w:pPr>
      <w:r>
        <w:rPr>
          <w:rFonts w:ascii="宋体" w:hAnsi="宋体" w:hint="eastAsia"/>
        </w:rPr>
        <w:t>统一设计是指在实施过程中进行统一管理，充分体现业务的集中管控，确保实施进度和实施质量，保证实施过的单位进度统一、内容统一，同时确保系统效益最大化。</w:t>
      </w:r>
    </w:p>
    <w:p w:rsidR="00BD16CF" w:rsidRDefault="00BD16CF" w:rsidP="00BD16CF">
      <w:pPr>
        <w:ind w:firstLine="420"/>
        <w:rPr>
          <w:rFonts w:ascii="宋体" w:hAnsi="宋体"/>
        </w:rPr>
      </w:pPr>
      <w:r>
        <w:rPr>
          <w:rFonts w:ascii="宋体" w:hAnsi="宋体" w:hint="eastAsia"/>
        </w:rPr>
        <w:t>统一实施是指按照项目实施的集中设计方案，统一</w:t>
      </w:r>
      <w:r w:rsidR="006843F1">
        <w:rPr>
          <w:rFonts w:ascii="宋体" w:hAnsi="宋体" w:hint="eastAsia"/>
        </w:rPr>
        <w:t>集中</w:t>
      </w:r>
      <w:r>
        <w:rPr>
          <w:rFonts w:ascii="宋体" w:hAnsi="宋体" w:hint="eastAsia"/>
        </w:rPr>
        <w:t>实施系统，达到快速上线的目的。</w:t>
      </w:r>
    </w:p>
    <w:p w:rsidR="00BD16CF" w:rsidRDefault="00BD16CF" w:rsidP="00BD16CF">
      <w:pPr>
        <w:ind w:firstLine="420"/>
        <w:rPr>
          <w:rFonts w:ascii="宋体" w:hAnsi="宋体"/>
        </w:rPr>
      </w:pPr>
      <w:r>
        <w:rPr>
          <w:rFonts w:ascii="宋体" w:hAnsi="宋体" w:hint="eastAsia"/>
        </w:rPr>
        <w:t>软件工厂资源库系统主要实施阶段分为项目准备、需求分析、方案设计、系统开发、系统测试、实施等阶段，系统的持续完善将贯穿于整个实施阶段。</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233" w:name="_Toc518398909"/>
      <w:bookmarkStart w:id="234" w:name="_Toc492622484"/>
      <w:bookmarkStart w:id="235" w:name="_Toc17404"/>
      <w:bookmarkStart w:id="236" w:name="_Toc520882783"/>
      <w:r>
        <w:rPr>
          <w:rFonts w:ascii="黑体" w:hAnsi="黑体" w:hint="eastAsia"/>
          <w:bCs w:val="0"/>
          <w:sz w:val="24"/>
          <w:szCs w:val="24"/>
        </w:rPr>
        <w:lastRenderedPageBreak/>
        <w:t>项目进度计划</w:t>
      </w:r>
      <w:bookmarkEnd w:id="233"/>
      <w:bookmarkEnd w:id="234"/>
      <w:bookmarkEnd w:id="235"/>
      <w:bookmarkEnd w:id="236"/>
    </w:p>
    <w:p w:rsidR="00BD16CF" w:rsidRDefault="00BD16CF" w:rsidP="00BD16CF">
      <w:pPr>
        <w:ind w:firstLine="420"/>
        <w:rPr>
          <w:rFonts w:ascii="宋体" w:hAnsi="宋体"/>
        </w:rPr>
      </w:pPr>
      <w:r>
        <w:rPr>
          <w:rFonts w:ascii="宋体" w:hAnsi="宋体" w:hint="eastAsia"/>
        </w:rPr>
        <w:t>项目建设分为以下几个阶段，包括项目准备、现状与需求分析、方案设计、系统实现与测试、数据准备与培训、系统上线与上线后支持等。软件工厂资源库系统基本遵循上述阶段划分，项目采用统一设计、分阶段实施的方法，先进行总体设计方案研究和需求分析，在此基础上进行方案设计，然后集中开发形成统一的系统功能架构，在进行系统及集成测试工作后推广实施。</w:t>
      </w:r>
    </w:p>
    <w:p w:rsidR="00BD16CF" w:rsidRDefault="00BD16CF" w:rsidP="00BD16CF">
      <w:pPr>
        <w:rPr>
          <w:rFonts w:ascii="宋体" w:hAnsi="宋体"/>
        </w:rPr>
      </w:pPr>
      <w:r>
        <w:rPr>
          <w:rFonts w:ascii="宋体" w:hAnsi="宋体" w:hint="eastAsia"/>
        </w:rPr>
        <w:t>项目整个建设工期计划为</w:t>
      </w:r>
      <w:r>
        <w:rPr>
          <w:rFonts w:ascii="宋体" w:hAnsi="宋体"/>
        </w:rPr>
        <w:t>3</w:t>
      </w:r>
      <w:r>
        <w:rPr>
          <w:rFonts w:ascii="宋体" w:hAnsi="宋体" w:hint="eastAsia"/>
        </w:rPr>
        <w:t>个月，实施计划分为以下几个阶段：</w:t>
      </w:r>
    </w:p>
    <w:p w:rsidR="00A46DF9" w:rsidRPr="00A46DF9" w:rsidRDefault="00A46DF9" w:rsidP="00BA6D3F">
      <w:pPr>
        <w:pStyle w:val="affffffffffffffffffb"/>
        <w:numPr>
          <w:ilvl w:val="0"/>
          <w:numId w:val="121"/>
        </w:numPr>
        <w:ind w:firstLineChars="0"/>
        <w:rPr>
          <w:rFonts w:ascii="宋体" w:hAnsi="宋体"/>
        </w:rPr>
      </w:pPr>
      <w:r w:rsidRPr="00A46DF9">
        <w:rPr>
          <w:rFonts w:ascii="宋体" w:hAnsi="宋体"/>
        </w:rPr>
        <w:t>关键进度说明：</w:t>
      </w:r>
    </w:p>
    <w:p w:rsidR="00A46DF9" w:rsidRDefault="00A46DF9" w:rsidP="00BD16CF">
      <w:pPr>
        <w:rPr>
          <w:rFonts w:ascii="宋体" w:hAnsi="宋体"/>
        </w:rPr>
      </w:pPr>
      <w:r>
        <w:rPr>
          <w:rFonts w:ascii="宋体" w:hAnsi="宋体" w:hint="eastAsia"/>
        </w:rPr>
        <w:t>计划开始日期：合同签订后即日开始。</w:t>
      </w:r>
    </w:p>
    <w:p w:rsidR="00A46DF9" w:rsidRDefault="00A46DF9" w:rsidP="00BD16CF">
      <w:pPr>
        <w:rPr>
          <w:rFonts w:ascii="宋体" w:hAnsi="宋体"/>
        </w:rPr>
      </w:pPr>
      <w:r>
        <w:rPr>
          <w:rFonts w:ascii="宋体" w:hAnsi="宋体" w:hint="eastAsia"/>
        </w:rPr>
        <w:t>计划中交日期：合同签订后5</w:t>
      </w:r>
      <w:r>
        <w:rPr>
          <w:rFonts w:ascii="宋体" w:hAnsi="宋体"/>
        </w:rPr>
        <w:t>0个日历日</w:t>
      </w:r>
      <w:r>
        <w:rPr>
          <w:rFonts w:ascii="宋体" w:hAnsi="宋体" w:hint="eastAsia"/>
        </w:rPr>
        <w:t>内。</w:t>
      </w:r>
    </w:p>
    <w:p w:rsidR="00A46DF9" w:rsidRDefault="00A46DF9" w:rsidP="00BD16CF">
      <w:pPr>
        <w:rPr>
          <w:rFonts w:ascii="宋体" w:hAnsi="宋体"/>
        </w:rPr>
      </w:pPr>
      <w:r>
        <w:rPr>
          <w:rFonts w:ascii="宋体" w:hAnsi="宋体"/>
        </w:rPr>
        <w:t>计划完成日期：合同签订后</w:t>
      </w:r>
      <w:r>
        <w:rPr>
          <w:rFonts w:ascii="宋体" w:hAnsi="宋体" w:hint="eastAsia"/>
        </w:rPr>
        <w:t>6</w:t>
      </w:r>
      <w:r>
        <w:rPr>
          <w:rFonts w:ascii="宋体" w:hAnsi="宋体"/>
        </w:rPr>
        <w:t>0个日历日内。</w:t>
      </w:r>
    </w:p>
    <w:p w:rsidR="00A46DF9" w:rsidRPr="00A46DF9" w:rsidRDefault="00A46DF9" w:rsidP="00BA6D3F">
      <w:pPr>
        <w:pStyle w:val="affffffffffffffffffb"/>
        <w:numPr>
          <w:ilvl w:val="0"/>
          <w:numId w:val="121"/>
        </w:numPr>
        <w:ind w:firstLineChars="0"/>
        <w:rPr>
          <w:rFonts w:ascii="宋体" w:hAnsi="宋体"/>
        </w:rPr>
      </w:pPr>
      <w:r w:rsidRPr="00A46DF9">
        <w:rPr>
          <w:rFonts w:ascii="宋体" w:hAnsi="宋体" w:hint="eastAsia"/>
        </w:rPr>
        <w:t>各阶段工作时间和内容说明：</w:t>
      </w:r>
    </w:p>
    <w:p w:rsidR="00BD16CF" w:rsidRDefault="00BD16CF" w:rsidP="00BD16CF">
      <w:pPr>
        <w:rPr>
          <w:rFonts w:ascii="宋体" w:hAnsi="宋体"/>
        </w:rPr>
      </w:pPr>
      <w:r>
        <w:rPr>
          <w:rFonts w:ascii="宋体" w:hAnsi="宋体" w:hint="eastAsia"/>
        </w:rPr>
        <w:t>1)</w:t>
      </w:r>
      <w:r>
        <w:rPr>
          <w:rFonts w:ascii="宋体" w:hAnsi="宋体" w:hint="eastAsia"/>
        </w:rPr>
        <w:tab/>
        <w:t>项目准备阶段</w:t>
      </w:r>
    </w:p>
    <w:p w:rsidR="00BD16CF" w:rsidRDefault="00BD16CF" w:rsidP="00BD16CF">
      <w:pPr>
        <w:ind w:firstLine="420"/>
        <w:rPr>
          <w:rFonts w:ascii="宋体" w:hAnsi="宋体"/>
        </w:rPr>
      </w:pPr>
      <w:r>
        <w:rPr>
          <w:rFonts w:ascii="宋体" w:hAnsi="宋体" w:hint="eastAsia"/>
        </w:rPr>
        <w:t>项目准备阶段时间为</w:t>
      </w:r>
      <w:r>
        <w:rPr>
          <w:rFonts w:ascii="宋体" w:hAnsi="宋体"/>
        </w:rPr>
        <w:t>30</w:t>
      </w:r>
      <w:r>
        <w:rPr>
          <w:rFonts w:ascii="宋体" w:hAnsi="宋体" w:hint="eastAsia"/>
        </w:rPr>
        <w:t>天，主要工作内容包括制定方案和工作计划，成立项目组织机构等工作。</w:t>
      </w:r>
    </w:p>
    <w:p w:rsidR="00BD16CF" w:rsidRDefault="00BD16CF" w:rsidP="00BD16CF">
      <w:pPr>
        <w:rPr>
          <w:rFonts w:ascii="宋体" w:hAnsi="宋体"/>
        </w:rPr>
      </w:pPr>
      <w:r>
        <w:rPr>
          <w:rFonts w:ascii="宋体" w:hAnsi="宋体" w:hint="eastAsia"/>
        </w:rPr>
        <w:t>2)</w:t>
      </w:r>
      <w:r>
        <w:rPr>
          <w:rFonts w:ascii="宋体" w:hAnsi="宋体" w:hint="eastAsia"/>
        </w:rPr>
        <w:tab/>
        <w:t>需求</w:t>
      </w:r>
      <w:r>
        <w:rPr>
          <w:rFonts w:ascii="宋体" w:hAnsi="宋体"/>
        </w:rPr>
        <w:t>分析</w:t>
      </w:r>
      <w:r>
        <w:rPr>
          <w:rFonts w:ascii="宋体" w:hAnsi="宋体" w:hint="eastAsia"/>
        </w:rPr>
        <w:t>阶段</w:t>
      </w:r>
    </w:p>
    <w:p w:rsidR="00BD16CF" w:rsidRDefault="00BD16CF" w:rsidP="00BD16CF">
      <w:pPr>
        <w:ind w:firstLine="420"/>
        <w:rPr>
          <w:rFonts w:ascii="宋体" w:hAnsi="宋体"/>
        </w:rPr>
      </w:pPr>
      <w:r>
        <w:rPr>
          <w:rFonts w:ascii="宋体" w:hAnsi="宋体" w:hint="eastAsia"/>
        </w:rPr>
        <w:t>研究和分析软件工厂资源库系统总体设计方案，结合软件工厂资源库系统业务</w:t>
      </w:r>
      <w:r>
        <w:rPr>
          <w:rFonts w:ascii="宋体" w:hAnsi="宋体"/>
        </w:rPr>
        <w:t>现状和需求</w:t>
      </w:r>
      <w:r>
        <w:rPr>
          <w:rFonts w:ascii="宋体" w:hAnsi="宋体" w:hint="eastAsia"/>
        </w:rPr>
        <w:t>，</w:t>
      </w:r>
      <w:r>
        <w:rPr>
          <w:rFonts w:ascii="宋体" w:hAnsi="宋体"/>
        </w:rPr>
        <w:t>进行项目分析，</w:t>
      </w:r>
      <w:r>
        <w:rPr>
          <w:rFonts w:ascii="宋体" w:hAnsi="宋体" w:hint="eastAsia"/>
        </w:rPr>
        <w:t>时间</w:t>
      </w:r>
      <w:r>
        <w:rPr>
          <w:rFonts w:ascii="宋体" w:hAnsi="宋体"/>
        </w:rPr>
        <w:t>为4</w:t>
      </w:r>
      <w:r>
        <w:rPr>
          <w:rFonts w:ascii="宋体" w:hAnsi="宋体" w:hint="eastAsia"/>
        </w:rPr>
        <w:t>天</w:t>
      </w:r>
      <w:r>
        <w:rPr>
          <w:rFonts w:ascii="宋体" w:hAnsi="宋体"/>
        </w:rPr>
        <w:t>。</w:t>
      </w:r>
    </w:p>
    <w:p w:rsidR="00BD16CF" w:rsidRDefault="00BD16CF" w:rsidP="00BD16CF">
      <w:pPr>
        <w:rPr>
          <w:rFonts w:ascii="宋体" w:hAnsi="宋体"/>
        </w:rPr>
      </w:pPr>
      <w:r>
        <w:rPr>
          <w:rFonts w:ascii="宋体" w:hAnsi="宋体"/>
        </w:rPr>
        <w:t>3</w:t>
      </w:r>
      <w:r>
        <w:rPr>
          <w:rFonts w:ascii="宋体" w:hAnsi="宋体" w:hint="eastAsia"/>
        </w:rPr>
        <w:t>)</w:t>
      </w:r>
      <w:r>
        <w:rPr>
          <w:rFonts w:ascii="宋体" w:hAnsi="宋体" w:hint="eastAsia"/>
        </w:rPr>
        <w:tab/>
        <w:t>系统设计阶段</w:t>
      </w:r>
    </w:p>
    <w:p w:rsidR="00BD16CF" w:rsidRDefault="00BD16CF" w:rsidP="00BD16CF">
      <w:pPr>
        <w:ind w:firstLine="420"/>
        <w:rPr>
          <w:rFonts w:ascii="宋体" w:hAnsi="宋体"/>
        </w:rPr>
      </w:pPr>
      <w:r>
        <w:rPr>
          <w:rFonts w:ascii="宋体" w:hAnsi="宋体" w:hint="eastAsia"/>
        </w:rPr>
        <w:t>制定软件工厂资源库系统数据标准规范，梳理相应</w:t>
      </w:r>
      <w:r>
        <w:rPr>
          <w:rFonts w:ascii="宋体" w:hAnsi="宋体"/>
        </w:rPr>
        <w:t>的</w:t>
      </w:r>
      <w:r>
        <w:rPr>
          <w:rFonts w:ascii="宋体" w:hAnsi="宋体" w:hint="eastAsia"/>
        </w:rPr>
        <w:t>标准编码规则</w:t>
      </w:r>
      <w:r>
        <w:rPr>
          <w:rFonts w:ascii="宋体" w:hAnsi="宋体"/>
        </w:rPr>
        <w:t>，</w:t>
      </w:r>
      <w:r>
        <w:rPr>
          <w:rFonts w:ascii="宋体" w:hAnsi="宋体" w:hint="eastAsia"/>
        </w:rPr>
        <w:t>针对业务需求和功能需求，进行软件工厂资源库系统提升方案设计，对系统架构、配置和各子功能模块设计出详细的实现方案，进行</w:t>
      </w:r>
      <w:r>
        <w:rPr>
          <w:rFonts w:ascii="宋体" w:hAnsi="宋体"/>
        </w:rPr>
        <w:t>蓝图和方案</w:t>
      </w:r>
      <w:r>
        <w:rPr>
          <w:rFonts w:ascii="宋体" w:hAnsi="宋体" w:hint="eastAsia"/>
        </w:rPr>
        <w:t>确认</w:t>
      </w:r>
      <w:r>
        <w:rPr>
          <w:rFonts w:ascii="宋体" w:hAnsi="宋体"/>
        </w:rPr>
        <w:t>工作，</w:t>
      </w:r>
      <w:r>
        <w:rPr>
          <w:rFonts w:ascii="宋体" w:hAnsi="宋体" w:hint="eastAsia"/>
        </w:rPr>
        <w:t>时间为</w:t>
      </w:r>
      <w:r>
        <w:rPr>
          <w:rFonts w:ascii="宋体" w:hAnsi="宋体"/>
        </w:rPr>
        <w:t>15</w:t>
      </w:r>
      <w:r>
        <w:rPr>
          <w:rFonts w:ascii="宋体" w:hAnsi="宋体" w:hint="eastAsia"/>
        </w:rPr>
        <w:t>天。</w:t>
      </w:r>
    </w:p>
    <w:p w:rsidR="00BD16CF" w:rsidRDefault="00BD16CF" w:rsidP="00BD16CF">
      <w:pPr>
        <w:rPr>
          <w:rFonts w:ascii="宋体" w:hAnsi="宋体"/>
        </w:rPr>
      </w:pPr>
      <w:r>
        <w:rPr>
          <w:rFonts w:ascii="宋体" w:hAnsi="宋体" w:hint="eastAsia"/>
        </w:rPr>
        <w:t>4)</w:t>
      </w:r>
      <w:r>
        <w:rPr>
          <w:rFonts w:ascii="宋体" w:hAnsi="宋体" w:hint="eastAsia"/>
        </w:rPr>
        <w:tab/>
        <w:t>系统开发与测试阶段</w:t>
      </w:r>
    </w:p>
    <w:p w:rsidR="00BD16CF" w:rsidRDefault="00BD16CF" w:rsidP="00BD16CF">
      <w:pPr>
        <w:ind w:firstLine="420"/>
        <w:rPr>
          <w:rFonts w:ascii="宋体" w:hAnsi="宋体"/>
        </w:rPr>
      </w:pPr>
      <w:r>
        <w:rPr>
          <w:rFonts w:ascii="宋体" w:hAnsi="宋体" w:hint="eastAsia"/>
        </w:rPr>
        <w:t>按照详细设计方案，开始进行系统开发，利用</w:t>
      </w:r>
      <w:r>
        <w:rPr>
          <w:rFonts w:ascii="宋体" w:hAnsi="宋体"/>
        </w:rPr>
        <w:t>3</w:t>
      </w:r>
      <w:r>
        <w:rPr>
          <w:rFonts w:ascii="宋体" w:hAnsi="宋体" w:hint="eastAsia"/>
        </w:rPr>
        <w:t>5天的时间完成软件工厂资源库系统</w:t>
      </w:r>
      <w:r>
        <w:rPr>
          <w:rFonts w:ascii="宋体" w:hAnsi="宋体"/>
        </w:rPr>
        <w:t>的</w:t>
      </w:r>
      <w:r>
        <w:rPr>
          <w:rFonts w:ascii="宋体" w:hAnsi="宋体" w:hint="eastAsia"/>
        </w:rPr>
        <w:t>功能模块的开发，完成系统测试，完成与其他信息系统接口的开发，完成硬件环境的初步搭建和软件安装。</w:t>
      </w:r>
    </w:p>
    <w:p w:rsidR="00BD16CF" w:rsidRDefault="00BD16CF" w:rsidP="00BD16CF">
      <w:pPr>
        <w:ind w:firstLine="420"/>
        <w:rPr>
          <w:rFonts w:ascii="宋体" w:hAnsi="宋体"/>
        </w:rPr>
      </w:pPr>
      <w:r>
        <w:rPr>
          <w:rFonts w:ascii="宋体" w:hAnsi="宋体" w:hint="eastAsia"/>
        </w:rPr>
        <w:t>召集各二级单位进行集中研讨、集中</w:t>
      </w:r>
      <w:r>
        <w:rPr>
          <w:rFonts w:ascii="宋体" w:hAnsi="宋体"/>
        </w:rPr>
        <w:t>培训</w:t>
      </w:r>
      <w:r>
        <w:rPr>
          <w:rFonts w:ascii="宋体" w:hAnsi="宋体" w:hint="eastAsia"/>
        </w:rPr>
        <w:t>、</w:t>
      </w:r>
      <w:r>
        <w:rPr>
          <w:rFonts w:ascii="宋体" w:hAnsi="宋体"/>
        </w:rPr>
        <w:t>系统用户测试等</w:t>
      </w:r>
      <w:r>
        <w:rPr>
          <w:rFonts w:ascii="宋体" w:hAnsi="宋体" w:hint="eastAsia"/>
        </w:rPr>
        <w:t>。</w:t>
      </w:r>
    </w:p>
    <w:p w:rsidR="00BD16CF" w:rsidRDefault="00BD16CF" w:rsidP="00BD16CF">
      <w:pPr>
        <w:rPr>
          <w:rFonts w:ascii="宋体" w:hAnsi="宋体"/>
        </w:rPr>
      </w:pPr>
      <w:r>
        <w:rPr>
          <w:rFonts w:ascii="宋体" w:hAnsi="宋体"/>
        </w:rPr>
        <w:t>5</w:t>
      </w:r>
      <w:r>
        <w:rPr>
          <w:rFonts w:ascii="宋体" w:hAnsi="宋体" w:hint="eastAsia"/>
        </w:rPr>
        <w:t>)</w:t>
      </w:r>
      <w:r>
        <w:rPr>
          <w:rFonts w:ascii="宋体" w:hAnsi="宋体"/>
        </w:rPr>
        <w:t xml:space="preserve"> </w:t>
      </w:r>
      <w:r>
        <w:rPr>
          <w:rFonts w:ascii="宋体" w:hAnsi="宋体" w:hint="eastAsia"/>
        </w:rPr>
        <w:t>系统实施</w:t>
      </w:r>
    </w:p>
    <w:p w:rsidR="00BD16CF" w:rsidRDefault="00BD16CF" w:rsidP="00BD16CF">
      <w:pPr>
        <w:ind w:firstLine="420"/>
        <w:rPr>
          <w:rFonts w:ascii="宋体" w:hAnsi="宋体"/>
        </w:rPr>
      </w:pPr>
      <w:r>
        <w:rPr>
          <w:rFonts w:ascii="宋体" w:hAnsi="宋体" w:hint="eastAsia"/>
        </w:rPr>
        <w:t>主要对大港油田信息中心相关岗位人员进行培训的方式。总实施周期为</w:t>
      </w:r>
      <w:r>
        <w:rPr>
          <w:rFonts w:ascii="宋体" w:hAnsi="宋体"/>
        </w:rPr>
        <w:t>6</w:t>
      </w:r>
      <w:r>
        <w:rPr>
          <w:rFonts w:ascii="宋体" w:hAnsi="宋体" w:hint="eastAsia"/>
        </w:rPr>
        <w:t>天。</w:t>
      </w:r>
    </w:p>
    <w:tbl>
      <w:tblPr>
        <w:tblW w:w="7650" w:type="dxa"/>
        <w:jc w:val="center"/>
        <w:tblLayout w:type="fixed"/>
        <w:tblLook w:val="04A0" w:firstRow="1" w:lastRow="0" w:firstColumn="1" w:lastColumn="0" w:noHBand="0" w:noVBand="1"/>
      </w:tblPr>
      <w:tblGrid>
        <w:gridCol w:w="1980"/>
        <w:gridCol w:w="2835"/>
        <w:gridCol w:w="2835"/>
      </w:tblGrid>
      <w:tr w:rsidR="00BD16CF" w:rsidTr="00BD16CF">
        <w:trPr>
          <w:trHeight w:val="567"/>
          <w:jc w:val="center"/>
        </w:trPr>
        <w:tc>
          <w:tcPr>
            <w:tcW w:w="1980" w:type="dxa"/>
            <w:tcBorders>
              <w:top w:val="single" w:sz="4" w:space="0" w:color="auto"/>
              <w:left w:val="single" w:sz="4" w:space="0" w:color="auto"/>
              <w:bottom w:val="single" w:sz="4" w:space="0" w:color="auto"/>
              <w:right w:val="single" w:sz="4" w:space="0" w:color="auto"/>
            </w:tcBorders>
            <w:shd w:val="clear" w:color="000000" w:fill="D9D9D9"/>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lastRenderedPageBreak/>
              <w:t>阶段</w:t>
            </w:r>
          </w:p>
        </w:tc>
        <w:tc>
          <w:tcPr>
            <w:tcW w:w="2835" w:type="dxa"/>
            <w:tcBorders>
              <w:top w:val="single" w:sz="4" w:space="0" w:color="auto"/>
              <w:left w:val="nil"/>
              <w:bottom w:val="single" w:sz="4" w:space="0" w:color="auto"/>
              <w:right w:val="single" w:sz="4" w:space="0" w:color="auto"/>
            </w:tcBorders>
            <w:shd w:val="clear" w:color="000000" w:fill="D9D9D9"/>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内容</w:t>
            </w:r>
          </w:p>
        </w:tc>
        <w:tc>
          <w:tcPr>
            <w:tcW w:w="2835" w:type="dxa"/>
            <w:tcBorders>
              <w:top w:val="single" w:sz="4" w:space="0" w:color="auto"/>
              <w:left w:val="nil"/>
              <w:bottom w:val="single" w:sz="4" w:space="0" w:color="auto"/>
              <w:right w:val="single" w:sz="4" w:space="0" w:color="auto"/>
            </w:tcBorders>
            <w:shd w:val="clear" w:color="000000" w:fill="D9D9D9"/>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工作量（天）</w:t>
            </w:r>
          </w:p>
        </w:tc>
      </w:tr>
      <w:tr w:rsidR="00BD16CF" w:rsidTr="00BD16CF">
        <w:trPr>
          <w:trHeight w:val="567"/>
          <w:jc w:val="center"/>
        </w:trPr>
        <w:tc>
          <w:tcPr>
            <w:tcW w:w="1980" w:type="dxa"/>
            <w:vMerge w:val="restart"/>
            <w:tcBorders>
              <w:top w:val="nil"/>
              <w:left w:val="single" w:sz="4" w:space="0" w:color="auto"/>
              <w:bottom w:val="single" w:sz="4" w:space="0" w:color="000000"/>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准备工作</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制定方案</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25</w:t>
            </w:r>
          </w:p>
        </w:tc>
      </w:tr>
      <w:tr w:rsidR="00BD16CF" w:rsidTr="00BD16CF">
        <w:trPr>
          <w:trHeight w:val="567"/>
          <w:jc w:val="center"/>
        </w:trPr>
        <w:tc>
          <w:tcPr>
            <w:tcW w:w="1980" w:type="dxa"/>
            <w:vMerge/>
            <w:tcBorders>
              <w:top w:val="nil"/>
              <w:left w:val="single" w:sz="4" w:space="0" w:color="auto"/>
              <w:bottom w:val="single" w:sz="4" w:space="0" w:color="000000"/>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制定计划</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5</w:t>
            </w:r>
          </w:p>
        </w:tc>
      </w:tr>
      <w:tr w:rsidR="00BD16CF" w:rsidTr="00BD16CF">
        <w:trPr>
          <w:trHeight w:val="567"/>
          <w:jc w:val="center"/>
        </w:trPr>
        <w:tc>
          <w:tcPr>
            <w:tcW w:w="1980" w:type="dxa"/>
            <w:vMerge/>
            <w:tcBorders>
              <w:top w:val="nil"/>
              <w:left w:val="single" w:sz="4" w:space="0" w:color="auto"/>
              <w:bottom w:val="single" w:sz="4" w:space="0" w:color="000000"/>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小计</w:t>
            </w: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30</w:t>
            </w:r>
          </w:p>
        </w:tc>
      </w:tr>
      <w:tr w:rsidR="00BD16CF" w:rsidTr="00BD16CF">
        <w:trPr>
          <w:trHeight w:val="567"/>
          <w:jc w:val="center"/>
        </w:trPr>
        <w:tc>
          <w:tcPr>
            <w:tcW w:w="1980" w:type="dxa"/>
            <w:vMerge w:val="restart"/>
            <w:tcBorders>
              <w:top w:val="nil"/>
              <w:left w:val="single" w:sz="4" w:space="0" w:color="auto"/>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需求分析</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需求调研</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2</w:t>
            </w:r>
          </w:p>
        </w:tc>
      </w:tr>
      <w:tr w:rsidR="00BD16CF" w:rsidTr="00BD16CF">
        <w:trPr>
          <w:trHeight w:val="567"/>
          <w:jc w:val="center"/>
        </w:trPr>
        <w:tc>
          <w:tcPr>
            <w:tcW w:w="1980" w:type="dxa"/>
            <w:vMerge/>
            <w:tcBorders>
              <w:top w:val="nil"/>
              <w:left w:val="single" w:sz="4" w:space="0" w:color="auto"/>
              <w:bottom w:val="single" w:sz="4" w:space="0" w:color="auto"/>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需求分析</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2</w:t>
            </w:r>
          </w:p>
        </w:tc>
      </w:tr>
      <w:tr w:rsidR="00BD16CF" w:rsidTr="00BD16CF">
        <w:trPr>
          <w:trHeight w:val="567"/>
          <w:jc w:val="center"/>
        </w:trPr>
        <w:tc>
          <w:tcPr>
            <w:tcW w:w="1980" w:type="dxa"/>
            <w:vMerge/>
            <w:tcBorders>
              <w:top w:val="nil"/>
              <w:left w:val="single" w:sz="4" w:space="0" w:color="auto"/>
              <w:bottom w:val="single" w:sz="4" w:space="0" w:color="auto"/>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小计</w:t>
            </w: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4</w:t>
            </w:r>
          </w:p>
        </w:tc>
      </w:tr>
      <w:tr w:rsidR="00BD16CF" w:rsidTr="00BD16CF">
        <w:trPr>
          <w:trHeight w:val="567"/>
          <w:jc w:val="center"/>
        </w:trPr>
        <w:tc>
          <w:tcPr>
            <w:tcW w:w="1980" w:type="dxa"/>
            <w:vMerge w:val="restart"/>
            <w:tcBorders>
              <w:top w:val="nil"/>
              <w:left w:val="single" w:sz="4" w:space="0" w:color="auto"/>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系统设计</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概要设计</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5</w:t>
            </w:r>
          </w:p>
        </w:tc>
      </w:tr>
      <w:tr w:rsidR="00BD16CF" w:rsidTr="00BD16CF">
        <w:trPr>
          <w:trHeight w:val="567"/>
          <w:jc w:val="center"/>
        </w:trPr>
        <w:tc>
          <w:tcPr>
            <w:tcW w:w="1980" w:type="dxa"/>
            <w:vMerge/>
            <w:tcBorders>
              <w:top w:val="nil"/>
              <w:left w:val="single" w:sz="4" w:space="0" w:color="auto"/>
              <w:bottom w:val="single" w:sz="4" w:space="0" w:color="auto"/>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详细设计</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10</w:t>
            </w:r>
          </w:p>
        </w:tc>
      </w:tr>
      <w:tr w:rsidR="00BD16CF" w:rsidTr="00BD16CF">
        <w:trPr>
          <w:trHeight w:val="567"/>
          <w:jc w:val="center"/>
        </w:trPr>
        <w:tc>
          <w:tcPr>
            <w:tcW w:w="1980" w:type="dxa"/>
            <w:vMerge/>
            <w:tcBorders>
              <w:top w:val="nil"/>
              <w:left w:val="single" w:sz="4" w:space="0" w:color="auto"/>
              <w:bottom w:val="single" w:sz="4" w:space="0" w:color="auto"/>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小计</w:t>
            </w: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15</w:t>
            </w:r>
          </w:p>
        </w:tc>
      </w:tr>
      <w:tr w:rsidR="00BD16CF" w:rsidTr="00BD16CF">
        <w:trPr>
          <w:trHeight w:val="567"/>
          <w:jc w:val="center"/>
        </w:trPr>
        <w:tc>
          <w:tcPr>
            <w:tcW w:w="1980" w:type="dxa"/>
            <w:vMerge w:val="restart"/>
            <w:tcBorders>
              <w:top w:val="nil"/>
              <w:left w:val="single" w:sz="4" w:space="0" w:color="auto"/>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开发及测试</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开发</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25</w:t>
            </w:r>
          </w:p>
        </w:tc>
      </w:tr>
      <w:tr w:rsidR="00BD16CF" w:rsidTr="00BD16CF">
        <w:trPr>
          <w:trHeight w:val="567"/>
          <w:jc w:val="center"/>
        </w:trPr>
        <w:tc>
          <w:tcPr>
            <w:tcW w:w="1980" w:type="dxa"/>
            <w:vMerge/>
            <w:tcBorders>
              <w:top w:val="nil"/>
              <w:left w:val="single" w:sz="4" w:space="0" w:color="auto"/>
              <w:bottom w:val="single" w:sz="4" w:space="0" w:color="auto"/>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测试（并行）</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color w:val="000000"/>
              </w:rPr>
              <w:t>7</w:t>
            </w:r>
          </w:p>
        </w:tc>
      </w:tr>
      <w:tr w:rsidR="00BD16CF" w:rsidTr="00BD16CF">
        <w:trPr>
          <w:trHeight w:val="567"/>
          <w:jc w:val="center"/>
        </w:trPr>
        <w:tc>
          <w:tcPr>
            <w:tcW w:w="1980" w:type="dxa"/>
            <w:vMerge/>
            <w:tcBorders>
              <w:top w:val="nil"/>
              <w:left w:val="single" w:sz="4" w:space="0" w:color="auto"/>
              <w:bottom w:val="single" w:sz="4" w:space="0" w:color="auto"/>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小计</w:t>
            </w: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b/>
                <w:bCs/>
                <w:color w:val="000000"/>
              </w:rPr>
              <w:t>32</w:t>
            </w:r>
          </w:p>
        </w:tc>
      </w:tr>
      <w:tr w:rsidR="00BD16CF" w:rsidTr="00BD16CF">
        <w:trPr>
          <w:trHeight w:val="567"/>
          <w:jc w:val="center"/>
        </w:trPr>
        <w:tc>
          <w:tcPr>
            <w:tcW w:w="1980" w:type="dxa"/>
            <w:vMerge w:val="restart"/>
            <w:tcBorders>
              <w:top w:val="nil"/>
              <w:left w:val="single" w:sz="4" w:space="0" w:color="auto"/>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color w:val="000000"/>
              </w:rPr>
              <w:t>系统实施</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培训</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color w:val="000000"/>
              </w:rPr>
              <w:t>4</w:t>
            </w:r>
          </w:p>
        </w:tc>
      </w:tr>
      <w:tr w:rsidR="00BD16CF" w:rsidTr="00BD16CF">
        <w:trPr>
          <w:trHeight w:val="567"/>
          <w:jc w:val="center"/>
        </w:trPr>
        <w:tc>
          <w:tcPr>
            <w:tcW w:w="1980" w:type="dxa"/>
            <w:vMerge/>
            <w:tcBorders>
              <w:top w:val="nil"/>
              <w:left w:val="single" w:sz="4" w:space="0" w:color="auto"/>
              <w:bottom w:val="single" w:sz="4" w:space="0" w:color="auto"/>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实施</w:t>
            </w:r>
          </w:p>
        </w:tc>
        <w:tc>
          <w:tcPr>
            <w:tcW w:w="2835" w:type="dxa"/>
            <w:tcBorders>
              <w:top w:val="nil"/>
              <w:left w:val="nil"/>
              <w:bottom w:val="single" w:sz="4" w:space="0" w:color="auto"/>
              <w:right w:val="single" w:sz="4" w:space="0" w:color="auto"/>
            </w:tcBorders>
            <w:shd w:val="clear" w:color="auto" w:fill="auto"/>
            <w:vAlign w:val="center"/>
          </w:tcPr>
          <w:p w:rsidR="00BD16CF" w:rsidRDefault="00BD16CF" w:rsidP="009D3925">
            <w:pPr>
              <w:spacing w:line="240" w:lineRule="auto"/>
              <w:jc w:val="center"/>
              <w:rPr>
                <w:rFonts w:ascii="宋体" w:hAnsi="宋体" w:cs="宋体"/>
                <w:color w:val="000000"/>
              </w:rPr>
            </w:pPr>
            <w:r>
              <w:rPr>
                <w:rFonts w:ascii="宋体" w:hAnsi="宋体" w:cs="宋体" w:hint="eastAsia"/>
                <w:color w:val="000000"/>
              </w:rPr>
              <w:t>5</w:t>
            </w:r>
          </w:p>
        </w:tc>
      </w:tr>
      <w:tr w:rsidR="00BD16CF" w:rsidTr="00BD16CF">
        <w:trPr>
          <w:trHeight w:val="567"/>
          <w:jc w:val="center"/>
        </w:trPr>
        <w:tc>
          <w:tcPr>
            <w:tcW w:w="1980" w:type="dxa"/>
            <w:vMerge/>
            <w:tcBorders>
              <w:top w:val="nil"/>
              <w:left w:val="single" w:sz="4" w:space="0" w:color="auto"/>
              <w:bottom w:val="single" w:sz="4" w:space="0" w:color="auto"/>
              <w:right w:val="single" w:sz="4" w:space="0" w:color="auto"/>
            </w:tcBorders>
            <w:vAlign w:val="center"/>
          </w:tcPr>
          <w:p w:rsidR="00BD16CF" w:rsidRDefault="00BD16CF" w:rsidP="009D3925">
            <w:pPr>
              <w:spacing w:line="240" w:lineRule="auto"/>
              <w:rPr>
                <w:rFonts w:ascii="宋体" w:hAnsi="宋体" w:cs="宋体"/>
                <w:color w:val="000000"/>
              </w:rPr>
            </w:pP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hint="eastAsia"/>
                <w:b/>
                <w:bCs/>
                <w:color w:val="000000"/>
              </w:rPr>
              <w:t>小计</w:t>
            </w:r>
          </w:p>
        </w:tc>
        <w:tc>
          <w:tcPr>
            <w:tcW w:w="2835" w:type="dxa"/>
            <w:tcBorders>
              <w:top w:val="nil"/>
              <w:left w:val="nil"/>
              <w:bottom w:val="single" w:sz="4" w:space="0" w:color="auto"/>
              <w:right w:val="single" w:sz="4" w:space="0" w:color="auto"/>
            </w:tcBorders>
            <w:shd w:val="clear" w:color="000000" w:fill="BFBFBF"/>
            <w:vAlign w:val="center"/>
          </w:tcPr>
          <w:p w:rsidR="00BD16CF" w:rsidRDefault="00BD16CF" w:rsidP="009D3925">
            <w:pPr>
              <w:spacing w:line="240" w:lineRule="auto"/>
              <w:jc w:val="center"/>
              <w:rPr>
                <w:rFonts w:ascii="宋体" w:hAnsi="宋体" w:cs="宋体"/>
                <w:b/>
                <w:bCs/>
                <w:color w:val="000000"/>
              </w:rPr>
            </w:pPr>
            <w:r>
              <w:rPr>
                <w:rFonts w:ascii="宋体" w:hAnsi="宋体" w:cs="宋体"/>
                <w:b/>
                <w:bCs/>
                <w:color w:val="000000"/>
              </w:rPr>
              <w:t>9</w:t>
            </w:r>
          </w:p>
        </w:tc>
      </w:tr>
      <w:tr w:rsidR="00BD16CF" w:rsidTr="00BD16CF">
        <w:trPr>
          <w:trHeight w:val="567"/>
          <w:jc w:val="center"/>
        </w:trPr>
        <w:tc>
          <w:tcPr>
            <w:tcW w:w="4815" w:type="dxa"/>
            <w:gridSpan w:val="2"/>
            <w:tcBorders>
              <w:top w:val="single" w:sz="4" w:space="0" w:color="auto"/>
              <w:left w:val="single" w:sz="4" w:space="0" w:color="auto"/>
              <w:bottom w:val="single" w:sz="4" w:space="0" w:color="auto"/>
              <w:right w:val="single" w:sz="4" w:space="0" w:color="auto"/>
            </w:tcBorders>
            <w:shd w:val="clear" w:color="000000" w:fill="808080"/>
            <w:vAlign w:val="center"/>
          </w:tcPr>
          <w:p w:rsidR="00BD16CF" w:rsidRDefault="00BD16CF" w:rsidP="009D3925">
            <w:pPr>
              <w:spacing w:line="240" w:lineRule="auto"/>
              <w:jc w:val="center"/>
              <w:rPr>
                <w:rFonts w:ascii="宋体" w:hAnsi="宋体" w:cs="宋体"/>
                <w:b/>
                <w:bCs/>
                <w:color w:val="000000"/>
                <w:sz w:val="22"/>
                <w:szCs w:val="22"/>
              </w:rPr>
            </w:pPr>
            <w:r>
              <w:rPr>
                <w:rFonts w:ascii="宋体" w:hAnsi="宋体" w:cs="宋体" w:hint="eastAsia"/>
                <w:b/>
                <w:bCs/>
                <w:color w:val="000000"/>
                <w:sz w:val="22"/>
                <w:szCs w:val="22"/>
              </w:rPr>
              <w:t>合计</w:t>
            </w:r>
          </w:p>
        </w:tc>
        <w:tc>
          <w:tcPr>
            <w:tcW w:w="2835" w:type="dxa"/>
            <w:tcBorders>
              <w:top w:val="nil"/>
              <w:left w:val="nil"/>
              <w:bottom w:val="single" w:sz="4" w:space="0" w:color="auto"/>
              <w:right w:val="single" w:sz="4" w:space="0" w:color="auto"/>
            </w:tcBorders>
            <w:shd w:val="clear" w:color="000000" w:fill="808080"/>
            <w:vAlign w:val="center"/>
          </w:tcPr>
          <w:p w:rsidR="00BD16CF" w:rsidRDefault="00BD16CF" w:rsidP="009D3925">
            <w:pPr>
              <w:spacing w:line="240" w:lineRule="auto"/>
              <w:jc w:val="center"/>
              <w:rPr>
                <w:rFonts w:ascii="宋体" w:hAnsi="宋体" w:cs="宋体"/>
                <w:b/>
                <w:bCs/>
                <w:color w:val="000000"/>
                <w:sz w:val="22"/>
                <w:szCs w:val="22"/>
              </w:rPr>
            </w:pPr>
            <w:r>
              <w:rPr>
                <w:rFonts w:ascii="宋体" w:hAnsi="宋体" w:cs="宋体" w:hint="eastAsia"/>
                <w:b/>
                <w:bCs/>
                <w:color w:val="000000"/>
                <w:sz w:val="22"/>
                <w:szCs w:val="22"/>
              </w:rPr>
              <w:t>90</w:t>
            </w:r>
          </w:p>
        </w:tc>
      </w:tr>
    </w:tbl>
    <w:p w:rsidR="00BD16CF" w:rsidRDefault="00BD16CF" w:rsidP="00BD16CF">
      <w:pPr>
        <w:ind w:firstLine="420"/>
        <w:rPr>
          <w:rFonts w:ascii="宋体" w:hAnsi="宋体"/>
        </w:rPr>
      </w:pPr>
      <w:r>
        <w:rPr>
          <w:rFonts w:ascii="宋体" w:hAnsi="宋体" w:hint="eastAsia"/>
        </w:rPr>
        <w:t>由于项目时间周期的要求，我们在设计及开发测试使用并行的方式，以保障项目的实施周期，由于项目开始时间未定，所以只评估了工作量，等项目具体开始日期确定后，再上报详细开发计划。</w:t>
      </w:r>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237" w:name="_Toc19640"/>
      <w:bookmarkStart w:id="238" w:name="_Toc518398910"/>
      <w:bookmarkStart w:id="239" w:name="_Toc492622485"/>
      <w:bookmarkStart w:id="240" w:name="_Toc520882784"/>
      <w:r>
        <w:rPr>
          <w:rFonts w:ascii="黑体" w:hAnsi="黑体" w:hint="eastAsia"/>
          <w:bCs w:val="0"/>
          <w:sz w:val="24"/>
          <w:szCs w:val="24"/>
        </w:rPr>
        <w:t>实施内容</w:t>
      </w:r>
      <w:bookmarkEnd w:id="237"/>
      <w:bookmarkEnd w:id="238"/>
      <w:bookmarkEnd w:id="239"/>
      <w:bookmarkEnd w:id="240"/>
    </w:p>
    <w:p w:rsidR="00BD16CF" w:rsidRDefault="00BD16CF" w:rsidP="00BD16CF">
      <w:pPr>
        <w:ind w:firstLine="420"/>
        <w:rPr>
          <w:rFonts w:ascii="宋体" w:hAnsi="宋体"/>
        </w:rPr>
      </w:pPr>
      <w:r>
        <w:rPr>
          <w:rFonts w:ascii="宋体" w:hAnsi="宋体" w:hint="eastAsia"/>
        </w:rPr>
        <w:t>软件工厂资源库系统项目工作计划实施周期为</w:t>
      </w:r>
      <w:r>
        <w:rPr>
          <w:rFonts w:ascii="宋体" w:hAnsi="宋体"/>
        </w:rPr>
        <w:t>15</w:t>
      </w:r>
      <w:r>
        <w:rPr>
          <w:rFonts w:ascii="宋体" w:hAnsi="宋体" w:hint="eastAsia"/>
        </w:rPr>
        <w:t>天，具体实施内容如下表：</w:t>
      </w:r>
    </w:p>
    <w:tbl>
      <w:tblPr>
        <w:tblW w:w="834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2374"/>
        <w:gridCol w:w="5968"/>
      </w:tblGrid>
      <w:tr w:rsidR="00BD16CF" w:rsidTr="009D3925">
        <w:trPr>
          <w:trHeight w:val="567"/>
          <w:jc w:val="center"/>
        </w:trPr>
        <w:tc>
          <w:tcPr>
            <w:tcW w:w="2374" w:type="dxa"/>
            <w:shd w:val="clear" w:color="auto" w:fill="D9D9D9"/>
            <w:tcMar>
              <w:top w:w="15" w:type="dxa"/>
              <w:left w:w="15" w:type="dxa"/>
              <w:bottom w:w="0" w:type="dxa"/>
              <w:right w:w="15" w:type="dxa"/>
            </w:tcMar>
            <w:vAlign w:val="center"/>
          </w:tcPr>
          <w:p w:rsidR="00BD16CF" w:rsidRDefault="00BD16CF" w:rsidP="009D3925">
            <w:pPr>
              <w:spacing w:line="240" w:lineRule="auto"/>
              <w:jc w:val="center"/>
              <w:rPr>
                <w:rFonts w:hAnsi="宋体"/>
              </w:rPr>
            </w:pPr>
            <w:r>
              <w:rPr>
                <w:rFonts w:hAnsi="宋体" w:hint="eastAsia"/>
              </w:rPr>
              <w:t>项目阶段</w:t>
            </w:r>
          </w:p>
        </w:tc>
        <w:tc>
          <w:tcPr>
            <w:tcW w:w="5968" w:type="dxa"/>
            <w:shd w:val="clear" w:color="auto" w:fill="D9D9D9"/>
            <w:tcMar>
              <w:top w:w="15" w:type="dxa"/>
              <w:left w:w="15" w:type="dxa"/>
              <w:bottom w:w="0" w:type="dxa"/>
              <w:right w:w="15" w:type="dxa"/>
            </w:tcMar>
            <w:vAlign w:val="center"/>
          </w:tcPr>
          <w:p w:rsidR="00BD16CF" w:rsidRDefault="00BD16CF" w:rsidP="009D3925">
            <w:pPr>
              <w:spacing w:line="240" w:lineRule="auto"/>
              <w:jc w:val="center"/>
              <w:rPr>
                <w:rFonts w:hAnsi="宋体"/>
              </w:rPr>
            </w:pPr>
            <w:r>
              <w:rPr>
                <w:rFonts w:hAnsi="宋体" w:hint="eastAsia"/>
              </w:rPr>
              <w:t>任务内容</w:t>
            </w:r>
          </w:p>
        </w:tc>
      </w:tr>
      <w:tr w:rsidR="00BD16CF" w:rsidTr="009D3925">
        <w:trPr>
          <w:trHeight w:val="567"/>
          <w:jc w:val="center"/>
        </w:trPr>
        <w:tc>
          <w:tcPr>
            <w:tcW w:w="2374" w:type="dxa"/>
            <w:vMerge w:val="restart"/>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六、系统推广实施</w:t>
            </w: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标准化数据实施</w:t>
            </w:r>
          </w:p>
        </w:tc>
      </w:tr>
      <w:tr w:rsidR="00BD16CF" w:rsidTr="009D3925">
        <w:trPr>
          <w:trHeight w:val="567"/>
          <w:jc w:val="center"/>
        </w:trPr>
        <w:tc>
          <w:tcPr>
            <w:tcW w:w="2374" w:type="dxa"/>
            <w:vMerge/>
            <w:shd w:val="clear" w:color="auto" w:fill="auto"/>
            <w:vAlign w:val="center"/>
          </w:tcPr>
          <w:p w:rsidR="00BD16CF" w:rsidRDefault="00BD16CF" w:rsidP="009D3925">
            <w:pPr>
              <w:spacing w:line="240" w:lineRule="auto"/>
              <w:rPr>
                <w:rFonts w:hAnsi="宋体"/>
              </w:rPr>
            </w:pP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流程配置（含个性化配置）</w:t>
            </w:r>
          </w:p>
        </w:tc>
      </w:tr>
      <w:tr w:rsidR="00BD16CF" w:rsidTr="009D3925">
        <w:trPr>
          <w:trHeight w:val="567"/>
          <w:jc w:val="center"/>
        </w:trPr>
        <w:tc>
          <w:tcPr>
            <w:tcW w:w="2374" w:type="dxa"/>
            <w:vMerge/>
            <w:shd w:val="clear" w:color="auto" w:fill="auto"/>
            <w:vAlign w:val="center"/>
          </w:tcPr>
          <w:p w:rsidR="00BD16CF" w:rsidRDefault="00BD16CF" w:rsidP="009D3925">
            <w:pPr>
              <w:spacing w:line="240" w:lineRule="auto"/>
              <w:rPr>
                <w:rFonts w:hAnsi="宋体"/>
              </w:rPr>
            </w:pP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权限梳理及分配</w:t>
            </w:r>
          </w:p>
        </w:tc>
      </w:tr>
      <w:tr w:rsidR="00BD16CF" w:rsidTr="009D3925">
        <w:trPr>
          <w:trHeight w:val="567"/>
          <w:jc w:val="center"/>
        </w:trPr>
        <w:tc>
          <w:tcPr>
            <w:tcW w:w="2374" w:type="dxa"/>
            <w:vMerge/>
            <w:shd w:val="clear" w:color="auto" w:fill="auto"/>
            <w:vAlign w:val="center"/>
          </w:tcPr>
          <w:p w:rsidR="00BD16CF" w:rsidRDefault="00BD16CF" w:rsidP="009D3925">
            <w:pPr>
              <w:spacing w:line="240" w:lineRule="auto"/>
              <w:rPr>
                <w:rFonts w:hAnsi="宋体"/>
              </w:rPr>
            </w:pP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数据移植</w:t>
            </w:r>
          </w:p>
        </w:tc>
      </w:tr>
      <w:tr w:rsidR="00BD16CF" w:rsidTr="009D3925">
        <w:trPr>
          <w:trHeight w:val="567"/>
          <w:jc w:val="center"/>
        </w:trPr>
        <w:tc>
          <w:tcPr>
            <w:tcW w:w="2374" w:type="dxa"/>
            <w:vMerge/>
            <w:shd w:val="clear" w:color="auto" w:fill="auto"/>
            <w:vAlign w:val="center"/>
          </w:tcPr>
          <w:p w:rsidR="00BD16CF" w:rsidRDefault="00BD16CF" w:rsidP="009D3925">
            <w:pPr>
              <w:spacing w:line="240" w:lineRule="auto"/>
              <w:rPr>
                <w:rFonts w:hAnsi="宋体"/>
              </w:rPr>
            </w:pP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历史数据移植</w:t>
            </w:r>
          </w:p>
        </w:tc>
      </w:tr>
      <w:tr w:rsidR="00BD16CF" w:rsidTr="009D3925">
        <w:trPr>
          <w:trHeight w:val="567"/>
          <w:jc w:val="center"/>
        </w:trPr>
        <w:tc>
          <w:tcPr>
            <w:tcW w:w="2374" w:type="dxa"/>
            <w:vMerge/>
            <w:shd w:val="clear" w:color="auto" w:fill="auto"/>
            <w:vAlign w:val="center"/>
          </w:tcPr>
          <w:p w:rsidR="00BD16CF" w:rsidRDefault="00BD16CF" w:rsidP="009D3925">
            <w:pPr>
              <w:spacing w:line="240" w:lineRule="auto"/>
              <w:rPr>
                <w:rFonts w:hAnsi="宋体"/>
              </w:rPr>
            </w:pP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数据校验</w:t>
            </w:r>
          </w:p>
        </w:tc>
      </w:tr>
      <w:tr w:rsidR="00BD16CF" w:rsidTr="009D3925">
        <w:trPr>
          <w:trHeight w:val="567"/>
          <w:jc w:val="center"/>
        </w:trPr>
        <w:tc>
          <w:tcPr>
            <w:tcW w:w="2374" w:type="dxa"/>
            <w:vMerge/>
            <w:shd w:val="clear" w:color="auto" w:fill="auto"/>
            <w:vAlign w:val="center"/>
          </w:tcPr>
          <w:p w:rsidR="00BD16CF" w:rsidRDefault="00BD16CF" w:rsidP="009D3925">
            <w:pPr>
              <w:spacing w:line="240" w:lineRule="auto"/>
              <w:rPr>
                <w:rFonts w:hAnsi="宋体"/>
              </w:rPr>
            </w:pP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地区公司培训</w:t>
            </w:r>
          </w:p>
        </w:tc>
      </w:tr>
      <w:tr w:rsidR="00BD16CF" w:rsidTr="009D3925">
        <w:trPr>
          <w:trHeight w:val="567"/>
          <w:jc w:val="center"/>
        </w:trPr>
        <w:tc>
          <w:tcPr>
            <w:tcW w:w="2374" w:type="dxa"/>
            <w:vMerge/>
            <w:shd w:val="clear" w:color="auto" w:fill="auto"/>
            <w:vAlign w:val="center"/>
          </w:tcPr>
          <w:p w:rsidR="00BD16CF" w:rsidRDefault="00BD16CF" w:rsidP="009D3925">
            <w:pPr>
              <w:spacing w:line="240" w:lineRule="auto"/>
              <w:rPr>
                <w:rFonts w:hAnsi="宋体"/>
              </w:rPr>
            </w:pP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并行期间技术支持</w:t>
            </w:r>
          </w:p>
        </w:tc>
      </w:tr>
      <w:tr w:rsidR="00BD16CF" w:rsidTr="009D3925">
        <w:trPr>
          <w:trHeight w:val="567"/>
          <w:jc w:val="center"/>
        </w:trPr>
        <w:tc>
          <w:tcPr>
            <w:tcW w:w="2374" w:type="dxa"/>
            <w:vMerge w:val="restart"/>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七、项目过程管理</w:t>
            </w: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项目日常管控</w:t>
            </w:r>
          </w:p>
        </w:tc>
      </w:tr>
      <w:tr w:rsidR="00BD16CF" w:rsidTr="009D3925">
        <w:trPr>
          <w:trHeight w:val="567"/>
          <w:jc w:val="center"/>
        </w:trPr>
        <w:tc>
          <w:tcPr>
            <w:tcW w:w="2374" w:type="dxa"/>
            <w:vMerge/>
            <w:shd w:val="clear" w:color="auto" w:fill="auto"/>
            <w:vAlign w:val="center"/>
          </w:tcPr>
          <w:p w:rsidR="00BD16CF" w:rsidRDefault="00BD16CF" w:rsidP="009D3925">
            <w:pPr>
              <w:spacing w:line="240" w:lineRule="auto"/>
              <w:rPr>
                <w:rFonts w:hAnsi="宋体"/>
              </w:rPr>
            </w:pPr>
          </w:p>
        </w:tc>
        <w:tc>
          <w:tcPr>
            <w:tcW w:w="5968" w:type="dxa"/>
            <w:shd w:val="clear" w:color="auto" w:fill="auto"/>
            <w:tcMar>
              <w:top w:w="15" w:type="dxa"/>
              <w:left w:w="15" w:type="dxa"/>
              <w:bottom w:w="0" w:type="dxa"/>
              <w:right w:w="15" w:type="dxa"/>
            </w:tcMar>
            <w:vAlign w:val="center"/>
          </w:tcPr>
          <w:p w:rsidR="00BD16CF" w:rsidRDefault="00BD16CF" w:rsidP="009D3925">
            <w:pPr>
              <w:spacing w:line="240" w:lineRule="auto"/>
              <w:rPr>
                <w:rFonts w:hAnsi="宋体"/>
              </w:rPr>
            </w:pPr>
            <w:r>
              <w:rPr>
                <w:rFonts w:hAnsi="宋体" w:hint="eastAsia"/>
              </w:rPr>
              <w:t>项目过程管理（</w:t>
            </w:r>
            <w:r>
              <w:rPr>
                <w:rFonts w:hAnsi="宋体" w:hint="eastAsia"/>
              </w:rPr>
              <w:t>CMMI</w:t>
            </w:r>
            <w:r>
              <w:rPr>
                <w:rFonts w:hAnsi="宋体" w:hint="eastAsia"/>
              </w:rPr>
              <w:t>）</w:t>
            </w:r>
          </w:p>
        </w:tc>
      </w:tr>
    </w:tbl>
    <w:p w:rsidR="00BD16CF" w:rsidRDefault="00BD16CF" w:rsidP="00BD16CF">
      <w:pPr>
        <w:pStyle w:val="36"/>
        <w:keepLines w:val="0"/>
        <w:widowControl/>
        <w:numPr>
          <w:ilvl w:val="2"/>
          <w:numId w:val="34"/>
        </w:numPr>
        <w:tabs>
          <w:tab w:val="clear" w:pos="709"/>
        </w:tabs>
        <w:spacing w:before="200" w:after="100" w:line="360" w:lineRule="auto"/>
        <w:ind w:left="992" w:hangingChars="353" w:hanging="992"/>
        <w:jc w:val="both"/>
        <w:rPr>
          <w:rFonts w:ascii="黑体" w:eastAsia="黑体" w:hAnsi="黑体"/>
          <w:bCs w:val="0"/>
          <w:szCs w:val="28"/>
        </w:rPr>
      </w:pPr>
      <w:bookmarkStart w:id="241" w:name="_Toc518398921"/>
      <w:bookmarkStart w:id="242" w:name="_Toc492622488"/>
      <w:bookmarkStart w:id="243" w:name="_Toc8973"/>
      <w:bookmarkStart w:id="244" w:name="_Toc520882785"/>
      <w:r>
        <w:rPr>
          <w:rFonts w:ascii="黑体" w:eastAsia="黑体" w:hAnsi="黑体" w:hint="eastAsia"/>
          <w:bCs w:val="0"/>
          <w:szCs w:val="28"/>
        </w:rPr>
        <w:t>系统部署实施方案</w:t>
      </w:r>
      <w:bookmarkEnd w:id="241"/>
      <w:bookmarkEnd w:id="242"/>
      <w:bookmarkEnd w:id="243"/>
      <w:bookmarkEnd w:id="244"/>
    </w:p>
    <w:p w:rsidR="00BD16CF" w:rsidRDefault="00BD16CF" w:rsidP="00BD16CF">
      <w:pPr>
        <w:pStyle w:val="44"/>
        <w:keepLines w:val="0"/>
        <w:widowControl/>
        <w:numPr>
          <w:ilvl w:val="3"/>
          <w:numId w:val="34"/>
        </w:numPr>
        <w:tabs>
          <w:tab w:val="clear" w:pos="851"/>
        </w:tabs>
        <w:spacing w:before="200" w:after="100" w:line="360" w:lineRule="auto"/>
        <w:ind w:left="1134" w:hanging="1134"/>
        <w:jc w:val="left"/>
        <w:rPr>
          <w:rFonts w:ascii="黑体" w:hAnsi="黑体"/>
          <w:bCs w:val="0"/>
          <w:sz w:val="24"/>
          <w:szCs w:val="24"/>
        </w:rPr>
      </w:pPr>
      <w:bookmarkStart w:id="245" w:name="_Toc518398922"/>
      <w:bookmarkStart w:id="246" w:name="_Toc442175362"/>
      <w:bookmarkStart w:id="247" w:name="_Toc20177"/>
      <w:bookmarkStart w:id="248" w:name="_Toc520882786"/>
      <w:r>
        <w:rPr>
          <w:rFonts w:ascii="黑体" w:hAnsi="黑体" w:hint="eastAsia"/>
          <w:bCs w:val="0"/>
          <w:sz w:val="24"/>
          <w:szCs w:val="24"/>
        </w:rPr>
        <w:t>系统实施阶段</w:t>
      </w:r>
      <w:bookmarkEnd w:id="245"/>
      <w:bookmarkEnd w:id="246"/>
      <w:bookmarkEnd w:id="247"/>
      <w:bookmarkEnd w:id="248"/>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249" w:name="_Toc518398923"/>
      <w:bookmarkStart w:id="250" w:name="_Toc442175363"/>
      <w:bookmarkStart w:id="251" w:name="_Toc20511"/>
      <w:bookmarkStart w:id="252" w:name="_Toc520882787"/>
      <w:r>
        <w:rPr>
          <w:rFonts w:ascii="宋体" w:hAnsi="宋体" w:hint="eastAsia"/>
          <w:i w:val="0"/>
          <w:kern w:val="2"/>
          <w:sz w:val="24"/>
          <w:szCs w:val="24"/>
        </w:rPr>
        <w:t>实施策略</w:t>
      </w:r>
      <w:bookmarkEnd w:id="249"/>
      <w:bookmarkEnd w:id="250"/>
      <w:bookmarkEnd w:id="251"/>
      <w:bookmarkEnd w:id="252"/>
    </w:p>
    <w:p w:rsidR="00BD16CF" w:rsidRDefault="00BD16CF" w:rsidP="00BD16CF">
      <w:pPr>
        <w:ind w:firstLine="420"/>
        <w:rPr>
          <w:rFonts w:ascii="宋体" w:hAnsi="宋体"/>
        </w:rPr>
      </w:pPr>
      <w:r>
        <w:rPr>
          <w:rFonts w:ascii="宋体" w:hAnsi="宋体" w:hint="eastAsia"/>
        </w:rPr>
        <w:t>软件工厂资源库系统在经过测试期间的调整，可以达到推广实施的要求。项目组进入推广实施阶段，会制定专职的实施负责人，带领系统实施团队，开展推广实施工作。</w:t>
      </w:r>
    </w:p>
    <w:p w:rsidR="00BD16CF" w:rsidRDefault="00BD16CF" w:rsidP="00BD16CF">
      <w:pPr>
        <w:ind w:firstLine="420"/>
        <w:rPr>
          <w:rFonts w:ascii="宋体" w:hAnsi="宋体"/>
        </w:rPr>
      </w:pPr>
      <w:r>
        <w:rPr>
          <w:rFonts w:ascii="宋体" w:hAnsi="宋体" w:hint="eastAsia"/>
        </w:rPr>
        <w:t>项目推广工作采用集中实施的方式，集中实施期间完成系统培训及环境准和上线工作。</w:t>
      </w:r>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253" w:name="_Toc518398924"/>
      <w:bookmarkStart w:id="254" w:name="_Toc442175364"/>
      <w:bookmarkStart w:id="255" w:name="_Toc21207"/>
      <w:bookmarkStart w:id="256" w:name="_Toc520882788"/>
      <w:r>
        <w:rPr>
          <w:rFonts w:ascii="宋体" w:hAnsi="宋体" w:hint="eastAsia"/>
          <w:i w:val="0"/>
          <w:kern w:val="2"/>
          <w:sz w:val="24"/>
          <w:szCs w:val="24"/>
        </w:rPr>
        <w:t>实施内容</w:t>
      </w:r>
      <w:bookmarkEnd w:id="253"/>
      <w:bookmarkEnd w:id="254"/>
      <w:bookmarkEnd w:id="255"/>
      <w:bookmarkEnd w:id="256"/>
    </w:p>
    <w:p w:rsidR="00BD16CF" w:rsidRDefault="00BD16CF" w:rsidP="00BD16CF">
      <w:pPr>
        <w:ind w:firstLine="420"/>
        <w:rPr>
          <w:rFonts w:ascii="宋体" w:hAnsi="宋体"/>
        </w:rPr>
      </w:pPr>
      <w:r>
        <w:rPr>
          <w:rFonts w:ascii="宋体" w:hAnsi="宋体" w:hint="eastAsia"/>
        </w:rPr>
        <w:t>软件工厂资源库系统在推广实施阶段需要系统功能实现内容全部推广使用，系统实施阶段的主要内容如下：</w:t>
      </w:r>
    </w:p>
    <w:tbl>
      <w:tblPr>
        <w:tblW w:w="8528" w:type="dxa"/>
        <w:tblLayout w:type="fixed"/>
        <w:tblLook w:val="04A0" w:firstRow="1" w:lastRow="0" w:firstColumn="1" w:lastColumn="0" w:noHBand="0" w:noVBand="1"/>
      </w:tblPr>
      <w:tblGrid>
        <w:gridCol w:w="6041"/>
        <w:gridCol w:w="2487"/>
      </w:tblGrid>
      <w:tr w:rsidR="00BD16CF" w:rsidTr="00AF168B">
        <w:trPr>
          <w:trHeight w:val="567"/>
        </w:trPr>
        <w:tc>
          <w:tcPr>
            <w:tcW w:w="6041" w:type="dxa"/>
            <w:tcBorders>
              <w:top w:val="single" w:sz="4" w:space="0" w:color="auto"/>
              <w:left w:val="single" w:sz="8" w:space="0" w:color="002060"/>
              <w:bottom w:val="single" w:sz="8" w:space="0" w:color="002060"/>
              <w:right w:val="single" w:sz="8" w:space="0" w:color="002060"/>
            </w:tcBorders>
            <w:shd w:val="clear" w:color="000000" w:fill="D9D9D9"/>
            <w:vAlign w:val="center"/>
          </w:tcPr>
          <w:p w:rsidR="00BD16CF" w:rsidRDefault="00BD16CF" w:rsidP="00AF168B">
            <w:pPr>
              <w:spacing w:line="240" w:lineRule="auto"/>
              <w:jc w:val="center"/>
              <w:rPr>
                <w:rFonts w:ascii="宋体" w:hAnsi="宋体" w:cs="宋体"/>
                <w:b/>
                <w:bCs/>
                <w:color w:val="000000"/>
                <w:sz w:val="22"/>
                <w:szCs w:val="22"/>
              </w:rPr>
            </w:pPr>
            <w:r>
              <w:rPr>
                <w:rFonts w:ascii="宋体" w:hAnsi="宋体" w:cs="宋体" w:hint="eastAsia"/>
                <w:b/>
                <w:bCs/>
                <w:color w:val="000000"/>
                <w:sz w:val="22"/>
                <w:szCs w:val="22"/>
              </w:rPr>
              <w:t>工作内容</w:t>
            </w:r>
          </w:p>
        </w:tc>
        <w:tc>
          <w:tcPr>
            <w:tcW w:w="2487" w:type="dxa"/>
            <w:tcBorders>
              <w:top w:val="single" w:sz="4" w:space="0" w:color="auto"/>
              <w:left w:val="nil"/>
              <w:bottom w:val="single" w:sz="8" w:space="0" w:color="002060"/>
              <w:right w:val="single" w:sz="8" w:space="0" w:color="002060"/>
            </w:tcBorders>
            <w:shd w:val="clear" w:color="000000" w:fill="D9D9D9"/>
            <w:vAlign w:val="center"/>
          </w:tcPr>
          <w:p w:rsidR="00BD16CF" w:rsidRDefault="00BD16CF" w:rsidP="00AF168B">
            <w:pPr>
              <w:spacing w:line="240" w:lineRule="auto"/>
              <w:jc w:val="center"/>
              <w:rPr>
                <w:rFonts w:ascii="宋体" w:hAnsi="宋体" w:cs="宋体"/>
                <w:b/>
                <w:bCs/>
                <w:color w:val="000000"/>
                <w:sz w:val="22"/>
                <w:szCs w:val="22"/>
              </w:rPr>
            </w:pPr>
            <w:r>
              <w:rPr>
                <w:rFonts w:ascii="宋体" w:hAnsi="宋体" w:cs="宋体" w:hint="eastAsia"/>
                <w:b/>
                <w:bCs/>
                <w:color w:val="000000"/>
                <w:sz w:val="22"/>
                <w:szCs w:val="22"/>
              </w:rPr>
              <w:t>实施周期（天）</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000000" w:fill="F2F2F2"/>
            <w:vAlign w:val="center"/>
          </w:tcPr>
          <w:p w:rsidR="00BD16CF" w:rsidRDefault="00BD16CF" w:rsidP="00AF168B">
            <w:pPr>
              <w:spacing w:line="240" w:lineRule="auto"/>
              <w:jc w:val="center"/>
              <w:rPr>
                <w:rFonts w:ascii="宋体" w:hAnsi="宋体" w:cs="宋体"/>
                <w:b/>
                <w:bCs/>
                <w:color w:val="000000"/>
                <w:sz w:val="22"/>
                <w:szCs w:val="22"/>
              </w:rPr>
            </w:pPr>
            <w:r>
              <w:rPr>
                <w:rFonts w:ascii="宋体" w:hAnsi="宋体" w:cs="宋体" w:hint="eastAsia"/>
                <w:b/>
                <w:bCs/>
                <w:color w:val="000000"/>
                <w:sz w:val="22"/>
                <w:szCs w:val="22"/>
              </w:rPr>
              <w:t>合计</w:t>
            </w:r>
          </w:p>
        </w:tc>
        <w:tc>
          <w:tcPr>
            <w:tcW w:w="2487" w:type="dxa"/>
            <w:tcBorders>
              <w:top w:val="nil"/>
              <w:left w:val="nil"/>
              <w:bottom w:val="single" w:sz="8" w:space="0" w:color="002060"/>
              <w:right w:val="single" w:sz="8" w:space="0" w:color="002060"/>
            </w:tcBorders>
            <w:shd w:val="clear" w:color="000000" w:fill="F2F2F2"/>
            <w:vAlign w:val="center"/>
          </w:tcPr>
          <w:p w:rsidR="00BD16CF" w:rsidRDefault="00BD16CF" w:rsidP="00AF168B">
            <w:pPr>
              <w:spacing w:line="240" w:lineRule="auto"/>
              <w:jc w:val="center"/>
              <w:rPr>
                <w:rFonts w:ascii="宋体" w:hAnsi="宋体"/>
                <w:b/>
                <w:bCs/>
                <w:color w:val="000000"/>
                <w:sz w:val="22"/>
                <w:szCs w:val="22"/>
              </w:rPr>
            </w:pPr>
            <w:r>
              <w:rPr>
                <w:rFonts w:ascii="宋体" w:hAnsi="宋体" w:hint="eastAsia"/>
                <w:b/>
                <w:bCs/>
                <w:color w:val="000000"/>
                <w:sz w:val="22"/>
                <w:szCs w:val="22"/>
              </w:rPr>
              <w:t>9</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b/>
                <w:bCs/>
                <w:color w:val="000000"/>
                <w:sz w:val="22"/>
                <w:szCs w:val="22"/>
              </w:rPr>
            </w:pPr>
            <w:r>
              <w:rPr>
                <w:rFonts w:ascii="宋体" w:hAnsi="宋体" w:cs="宋体" w:hint="eastAsia"/>
                <w:b/>
                <w:bCs/>
                <w:color w:val="000000"/>
                <w:sz w:val="22"/>
                <w:szCs w:val="22"/>
              </w:rPr>
              <w:t>一、项目启动会</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s="宋体"/>
                <w:color w:val="000000"/>
                <w:sz w:val="22"/>
                <w:szCs w:val="22"/>
              </w:rPr>
            </w:pP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b/>
                <w:bCs/>
                <w:color w:val="000000"/>
                <w:sz w:val="22"/>
                <w:szCs w:val="22"/>
              </w:rPr>
            </w:pPr>
            <w:r>
              <w:rPr>
                <w:rFonts w:ascii="宋体" w:hAnsi="宋体" w:cs="宋体" w:hint="eastAsia"/>
                <w:b/>
                <w:bCs/>
                <w:color w:val="000000"/>
                <w:sz w:val="22"/>
                <w:szCs w:val="22"/>
              </w:rPr>
              <w:lastRenderedPageBreak/>
              <w:t>二、系统培训</w:t>
            </w:r>
          </w:p>
        </w:tc>
        <w:tc>
          <w:tcPr>
            <w:tcW w:w="2487" w:type="dxa"/>
            <w:tcBorders>
              <w:top w:val="nil"/>
              <w:left w:val="nil"/>
              <w:bottom w:val="single" w:sz="8" w:space="0" w:color="002060"/>
              <w:right w:val="single" w:sz="8" w:space="0" w:color="002060"/>
            </w:tcBorders>
            <w:shd w:val="clear" w:color="000000" w:fill="F2F2F2"/>
            <w:vAlign w:val="center"/>
          </w:tcPr>
          <w:p w:rsidR="00BD16CF" w:rsidRDefault="00BD16CF" w:rsidP="00AF168B">
            <w:pPr>
              <w:spacing w:line="240" w:lineRule="auto"/>
              <w:jc w:val="center"/>
              <w:rPr>
                <w:rFonts w:ascii="宋体" w:hAnsi="宋体"/>
                <w:b/>
                <w:bCs/>
                <w:color w:val="000000"/>
                <w:sz w:val="22"/>
                <w:szCs w:val="22"/>
              </w:rPr>
            </w:pPr>
            <w:r>
              <w:rPr>
                <w:rFonts w:ascii="宋体" w:hAnsi="宋体" w:hint="eastAsia"/>
                <w:b/>
                <w:bCs/>
                <w:color w:val="000000"/>
                <w:sz w:val="22"/>
                <w:szCs w:val="22"/>
              </w:rPr>
              <w:t>2</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olor w:val="000000"/>
                <w:sz w:val="22"/>
                <w:szCs w:val="22"/>
              </w:rPr>
            </w:pPr>
            <w:r>
              <w:rPr>
                <w:rFonts w:ascii="宋体" w:hAnsi="宋体"/>
                <w:color w:val="000000"/>
                <w:sz w:val="22"/>
                <w:szCs w:val="22"/>
              </w:rPr>
              <w:t>1</w:t>
            </w:r>
            <w:r>
              <w:rPr>
                <w:rFonts w:ascii="宋体" w:hAnsi="宋体" w:hint="eastAsia"/>
                <w:color w:val="000000"/>
                <w:sz w:val="22"/>
                <w:szCs w:val="22"/>
              </w:rPr>
              <w:t>、系统方案培训</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olor w:val="000000"/>
                <w:sz w:val="22"/>
                <w:szCs w:val="22"/>
              </w:rPr>
            </w:pPr>
            <w:r>
              <w:rPr>
                <w:rFonts w:ascii="宋体" w:hAnsi="宋体" w:hint="eastAsia"/>
                <w:color w:val="000000"/>
                <w:sz w:val="22"/>
                <w:szCs w:val="22"/>
              </w:rPr>
              <w:t>0.5</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color w:val="000000"/>
                <w:sz w:val="22"/>
                <w:szCs w:val="22"/>
              </w:rPr>
            </w:pPr>
            <w:r>
              <w:rPr>
                <w:rFonts w:ascii="宋体" w:hAnsi="宋体" w:cs="宋体" w:hint="eastAsia"/>
                <w:color w:val="000000"/>
                <w:sz w:val="22"/>
                <w:szCs w:val="22"/>
              </w:rPr>
              <w:t>2、方案介绍</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s="宋体"/>
                <w:color w:val="000000"/>
                <w:sz w:val="22"/>
                <w:szCs w:val="22"/>
              </w:rPr>
            </w:pPr>
            <w:r>
              <w:rPr>
                <w:rFonts w:ascii="宋体" w:hAnsi="宋体" w:cs="宋体" w:hint="eastAsia"/>
                <w:color w:val="000000"/>
                <w:sz w:val="22"/>
                <w:szCs w:val="22"/>
              </w:rPr>
              <w:t xml:space="preserve">0.5　</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color w:val="000000"/>
                <w:sz w:val="22"/>
                <w:szCs w:val="22"/>
              </w:rPr>
            </w:pPr>
            <w:r>
              <w:rPr>
                <w:rFonts w:ascii="宋体" w:hAnsi="宋体" w:cs="宋体" w:hint="eastAsia"/>
                <w:color w:val="000000"/>
                <w:sz w:val="22"/>
                <w:szCs w:val="22"/>
              </w:rPr>
              <w:t>3、业务功能模块培训</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s="宋体"/>
                <w:color w:val="000000"/>
                <w:sz w:val="22"/>
                <w:szCs w:val="22"/>
              </w:rPr>
            </w:pPr>
            <w:r>
              <w:rPr>
                <w:rFonts w:ascii="宋体" w:hAnsi="宋体" w:cs="宋体" w:hint="eastAsia"/>
                <w:color w:val="000000"/>
                <w:sz w:val="22"/>
                <w:szCs w:val="22"/>
              </w:rPr>
              <w:t xml:space="preserve">1　</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b/>
                <w:bCs/>
                <w:color w:val="000000"/>
                <w:sz w:val="22"/>
                <w:szCs w:val="22"/>
              </w:rPr>
            </w:pPr>
            <w:r>
              <w:rPr>
                <w:rFonts w:ascii="宋体" w:hAnsi="宋体" w:cs="宋体" w:hint="eastAsia"/>
                <w:b/>
                <w:bCs/>
                <w:color w:val="000000"/>
                <w:sz w:val="22"/>
                <w:szCs w:val="22"/>
              </w:rPr>
              <w:t>三、环境准备</w:t>
            </w:r>
          </w:p>
        </w:tc>
        <w:tc>
          <w:tcPr>
            <w:tcW w:w="2487" w:type="dxa"/>
            <w:tcBorders>
              <w:top w:val="nil"/>
              <w:left w:val="nil"/>
              <w:bottom w:val="single" w:sz="8" w:space="0" w:color="002060"/>
              <w:right w:val="single" w:sz="8" w:space="0" w:color="002060"/>
            </w:tcBorders>
            <w:shd w:val="clear" w:color="000000" w:fill="F2F2F2"/>
            <w:vAlign w:val="center"/>
          </w:tcPr>
          <w:p w:rsidR="00BD16CF" w:rsidRDefault="00BD16CF" w:rsidP="00AF168B">
            <w:pPr>
              <w:spacing w:line="240" w:lineRule="auto"/>
              <w:jc w:val="center"/>
              <w:rPr>
                <w:rFonts w:ascii="宋体" w:hAnsi="宋体"/>
                <w:b/>
                <w:bCs/>
                <w:color w:val="000000"/>
                <w:sz w:val="22"/>
                <w:szCs w:val="22"/>
              </w:rPr>
            </w:pPr>
            <w:r>
              <w:rPr>
                <w:rFonts w:ascii="宋体" w:hAnsi="宋体" w:hint="eastAsia"/>
                <w:b/>
                <w:bCs/>
                <w:color w:val="000000"/>
                <w:sz w:val="22"/>
                <w:szCs w:val="22"/>
              </w:rPr>
              <w:t>3</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color w:val="000000"/>
                <w:sz w:val="22"/>
                <w:szCs w:val="22"/>
              </w:rPr>
            </w:pPr>
            <w:r>
              <w:rPr>
                <w:rFonts w:ascii="宋体" w:hAnsi="宋体" w:cs="宋体" w:hint="eastAsia"/>
                <w:color w:val="000000"/>
                <w:sz w:val="22"/>
                <w:szCs w:val="22"/>
              </w:rPr>
              <w:t>1、系统基本参数配置</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olor w:val="000000"/>
                <w:sz w:val="22"/>
                <w:szCs w:val="22"/>
              </w:rPr>
            </w:pPr>
            <w:r>
              <w:rPr>
                <w:rFonts w:ascii="宋体" w:hAnsi="宋体"/>
                <w:color w:val="000000"/>
                <w:sz w:val="22"/>
                <w:szCs w:val="22"/>
              </w:rPr>
              <w:t>0.5</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color w:val="000000"/>
                <w:sz w:val="22"/>
                <w:szCs w:val="22"/>
              </w:rPr>
            </w:pPr>
            <w:r>
              <w:rPr>
                <w:rFonts w:ascii="宋体" w:hAnsi="宋体" w:cs="宋体" w:hint="eastAsia"/>
                <w:color w:val="000000"/>
                <w:sz w:val="22"/>
                <w:szCs w:val="22"/>
              </w:rPr>
              <w:t>2、用户及功能权限配置</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olor w:val="000000"/>
                <w:sz w:val="22"/>
                <w:szCs w:val="22"/>
              </w:rPr>
            </w:pPr>
            <w:r>
              <w:rPr>
                <w:rFonts w:ascii="宋体" w:hAnsi="宋体" w:hint="eastAsia"/>
                <w:color w:val="000000"/>
                <w:sz w:val="22"/>
                <w:szCs w:val="22"/>
              </w:rPr>
              <w:t>0.5</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color w:val="000000"/>
                <w:sz w:val="22"/>
                <w:szCs w:val="22"/>
              </w:rPr>
            </w:pPr>
            <w:r>
              <w:rPr>
                <w:rFonts w:ascii="宋体" w:hAnsi="宋体" w:cs="宋体" w:hint="eastAsia"/>
                <w:color w:val="000000"/>
                <w:sz w:val="22"/>
                <w:szCs w:val="22"/>
              </w:rPr>
              <w:t>3、初始化数据环境配置</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olor w:val="000000"/>
                <w:sz w:val="22"/>
                <w:szCs w:val="22"/>
              </w:rPr>
            </w:pPr>
            <w:r>
              <w:rPr>
                <w:rFonts w:ascii="宋体" w:hAnsi="宋体" w:hint="eastAsia"/>
                <w:color w:val="000000"/>
                <w:sz w:val="22"/>
                <w:szCs w:val="22"/>
              </w:rPr>
              <w:t>2</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000000" w:fill="F2F2F2"/>
            <w:vAlign w:val="center"/>
          </w:tcPr>
          <w:p w:rsidR="00BD16CF" w:rsidRDefault="00BD16CF" w:rsidP="00AF168B">
            <w:pPr>
              <w:spacing w:line="240" w:lineRule="auto"/>
              <w:rPr>
                <w:rFonts w:ascii="宋体" w:hAnsi="宋体" w:cs="宋体"/>
                <w:b/>
                <w:bCs/>
                <w:color w:val="000000"/>
                <w:sz w:val="22"/>
                <w:szCs w:val="22"/>
              </w:rPr>
            </w:pPr>
            <w:r>
              <w:rPr>
                <w:rFonts w:ascii="宋体" w:hAnsi="宋体" w:cs="宋体" w:hint="eastAsia"/>
                <w:b/>
                <w:bCs/>
                <w:color w:val="000000"/>
                <w:sz w:val="22"/>
                <w:szCs w:val="22"/>
              </w:rPr>
              <w:t>四、实施阶段</w:t>
            </w:r>
          </w:p>
        </w:tc>
        <w:tc>
          <w:tcPr>
            <w:tcW w:w="2487" w:type="dxa"/>
            <w:tcBorders>
              <w:top w:val="nil"/>
              <w:left w:val="nil"/>
              <w:bottom w:val="single" w:sz="8" w:space="0" w:color="002060"/>
              <w:right w:val="single" w:sz="8" w:space="0" w:color="002060"/>
            </w:tcBorders>
            <w:shd w:val="clear" w:color="000000" w:fill="F2F2F2"/>
            <w:vAlign w:val="center"/>
          </w:tcPr>
          <w:p w:rsidR="00BD16CF" w:rsidRDefault="00BD16CF" w:rsidP="00AF168B">
            <w:pPr>
              <w:spacing w:line="240" w:lineRule="auto"/>
              <w:jc w:val="center"/>
              <w:rPr>
                <w:rFonts w:ascii="宋体" w:hAnsi="宋体"/>
                <w:b/>
                <w:bCs/>
                <w:color w:val="000000"/>
                <w:sz w:val="22"/>
                <w:szCs w:val="22"/>
              </w:rPr>
            </w:pPr>
            <w:r>
              <w:rPr>
                <w:rFonts w:ascii="宋体" w:hAnsi="宋体" w:hint="eastAsia"/>
                <w:b/>
                <w:bCs/>
                <w:color w:val="000000"/>
                <w:sz w:val="22"/>
                <w:szCs w:val="22"/>
              </w:rPr>
              <w:t>4</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color w:val="000000"/>
                <w:sz w:val="22"/>
                <w:szCs w:val="22"/>
              </w:rPr>
            </w:pPr>
            <w:r>
              <w:rPr>
                <w:rFonts w:ascii="宋体" w:hAnsi="宋体" w:cs="宋体" w:hint="eastAsia"/>
                <w:color w:val="000000"/>
                <w:sz w:val="22"/>
                <w:szCs w:val="22"/>
              </w:rPr>
              <w:t>1、系统配置初始化</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olor w:val="000000"/>
                <w:sz w:val="22"/>
                <w:szCs w:val="22"/>
              </w:rPr>
            </w:pPr>
            <w:r>
              <w:rPr>
                <w:rFonts w:ascii="宋体" w:hAnsi="宋体" w:hint="eastAsia"/>
                <w:color w:val="000000"/>
                <w:sz w:val="22"/>
                <w:szCs w:val="22"/>
              </w:rPr>
              <w:t>1</w:t>
            </w:r>
          </w:p>
        </w:tc>
      </w:tr>
      <w:tr w:rsidR="00BD16CF" w:rsidTr="00AF168B">
        <w:trPr>
          <w:trHeight w:val="567"/>
        </w:trPr>
        <w:tc>
          <w:tcPr>
            <w:tcW w:w="6041" w:type="dxa"/>
            <w:tcBorders>
              <w:top w:val="nil"/>
              <w:left w:val="single" w:sz="8" w:space="0" w:color="002060"/>
              <w:bottom w:val="single" w:sz="8" w:space="0" w:color="002060"/>
              <w:right w:val="single" w:sz="8" w:space="0" w:color="002060"/>
            </w:tcBorders>
            <w:shd w:val="clear" w:color="auto" w:fill="auto"/>
            <w:vAlign w:val="center"/>
          </w:tcPr>
          <w:p w:rsidR="00BD16CF" w:rsidRDefault="00BD16CF" w:rsidP="00AF168B">
            <w:pPr>
              <w:spacing w:line="240" w:lineRule="auto"/>
              <w:rPr>
                <w:rFonts w:ascii="宋体" w:hAnsi="宋体" w:cs="宋体"/>
                <w:color w:val="000000"/>
                <w:sz w:val="22"/>
                <w:szCs w:val="22"/>
              </w:rPr>
            </w:pPr>
            <w:r>
              <w:rPr>
                <w:rFonts w:ascii="宋体" w:hAnsi="宋体" w:cs="宋体" w:hint="eastAsia"/>
                <w:color w:val="000000"/>
                <w:sz w:val="22"/>
                <w:szCs w:val="22"/>
              </w:rPr>
              <w:t>2、数据环境初始化</w:t>
            </w:r>
          </w:p>
        </w:tc>
        <w:tc>
          <w:tcPr>
            <w:tcW w:w="2487" w:type="dxa"/>
            <w:tcBorders>
              <w:top w:val="nil"/>
              <w:left w:val="nil"/>
              <w:bottom w:val="single" w:sz="8" w:space="0" w:color="002060"/>
              <w:right w:val="single" w:sz="8" w:space="0" w:color="002060"/>
            </w:tcBorders>
            <w:shd w:val="clear" w:color="auto" w:fill="auto"/>
            <w:vAlign w:val="center"/>
          </w:tcPr>
          <w:p w:rsidR="00BD16CF" w:rsidRDefault="00BD16CF" w:rsidP="00AF168B">
            <w:pPr>
              <w:spacing w:line="240" w:lineRule="auto"/>
              <w:jc w:val="center"/>
              <w:rPr>
                <w:rFonts w:ascii="宋体" w:hAnsi="宋体"/>
                <w:color w:val="000000"/>
                <w:sz w:val="22"/>
                <w:szCs w:val="22"/>
              </w:rPr>
            </w:pPr>
            <w:r>
              <w:rPr>
                <w:rFonts w:ascii="宋体" w:hAnsi="宋体" w:hint="eastAsia"/>
                <w:color w:val="000000"/>
                <w:sz w:val="22"/>
                <w:szCs w:val="22"/>
              </w:rPr>
              <w:t>3</w:t>
            </w:r>
          </w:p>
        </w:tc>
      </w:tr>
    </w:tbl>
    <w:p w:rsidR="00BD16CF" w:rsidRDefault="00BD16CF" w:rsidP="00BD16CF">
      <w:pPr>
        <w:ind w:firstLine="420"/>
        <w:rPr>
          <w:rFonts w:ascii="宋体" w:hAnsi="宋体"/>
        </w:rPr>
      </w:pPr>
    </w:p>
    <w:p w:rsidR="00BD16CF" w:rsidRDefault="00BD16CF" w:rsidP="00BD16CF">
      <w:pPr>
        <w:pStyle w:val="50"/>
        <w:keepNext w:val="0"/>
        <w:keepLines w:val="0"/>
        <w:widowControl w:val="0"/>
        <w:numPr>
          <w:ilvl w:val="4"/>
          <w:numId w:val="34"/>
        </w:numPr>
        <w:tabs>
          <w:tab w:val="clear" w:pos="0"/>
          <w:tab w:val="clear" w:pos="992"/>
          <w:tab w:val="clear" w:pos="3960"/>
        </w:tabs>
        <w:overflowPunct/>
        <w:autoSpaceDE/>
        <w:autoSpaceDN/>
        <w:adjustRightInd/>
        <w:spacing w:before="200" w:after="100" w:line="360" w:lineRule="auto"/>
        <w:ind w:left="1418" w:right="0" w:hanging="1418"/>
        <w:jc w:val="both"/>
        <w:textAlignment w:val="auto"/>
        <w:rPr>
          <w:rFonts w:ascii="宋体" w:hAnsi="宋体"/>
          <w:i w:val="0"/>
          <w:kern w:val="2"/>
          <w:sz w:val="24"/>
          <w:szCs w:val="24"/>
        </w:rPr>
      </w:pPr>
      <w:bookmarkStart w:id="257" w:name="_Toc442175365"/>
      <w:bookmarkStart w:id="258" w:name="_Toc14715"/>
      <w:bookmarkStart w:id="259" w:name="_Toc518398925"/>
      <w:bookmarkStart w:id="260" w:name="_Toc520882789"/>
      <w:r>
        <w:rPr>
          <w:rFonts w:ascii="宋体" w:hAnsi="宋体" w:hint="eastAsia"/>
          <w:i w:val="0"/>
          <w:kern w:val="2"/>
          <w:sz w:val="24"/>
          <w:szCs w:val="24"/>
        </w:rPr>
        <w:t>推广实施</w:t>
      </w:r>
      <w:bookmarkEnd w:id="257"/>
      <w:r>
        <w:rPr>
          <w:rFonts w:ascii="宋体" w:hAnsi="宋体" w:hint="eastAsia"/>
          <w:i w:val="0"/>
          <w:kern w:val="2"/>
          <w:sz w:val="24"/>
          <w:szCs w:val="24"/>
        </w:rPr>
        <w:t>范围</w:t>
      </w:r>
      <w:bookmarkEnd w:id="258"/>
      <w:bookmarkEnd w:id="259"/>
      <w:bookmarkEnd w:id="260"/>
    </w:p>
    <w:p w:rsidR="00BD16CF" w:rsidRDefault="00BD16CF" w:rsidP="00BD16CF">
      <w:pPr>
        <w:ind w:firstLine="420"/>
        <w:rPr>
          <w:rFonts w:ascii="宋体" w:hAnsi="宋体"/>
        </w:rPr>
      </w:pPr>
      <w:r>
        <w:rPr>
          <w:rFonts w:ascii="宋体" w:hAnsi="宋体" w:hint="eastAsia"/>
        </w:rPr>
        <w:t>软件工厂资源库系统实施范围为大港油田信息中心，使用对象为大港油田所有业务处室的信息部门，业务处室和系统研发的合作厂商。</w:t>
      </w:r>
    </w:p>
    <w:sectPr w:rsidR="00BD16CF" w:rsidSect="00280FFC">
      <w:headerReference w:type="default" r:id="rId33"/>
      <w:footerReference w:type="default" r:id="rId34"/>
      <w:pgSz w:w="11906" w:h="16838"/>
      <w:pgMar w:top="1440" w:right="1797" w:bottom="1440" w:left="1797"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AA7" w:rsidRDefault="009A7AA7">
      <w:r>
        <w:separator/>
      </w:r>
    </w:p>
  </w:endnote>
  <w:endnote w:type="continuationSeparator" w:id="0">
    <w:p w:rsidR="009A7AA7" w:rsidRDefault="009A7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2020803070505020304"/>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方正仿宋简体">
    <w:altName w:val="Arial Unicode MS"/>
    <w:charset w:val="86"/>
    <w:family w:val="auto"/>
    <w:pitch w:val="default"/>
    <w:sig w:usb0="00000000" w:usb1="080E0000" w:usb2="00000000" w:usb3="00000000" w:csb0="00040000" w:csb1="00000000"/>
  </w:font>
  <w:font w:name="仿宋_GB2312">
    <w:altName w:val="仿宋"/>
    <w:charset w:val="86"/>
    <w:family w:val="modern"/>
    <w:pitch w:val="default"/>
    <w:sig w:usb0="00000000" w:usb1="080E0000" w:usb2="00000010" w:usb3="00000000" w:csb0="00040000" w:csb1="00000000"/>
  </w:font>
  <w:font w:name="方正书宋简体">
    <w:charset w:val="86"/>
    <w:family w:val="auto"/>
    <w:pitch w:val="variable"/>
    <w:sig w:usb0="00000001" w:usb1="080E0000" w:usb2="00000010" w:usb3="00000000" w:csb0="00040000" w:csb1="00000000"/>
  </w:font>
  <w:font w:name="方正小标宋简体">
    <w:altName w:val="微软雅黑"/>
    <w:charset w:val="86"/>
    <w:family w:val="auto"/>
    <w:pitch w:val="default"/>
    <w:sig w:usb0="00000001" w:usb1="080E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隶书">
    <w:panose1 w:val="02010509060101010101"/>
    <w:charset w:val="86"/>
    <w:family w:val="modern"/>
    <w:pitch w:val="fixed"/>
    <w:sig w:usb0="00000001" w:usb1="080E0000" w:usb2="00000010" w:usb3="00000000" w:csb0="00040000" w:csb1="00000000"/>
  </w:font>
  <w:font w:name="Univers Condensed">
    <w:altName w:val="Arial Narrow"/>
    <w:charset w:val="00"/>
    <w:family w:val="swiss"/>
    <w:pitch w:val="variable"/>
    <w:sig w:usb0="00000007" w:usb1="00000000" w:usb2="00000000" w:usb3="00000000" w:csb0="00000093" w:csb1="00000000"/>
  </w:font>
  <w:font w:name="汉仪中黑简">
    <w:charset w:val="86"/>
    <w:family w:val="modern"/>
    <w:pitch w:val="fixed"/>
    <w:sig w:usb0="00000001" w:usb1="080E0800" w:usb2="00000012" w:usb3="00000000" w:csb0="00040000" w:csb1="00000000"/>
  </w:font>
  <w:font w:name="Plotter">
    <w:altName w:val="Arial"/>
    <w:panose1 w:val="00000000000000000000"/>
    <w:charset w:val="00"/>
    <w:family w:val="roman"/>
    <w:notTrueType/>
    <w:pitch w:val="default"/>
    <w:sig w:usb0="00000003" w:usb1="00000000" w:usb2="00000000" w:usb3="00000000" w:csb0="00000001" w:csb1="00000000"/>
  </w:font>
  <w:font w:name="文鼎大标宋简">
    <w:altName w:val="宋体"/>
    <w:charset w:val="86"/>
    <w:family w:val="modern"/>
    <w:pitch w:val="fixed"/>
    <w:sig w:usb0="00000000"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Gill Sans">
    <w:altName w:val="Lucida Sans Unicode"/>
    <w:charset w:val="00"/>
    <w:family w:val="swiss"/>
    <w:pitch w:val="variable"/>
    <w:sig w:usb0="00000003" w:usb1="00000000" w:usb2="00000000" w:usb3="00000000" w:csb0="00000001" w:csb1="00000000"/>
  </w:font>
  <w:font w:name="方正综艺简体">
    <w:charset w:val="86"/>
    <w:family w:val="auto"/>
    <w:pitch w:val="variable"/>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Gill Sans Condensed">
    <w:altName w:val="Arial Narrow"/>
    <w:charset w:val="00"/>
    <w:family w:val="auto"/>
    <w:pitch w:val="variable"/>
    <w:sig w:usb0="00000003" w:usb1="00000000" w:usb2="00000000" w:usb3="00000000" w:csb0="00000001" w:csb1="00000000"/>
  </w:font>
  <w:font w:name="Sim Sun">
    <w:altName w:val="方正舒体"/>
    <w:panose1 w:val="00000000000000000000"/>
    <w:charset w:val="86"/>
    <w:family w:val="swiss"/>
    <w:notTrueType/>
    <w:pitch w:val="default"/>
    <w:sig w:usb0="00000001" w:usb1="080E0000" w:usb2="00000010" w:usb3="00000000" w:csb0="00040000" w:csb1="00000000"/>
  </w:font>
  <w:font w:name="仿宋体">
    <w:altName w:val="宋体"/>
    <w:charset w:val="86"/>
    <w:family w:val="auto"/>
    <w:pitch w:val="default"/>
    <w:sig w:usb0="00000001" w:usb1="080E0000" w:usb2="00000010" w:usb3="00000000" w:csb0="00140000" w:csb1="00000000"/>
  </w:font>
  <w:font w:name="方正隶变简体">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ms Rmn">
    <w:panose1 w:val="0202060304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Sans Serif">
    <w:altName w:val="Times New Roman"/>
    <w:panose1 w:val="020B05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ZapfHumnst BT">
    <w:altName w:val="Segoe UI"/>
    <w:charset w:val="00"/>
    <w:family w:val="swiss"/>
    <w:pitch w:val="default"/>
    <w:sig w:usb0="00000001" w:usb1="00000000" w:usb2="00000000" w:usb3="00000000" w:csb0="0000001B" w:csb1="00000000"/>
  </w:font>
  <w:font w:name="GB Inn Ming">
    <w:altName w:val="Times New Roman"/>
    <w:charset w:val="00"/>
    <w:family w:val="auto"/>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Helvetica Light">
    <w:altName w:val="Arial"/>
    <w:charset w:val="00"/>
    <w:family w:val="swiss"/>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宋体常规">
    <w:altName w:val="宋体"/>
    <w:charset w:val="86"/>
    <w:family w:val="roman"/>
    <w:pitch w:val="default"/>
    <w:sig w:usb0="00000001" w:usb1="080E0000" w:usb2="00000010" w:usb3="00000000" w:csb0="00040000" w:csb1="00000000"/>
  </w:font>
  <w:font w:name="BookAntiqua">
    <w:altName w:val="Times New Roman"/>
    <w:charset w:val="00"/>
    <w:family w:val="roman"/>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 w:name="EYInterstate Light">
    <w:altName w:val="Segoe Print"/>
    <w:charset w:val="00"/>
    <w:family w:val="auto"/>
    <w:pitch w:val="default"/>
    <w:sig w:usb0="A00002AF" w:usb1="5000206A" w:usb2="00000000" w:usb3="00000000" w:csb0="0000009F" w:csb1="00000000"/>
  </w:font>
  <w:font w:name="EYInterstate">
    <w:altName w:val="Corbel"/>
    <w:charset w:val="00"/>
    <w:family w:val="auto"/>
    <w:pitch w:val="default"/>
    <w:sig w:usb0="00000001" w:usb1="5000206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02B" w:rsidRPr="00D43A22" w:rsidRDefault="0056702B" w:rsidP="00D43A22">
    <w:pPr>
      <w:pStyle w:val="affff"/>
      <w:jc w:val="right"/>
      <w:rPr>
        <w:sz w:val="21"/>
        <w:szCs w:val="21"/>
      </w:rPr>
    </w:pPr>
    <w:r w:rsidRPr="00422381">
      <w:rPr>
        <w:b/>
        <w:bCs/>
        <w:sz w:val="21"/>
        <w:szCs w:val="21"/>
      </w:rPr>
      <w:fldChar w:fldCharType="begin"/>
    </w:r>
    <w:r w:rsidRPr="00422381">
      <w:rPr>
        <w:b/>
        <w:bCs/>
        <w:sz w:val="21"/>
        <w:szCs w:val="21"/>
      </w:rPr>
      <w:instrText>PAGE</w:instrText>
    </w:r>
    <w:r w:rsidRPr="00422381">
      <w:rPr>
        <w:b/>
        <w:bCs/>
        <w:sz w:val="21"/>
        <w:szCs w:val="21"/>
      </w:rPr>
      <w:fldChar w:fldCharType="separate"/>
    </w:r>
    <w:r w:rsidR="00D34772">
      <w:rPr>
        <w:b/>
        <w:bCs/>
        <w:noProof/>
        <w:sz w:val="21"/>
        <w:szCs w:val="21"/>
      </w:rPr>
      <w:t>- 3 -</w:t>
    </w:r>
    <w:r w:rsidRPr="00422381">
      <w:rPr>
        <w:b/>
        <w:bCs/>
        <w:sz w:val="21"/>
        <w:szCs w:val="21"/>
      </w:rPr>
      <w:fldChar w:fldCharType="end"/>
    </w:r>
    <w:r w:rsidRPr="00422381">
      <w:rPr>
        <w:sz w:val="21"/>
        <w:szCs w:val="21"/>
        <w:lang w:val="zh-CN"/>
      </w:rPr>
      <w:t xml:space="preserve"> / </w:t>
    </w:r>
    <w:r>
      <w:rPr>
        <w:rFonts w:hint="eastAsia"/>
        <w:sz w:val="21"/>
        <w:szCs w:val="21"/>
        <w:lang w:val="zh-CN"/>
      </w:rPr>
      <w:t>-</w:t>
    </w:r>
    <w:r>
      <w:rPr>
        <w:b/>
        <w:bCs/>
        <w:sz w:val="21"/>
        <w:szCs w:val="21"/>
      </w:rPr>
      <w:fldChar w:fldCharType="begin"/>
    </w:r>
    <w:r>
      <w:rPr>
        <w:b/>
        <w:bCs/>
        <w:sz w:val="21"/>
        <w:szCs w:val="21"/>
      </w:rPr>
      <w:instrText xml:space="preserve"> SECTIONPAGES  </w:instrText>
    </w:r>
    <w:r>
      <w:rPr>
        <w:b/>
        <w:bCs/>
        <w:sz w:val="21"/>
        <w:szCs w:val="21"/>
      </w:rPr>
      <w:fldChar w:fldCharType="separate"/>
    </w:r>
    <w:r w:rsidR="00D34772">
      <w:rPr>
        <w:b/>
        <w:bCs/>
        <w:noProof/>
        <w:sz w:val="21"/>
        <w:szCs w:val="21"/>
      </w:rPr>
      <w:t>3</w:t>
    </w:r>
    <w:r>
      <w:rPr>
        <w:b/>
        <w:bCs/>
        <w:sz w:val="21"/>
        <w:szCs w:val="21"/>
      </w:rPr>
      <w:fldChar w:fldCharType="end"/>
    </w:r>
    <w:r>
      <w:rPr>
        <w:rFonts w:hint="eastAsia"/>
        <w:b/>
        <w:bCs/>
        <w:sz w:val="21"/>
        <w:szCs w:val="21"/>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02B" w:rsidRPr="00D43A22" w:rsidRDefault="0056702B" w:rsidP="00D43A22">
    <w:pPr>
      <w:pStyle w:val="affff"/>
      <w:jc w:val="right"/>
      <w:rPr>
        <w:sz w:val="21"/>
        <w:szCs w:val="21"/>
      </w:rPr>
    </w:pPr>
    <w:r w:rsidRPr="00422381">
      <w:rPr>
        <w:b/>
        <w:bCs/>
        <w:sz w:val="21"/>
        <w:szCs w:val="21"/>
      </w:rPr>
      <w:fldChar w:fldCharType="begin"/>
    </w:r>
    <w:r w:rsidRPr="00422381">
      <w:rPr>
        <w:b/>
        <w:bCs/>
        <w:sz w:val="21"/>
        <w:szCs w:val="21"/>
      </w:rPr>
      <w:instrText>PAGE</w:instrText>
    </w:r>
    <w:r w:rsidRPr="00422381">
      <w:rPr>
        <w:b/>
        <w:bCs/>
        <w:sz w:val="21"/>
        <w:szCs w:val="21"/>
      </w:rPr>
      <w:fldChar w:fldCharType="separate"/>
    </w:r>
    <w:r w:rsidR="00D34772">
      <w:rPr>
        <w:b/>
        <w:bCs/>
        <w:noProof/>
        <w:sz w:val="21"/>
        <w:szCs w:val="21"/>
      </w:rPr>
      <w:t>- 17 -</w:t>
    </w:r>
    <w:r w:rsidRPr="00422381">
      <w:rPr>
        <w:b/>
        <w:bCs/>
        <w:sz w:val="21"/>
        <w:szCs w:val="21"/>
      </w:rPr>
      <w:fldChar w:fldCharType="end"/>
    </w:r>
    <w:r w:rsidRPr="00422381">
      <w:rPr>
        <w:sz w:val="21"/>
        <w:szCs w:val="21"/>
        <w:lang w:val="zh-CN"/>
      </w:rPr>
      <w:t xml:space="preserve"> / </w:t>
    </w:r>
    <w:r>
      <w:rPr>
        <w:rFonts w:hint="eastAsia"/>
        <w:sz w:val="21"/>
        <w:szCs w:val="21"/>
        <w:lang w:val="zh-CN"/>
      </w:rPr>
      <w:t>-</w:t>
    </w:r>
    <w:r>
      <w:rPr>
        <w:b/>
        <w:bCs/>
        <w:sz w:val="21"/>
        <w:szCs w:val="21"/>
      </w:rPr>
      <w:fldChar w:fldCharType="begin"/>
    </w:r>
    <w:r>
      <w:rPr>
        <w:b/>
        <w:bCs/>
        <w:sz w:val="21"/>
        <w:szCs w:val="21"/>
      </w:rPr>
      <w:instrText xml:space="preserve"> SECTIONPAGES  </w:instrText>
    </w:r>
    <w:r>
      <w:rPr>
        <w:b/>
        <w:bCs/>
        <w:sz w:val="21"/>
        <w:szCs w:val="21"/>
      </w:rPr>
      <w:fldChar w:fldCharType="separate"/>
    </w:r>
    <w:r w:rsidR="00D34772">
      <w:rPr>
        <w:b/>
        <w:bCs/>
        <w:noProof/>
        <w:sz w:val="21"/>
        <w:szCs w:val="21"/>
      </w:rPr>
      <w:t>38</w:t>
    </w:r>
    <w:r>
      <w:rPr>
        <w:b/>
        <w:bCs/>
        <w:sz w:val="21"/>
        <w:szCs w:val="21"/>
      </w:rPr>
      <w:fldChar w:fldCharType="end"/>
    </w:r>
    <w:r>
      <w:rPr>
        <w:rFonts w:hint="eastAsia"/>
        <w:b/>
        <w:bCs/>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AA7" w:rsidRDefault="009A7AA7">
      <w:r>
        <w:separator/>
      </w:r>
    </w:p>
  </w:footnote>
  <w:footnote w:type="continuationSeparator" w:id="0">
    <w:p w:rsidR="009A7AA7" w:rsidRDefault="009A7A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02B" w:rsidRPr="004E5756" w:rsidRDefault="0056702B" w:rsidP="004E5756">
    <w:pPr>
      <w:pStyle w:val="affff1"/>
      <w:rPr>
        <w:sz w:val="21"/>
      </w:rPr>
    </w:pPr>
    <w:r>
      <w:rPr>
        <w:rFonts w:hint="eastAsia"/>
        <w:noProof/>
      </w:rPr>
      <w:drawing>
        <wp:anchor distT="0" distB="0" distL="114300" distR="114300" simplePos="0" relativeHeight="251660288" behindDoc="0" locked="0" layoutInCell="1" allowOverlap="1" wp14:anchorId="77E4225E" wp14:editId="060765A4">
          <wp:simplePos x="0" y="0"/>
          <wp:positionH relativeFrom="column">
            <wp:posOffset>20955</wp:posOffset>
          </wp:positionH>
          <wp:positionV relativeFrom="paragraph">
            <wp:posOffset>-121285</wp:posOffset>
          </wp:positionV>
          <wp:extent cx="465600" cy="28800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小图.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5600" cy="288000"/>
                  </a:xfrm>
                  <a:prstGeom prst="rect">
                    <a:avLst/>
                  </a:prstGeom>
                </pic:spPr>
              </pic:pic>
            </a:graphicData>
          </a:graphic>
          <wp14:sizeRelH relativeFrom="page">
            <wp14:pctWidth>0</wp14:pctWidth>
          </wp14:sizeRelH>
          <wp14:sizeRelV relativeFrom="page">
            <wp14:pctHeight>0</wp14:pctHeight>
          </wp14:sizeRelV>
        </wp:anchor>
      </w:drawing>
    </w:r>
    <w:r w:rsidR="00DC4D0E">
      <w:rPr>
        <w:rFonts w:hint="eastAsia"/>
        <w:sz w:val="21"/>
      </w:rPr>
      <w:t>软件工厂资源库建设服务项目</w:t>
    </w:r>
    <w:r>
      <w:rPr>
        <w:rFonts w:hint="eastAsia"/>
        <w:sz w:val="21"/>
      </w:rPr>
      <w:t>（</w:t>
    </w:r>
    <w:r w:rsidRPr="004E5756">
      <w:rPr>
        <w:sz w:val="21"/>
      </w:rPr>
      <w:t>DGYT-2018-0906</w:t>
    </w:r>
    <w:r>
      <w:rPr>
        <w:rFonts w:hint="eastAsia"/>
        <w:sz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02B" w:rsidRPr="004E5756" w:rsidRDefault="0056702B" w:rsidP="004E5756">
    <w:pPr>
      <w:pStyle w:val="affff1"/>
      <w:rPr>
        <w:sz w:val="21"/>
      </w:rPr>
    </w:pPr>
    <w:r>
      <w:rPr>
        <w:rFonts w:hint="eastAsia"/>
        <w:noProof/>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-121285</wp:posOffset>
          </wp:positionV>
          <wp:extent cx="465600" cy="2880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小图.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65600" cy="288000"/>
                  </a:xfrm>
                  <a:prstGeom prst="rect">
                    <a:avLst/>
                  </a:prstGeom>
                </pic:spPr>
              </pic:pic>
            </a:graphicData>
          </a:graphic>
          <wp14:sizeRelH relativeFrom="page">
            <wp14:pctWidth>0</wp14:pctWidth>
          </wp14:sizeRelH>
          <wp14:sizeRelV relativeFrom="page">
            <wp14:pctHeight>0</wp14:pctHeight>
          </wp14:sizeRelV>
        </wp:anchor>
      </w:drawing>
    </w:r>
    <w:r w:rsidR="00DC4D0E">
      <w:rPr>
        <w:rFonts w:hint="eastAsia"/>
        <w:sz w:val="21"/>
      </w:rPr>
      <w:t>软件工厂资源库建设服务项目</w:t>
    </w:r>
    <w:r>
      <w:rPr>
        <w:rFonts w:hint="eastAsia"/>
        <w:sz w:val="21"/>
      </w:rPr>
      <w:t>（</w:t>
    </w:r>
    <w:r w:rsidRPr="004E5756">
      <w:rPr>
        <w:sz w:val="21"/>
      </w:rPr>
      <w:t>DGYT-2018-0906</w:t>
    </w:r>
    <w:r>
      <w:rPr>
        <w:rFonts w:hint="eastAsia"/>
        <w:sz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FFFFF83"/>
    <w:lvl w:ilvl="0" w:tentative="1">
      <w:start w:val="1"/>
      <w:numFmt w:val="bullet"/>
      <w:pStyle w:val="HeadingBase"/>
      <w:lvlText w:val=""/>
      <w:lvlJc w:val="left"/>
      <w:pPr>
        <w:tabs>
          <w:tab w:val="left" w:pos="780"/>
        </w:tabs>
        <w:ind w:leftChars="200" w:left="780" w:hangingChars="200" w:hanging="360"/>
      </w:pPr>
      <w:rPr>
        <w:rFonts w:ascii="Wingdings" w:hAnsi="Wingdings" w:hint="default"/>
      </w:rPr>
    </w:lvl>
  </w:abstractNum>
  <w:abstractNum w:abstractNumId="1" w15:restartNumberingAfterBreak="0">
    <w:nsid w:val="FFFFFF89"/>
    <w:multiLevelType w:val="singleLevel"/>
    <w:tmpl w:val="A408628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15:restartNumberingAfterBreak="0">
    <w:nsid w:val="FFFFFFFB"/>
    <w:multiLevelType w:val="multilevel"/>
    <w:tmpl w:val="B7B080F4"/>
    <w:lvl w:ilvl="0">
      <w:start w:val="2"/>
      <w:numFmt w:val="decimal"/>
      <w:lvlText w:val="%1."/>
      <w:lvlJc w:val="left"/>
      <w:pPr>
        <w:tabs>
          <w:tab w:val="num" w:pos="360"/>
        </w:tabs>
        <w:ind w:left="0" w:firstLine="0"/>
      </w:pPr>
      <w:rPr>
        <w:rFonts w:hint="default"/>
      </w:rPr>
    </w:lvl>
    <w:lvl w:ilvl="1">
      <w:start w:val="1"/>
      <w:numFmt w:val="decimal"/>
      <w:pStyle w:val="20505"/>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ascii="宋体" w:eastAsia="宋体" w:hAnsi="宋体" w:hint="default"/>
        <w:lang w:val="en-GB" w:eastAsia="zh-CN"/>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15:restartNumberingAfterBreak="0">
    <w:nsid w:val="00000002"/>
    <w:multiLevelType w:val="singleLevel"/>
    <w:tmpl w:val="9C2E21AA"/>
    <w:lvl w:ilvl="0">
      <w:numFmt w:val="bullet"/>
      <w:pStyle w:val="Bullet1"/>
      <w:lvlText w:val=""/>
      <w:lvlJc w:val="left"/>
      <w:pPr>
        <w:tabs>
          <w:tab w:val="num" w:pos="3680"/>
        </w:tabs>
        <w:ind w:left="3680" w:hanging="440"/>
      </w:pPr>
      <w:rPr>
        <w:rFonts w:ascii="Wingdings" w:hAnsi="Wingdings" w:hint="default"/>
        <w:color w:val="auto"/>
        <w:sz w:val="28"/>
      </w:rPr>
    </w:lvl>
  </w:abstractNum>
  <w:abstractNum w:abstractNumId="4" w15:restartNumberingAfterBreak="0">
    <w:nsid w:val="00000003"/>
    <w:multiLevelType w:val="singleLevel"/>
    <w:tmpl w:val="00000003"/>
    <w:lvl w:ilvl="0" w:tentative="1">
      <w:start w:val="1"/>
      <w:numFmt w:val="decimal"/>
      <w:pStyle w:val="3"/>
      <w:lvlText w:val="%1."/>
      <w:lvlJc w:val="left"/>
      <w:pPr>
        <w:tabs>
          <w:tab w:val="left" w:pos="1200"/>
        </w:tabs>
        <w:ind w:left="1200" w:hanging="360"/>
      </w:pPr>
    </w:lvl>
  </w:abstractNum>
  <w:abstractNum w:abstractNumId="5" w15:restartNumberingAfterBreak="0">
    <w:nsid w:val="00000006"/>
    <w:multiLevelType w:val="multilevel"/>
    <w:tmpl w:val="00000006"/>
    <w:lvl w:ilvl="0" w:tentative="1">
      <w:start w:val="1"/>
      <w:numFmt w:val="ideographDigital"/>
      <w:pStyle w:val="ZB"/>
      <w:lvlText w:val="第%1卷  "/>
      <w:lvlJc w:val="left"/>
      <w:pPr>
        <w:tabs>
          <w:tab w:val="left" w:pos="425"/>
        </w:tabs>
        <w:ind w:left="425" w:hanging="425"/>
      </w:pPr>
      <w:rPr>
        <w:rFonts w:hint="eastAsia"/>
      </w:rPr>
    </w:lvl>
    <w:lvl w:ilvl="1" w:tentative="1">
      <w:start w:val="1"/>
      <w:numFmt w:val="ideographDigital"/>
      <w:lvlText w:val="第%2章  "/>
      <w:lvlJc w:val="left"/>
      <w:pPr>
        <w:tabs>
          <w:tab w:val="left" w:pos="0"/>
        </w:tabs>
        <w:ind w:left="0" w:firstLine="0"/>
      </w:pPr>
      <w:rPr>
        <w:rFonts w:hint="eastAsia"/>
      </w:rPr>
    </w:lvl>
    <w:lvl w:ilvl="2" w:tentative="1">
      <w:start w:val="1"/>
      <w:numFmt w:val="decimal"/>
      <w:lvlText w:val="%3.0"/>
      <w:lvlJc w:val="left"/>
      <w:pPr>
        <w:tabs>
          <w:tab w:val="left" w:pos="0"/>
        </w:tabs>
        <w:ind w:left="0" w:firstLine="0"/>
      </w:pPr>
      <w:rPr>
        <w:rFonts w:hint="eastAsia"/>
      </w:rPr>
    </w:lvl>
    <w:lvl w:ilvl="3" w:tentative="1">
      <w:start w:val="1"/>
      <w:numFmt w:val="decimal"/>
      <w:lvlText w:val="%3.%4"/>
      <w:lvlJc w:val="left"/>
      <w:pPr>
        <w:tabs>
          <w:tab w:val="left" w:pos="0"/>
        </w:tabs>
        <w:ind w:left="0" w:firstLine="0"/>
      </w:pPr>
      <w:rPr>
        <w:rFonts w:hint="eastAsia"/>
      </w:rPr>
    </w:lvl>
    <w:lvl w:ilvl="4" w:tentative="1">
      <w:start w:val="1"/>
      <w:numFmt w:val="decimal"/>
      <w:lvlText w:val="%3.%4.%5"/>
      <w:lvlJc w:val="left"/>
      <w:pPr>
        <w:tabs>
          <w:tab w:val="left" w:pos="0"/>
        </w:tabs>
        <w:ind w:left="0" w:firstLine="0"/>
      </w:pPr>
      <w:rPr>
        <w:rFonts w:hint="eastAsia"/>
      </w:rPr>
    </w:lvl>
    <w:lvl w:ilvl="5" w:tentative="1">
      <w:start w:val="1"/>
      <w:numFmt w:val="decimal"/>
      <w:lvlText w:val="%3.%4.%5.%6"/>
      <w:lvlJc w:val="left"/>
      <w:pPr>
        <w:tabs>
          <w:tab w:val="left" w:pos="0"/>
        </w:tabs>
        <w:ind w:left="0" w:firstLine="0"/>
      </w:pPr>
      <w:rPr>
        <w:rFonts w:hint="eastAsia"/>
      </w:rPr>
    </w:lvl>
    <w:lvl w:ilvl="6" w:tentative="1">
      <w:start w:val="1"/>
      <w:numFmt w:val="decimal"/>
      <w:lvlText w:val="%1.%2.%3.%4.%5.%6.%7"/>
      <w:lvlJc w:val="left"/>
      <w:pPr>
        <w:tabs>
          <w:tab w:val="left" w:pos="5791"/>
        </w:tabs>
        <w:ind w:left="3827" w:hanging="1276"/>
      </w:pPr>
      <w:rPr>
        <w:rFonts w:hint="eastAsia"/>
      </w:rPr>
    </w:lvl>
    <w:lvl w:ilvl="7" w:tentative="1">
      <w:start w:val="1"/>
      <w:numFmt w:val="decimal"/>
      <w:lvlText w:val="%1.%2.%3.%4.%5.%6.%7.%8"/>
      <w:lvlJc w:val="left"/>
      <w:pPr>
        <w:tabs>
          <w:tab w:val="left" w:pos="6936"/>
        </w:tabs>
        <w:ind w:left="4394" w:hanging="1418"/>
      </w:pPr>
      <w:rPr>
        <w:rFonts w:hint="eastAsia"/>
      </w:rPr>
    </w:lvl>
    <w:lvl w:ilvl="8" w:tentative="1">
      <w:start w:val="1"/>
      <w:numFmt w:val="decimal"/>
      <w:lvlText w:val="%1.%2.%3.%4.%5.%6.%7.%8.%9"/>
      <w:lvlJc w:val="left"/>
      <w:pPr>
        <w:tabs>
          <w:tab w:val="left" w:pos="7722"/>
        </w:tabs>
        <w:ind w:left="5102" w:hanging="1700"/>
      </w:pPr>
      <w:rPr>
        <w:rFonts w:hint="eastAsia"/>
      </w:rPr>
    </w:lvl>
  </w:abstractNum>
  <w:abstractNum w:abstractNumId="6" w15:restartNumberingAfterBreak="0">
    <w:nsid w:val="00000012"/>
    <w:multiLevelType w:val="multilevel"/>
    <w:tmpl w:val="00000012"/>
    <w:lvl w:ilvl="0" w:tentative="1">
      <w:start w:val="1"/>
      <w:numFmt w:val="decimal"/>
      <w:pStyle w:val="A1"/>
      <w:suff w:val="nothing"/>
      <w:lvlText w:val="%1.0"/>
      <w:lvlJc w:val="left"/>
      <w:pPr>
        <w:ind w:left="0" w:firstLine="0"/>
      </w:pPr>
      <w:rPr>
        <w:rFonts w:hint="eastAsia"/>
      </w:rPr>
    </w:lvl>
    <w:lvl w:ilvl="1" w:tentative="1">
      <w:start w:val="1"/>
      <w:numFmt w:val="decimal"/>
      <w:pStyle w:val="A2"/>
      <w:lvlText w:val="%1.%2."/>
      <w:lvlJc w:val="left"/>
      <w:pPr>
        <w:tabs>
          <w:tab w:val="left" w:pos="30"/>
        </w:tabs>
        <w:ind w:left="30" w:firstLine="0"/>
      </w:pPr>
      <w:rPr>
        <w:rFonts w:hint="eastAsia"/>
      </w:rPr>
    </w:lvl>
    <w:lvl w:ilvl="2" w:tentative="1">
      <w:start w:val="1"/>
      <w:numFmt w:val="decimal"/>
      <w:pStyle w:val="A3"/>
      <w:lvlText w:val="%1.%2.%3."/>
      <w:lvlJc w:val="left"/>
      <w:pPr>
        <w:tabs>
          <w:tab w:val="left" w:pos="0"/>
        </w:tabs>
        <w:ind w:left="0" w:firstLine="0"/>
      </w:pPr>
      <w:rPr>
        <w:rFonts w:hint="eastAsia"/>
      </w:rPr>
    </w:lvl>
    <w:lvl w:ilvl="3" w:tentative="1">
      <w:start w:val="1"/>
      <w:numFmt w:val="decimal"/>
      <w:pStyle w:val="A4"/>
      <w:lvlText w:val="%1.%2.%3.%4."/>
      <w:lvlJc w:val="left"/>
      <w:pPr>
        <w:tabs>
          <w:tab w:val="left" w:pos="2206"/>
        </w:tabs>
        <w:ind w:left="2206" w:firstLine="0"/>
      </w:pPr>
      <w:rPr>
        <w:rFonts w:hint="eastAsia"/>
        <w:b w:val="0"/>
        <w:color w:val="auto"/>
      </w:rPr>
    </w:lvl>
    <w:lvl w:ilvl="4" w:tentative="1">
      <w:start w:val="1"/>
      <w:numFmt w:val="decimal"/>
      <w:lvlText w:val="%1.%2.%3.%4.%5."/>
      <w:lvlJc w:val="left"/>
      <w:pPr>
        <w:tabs>
          <w:tab w:val="left" w:pos="0"/>
        </w:tabs>
        <w:ind w:left="0" w:firstLine="46"/>
      </w:pPr>
      <w:rPr>
        <w:rFonts w:hint="eastAsia"/>
      </w:rPr>
    </w:lvl>
    <w:lvl w:ilvl="5" w:tentative="1">
      <w:start w:val="1"/>
      <w:numFmt w:val="decimal"/>
      <w:lvlText w:val="%1.%2.%3.%4.%5.%6."/>
      <w:lvlJc w:val="left"/>
      <w:pPr>
        <w:tabs>
          <w:tab w:val="left" w:pos="1180"/>
        </w:tabs>
        <w:ind w:left="1180" w:hanging="1134"/>
      </w:pPr>
      <w:rPr>
        <w:rFonts w:hint="eastAsia"/>
      </w:rPr>
    </w:lvl>
    <w:lvl w:ilvl="6" w:tentative="1">
      <w:start w:val="1"/>
      <w:numFmt w:val="decimal"/>
      <w:lvlText w:val="%1.%2.%3.%4.%5.%6.%7."/>
      <w:lvlJc w:val="left"/>
      <w:pPr>
        <w:tabs>
          <w:tab w:val="left" w:pos="1322"/>
        </w:tabs>
        <w:ind w:left="1322" w:hanging="1276"/>
      </w:pPr>
      <w:rPr>
        <w:rFonts w:hint="eastAsia"/>
      </w:rPr>
    </w:lvl>
    <w:lvl w:ilvl="7" w:tentative="1">
      <w:start w:val="1"/>
      <w:numFmt w:val="decimal"/>
      <w:lvlText w:val="%1.%2.%3.%4.%5.%6.%7.%8."/>
      <w:lvlJc w:val="left"/>
      <w:pPr>
        <w:tabs>
          <w:tab w:val="left" w:pos="1464"/>
        </w:tabs>
        <w:ind w:left="1464" w:hanging="1418"/>
      </w:pPr>
      <w:rPr>
        <w:rFonts w:hint="eastAsia"/>
      </w:rPr>
    </w:lvl>
    <w:lvl w:ilvl="8" w:tentative="1">
      <w:start w:val="1"/>
      <w:numFmt w:val="decimal"/>
      <w:lvlText w:val="%1.%2.%3.%4.%5.%6.%7.%8.%9."/>
      <w:lvlJc w:val="left"/>
      <w:pPr>
        <w:tabs>
          <w:tab w:val="left" w:pos="1605"/>
        </w:tabs>
        <w:ind w:left="1605" w:hanging="1559"/>
      </w:pPr>
      <w:rPr>
        <w:rFonts w:hint="eastAsia"/>
      </w:rPr>
    </w:lvl>
  </w:abstractNum>
  <w:abstractNum w:abstractNumId="7" w15:restartNumberingAfterBreak="0">
    <w:nsid w:val="00000013"/>
    <w:multiLevelType w:val="multilevel"/>
    <w:tmpl w:val="00000013"/>
    <w:lvl w:ilvl="0" w:tentative="1">
      <w:start w:val="1"/>
      <w:numFmt w:val="chineseCountingThousand"/>
      <w:pStyle w:val="sun"/>
      <w:suff w:val="nothing"/>
      <w:lvlText w:val="第%1章  "/>
      <w:lvlJc w:val="left"/>
      <w:pPr>
        <w:ind w:left="194" w:firstLine="0"/>
      </w:pPr>
      <w:rPr>
        <w:rFonts w:hint="eastAsia"/>
        <w:b/>
        <w:sz w:val="30"/>
      </w:rPr>
    </w:lvl>
    <w:lvl w:ilvl="1" w:tentative="1">
      <w:start w:val="1"/>
      <w:numFmt w:val="chineseCountingThousand"/>
      <w:suff w:val="nothing"/>
      <w:lvlText w:val="   第%2节 "/>
      <w:lvlJc w:val="center"/>
      <w:pPr>
        <w:ind w:left="174" w:firstLine="0"/>
      </w:pPr>
      <w:rPr>
        <w:rFonts w:hint="eastAsia"/>
      </w:rPr>
    </w:lvl>
    <w:lvl w:ilvl="2" w:tentative="1">
      <w:start w:val="1"/>
      <w:numFmt w:val="chineseCountingThousand"/>
      <w:pStyle w:val="32"/>
      <w:suff w:val="nothing"/>
      <w:lvlText w:val="第%3节  "/>
      <w:lvlJc w:val="center"/>
      <w:pPr>
        <w:ind w:left="194" w:firstLine="288"/>
      </w:pPr>
      <w:rPr>
        <w:rFonts w:hint="eastAsia"/>
      </w:rPr>
    </w:lvl>
    <w:lvl w:ilvl="3" w:tentative="1">
      <w:start w:val="1"/>
      <w:numFmt w:val="none"/>
      <w:suff w:val="nothing"/>
      <w:lvlText w:val=""/>
      <w:lvlJc w:val="left"/>
      <w:pPr>
        <w:ind w:left="194" w:firstLine="0"/>
      </w:pPr>
      <w:rPr>
        <w:rFonts w:hint="eastAsia"/>
      </w:rPr>
    </w:lvl>
    <w:lvl w:ilvl="4" w:tentative="1">
      <w:start w:val="1"/>
      <w:numFmt w:val="none"/>
      <w:suff w:val="nothing"/>
      <w:lvlText w:val=""/>
      <w:lvlJc w:val="left"/>
      <w:pPr>
        <w:ind w:left="194" w:firstLine="0"/>
      </w:pPr>
      <w:rPr>
        <w:rFonts w:hint="eastAsia"/>
      </w:rPr>
    </w:lvl>
    <w:lvl w:ilvl="5" w:tentative="1">
      <w:start w:val="1"/>
      <w:numFmt w:val="none"/>
      <w:suff w:val="nothing"/>
      <w:lvlText w:val=""/>
      <w:lvlJc w:val="left"/>
      <w:pPr>
        <w:ind w:left="194" w:firstLine="0"/>
      </w:pPr>
      <w:rPr>
        <w:rFonts w:hint="eastAsia"/>
      </w:rPr>
    </w:lvl>
    <w:lvl w:ilvl="6" w:tentative="1">
      <w:start w:val="1"/>
      <w:numFmt w:val="none"/>
      <w:suff w:val="nothing"/>
      <w:lvlText w:val=""/>
      <w:lvlJc w:val="left"/>
      <w:pPr>
        <w:ind w:left="194" w:firstLine="0"/>
      </w:pPr>
      <w:rPr>
        <w:rFonts w:hint="eastAsia"/>
      </w:rPr>
    </w:lvl>
    <w:lvl w:ilvl="7" w:tentative="1">
      <w:start w:val="1"/>
      <w:numFmt w:val="none"/>
      <w:suff w:val="nothing"/>
      <w:lvlText w:val=""/>
      <w:lvlJc w:val="left"/>
      <w:pPr>
        <w:ind w:left="194" w:firstLine="0"/>
      </w:pPr>
      <w:rPr>
        <w:rFonts w:hint="eastAsia"/>
      </w:rPr>
    </w:lvl>
    <w:lvl w:ilvl="8" w:tentative="1">
      <w:start w:val="1"/>
      <w:numFmt w:val="none"/>
      <w:suff w:val="nothing"/>
      <w:lvlText w:val=""/>
      <w:lvlJc w:val="left"/>
      <w:pPr>
        <w:ind w:left="194" w:firstLine="0"/>
      </w:pPr>
      <w:rPr>
        <w:rFonts w:hint="eastAsia"/>
      </w:rPr>
    </w:lvl>
  </w:abstractNum>
  <w:abstractNum w:abstractNumId="8" w15:restartNumberingAfterBreak="0">
    <w:nsid w:val="00000016"/>
    <w:multiLevelType w:val="multilevel"/>
    <w:tmpl w:val="00000016"/>
    <w:lvl w:ilvl="0" w:tentative="1">
      <w:start w:val="1"/>
      <w:numFmt w:val="chineseCountingThousand"/>
      <w:suff w:val="nothing"/>
      <w:lvlText w:val="第%1章  "/>
      <w:lvlJc w:val="left"/>
      <w:pPr>
        <w:ind w:left="194" w:firstLine="0"/>
      </w:pPr>
      <w:rPr>
        <w:rFonts w:hint="eastAsia"/>
      </w:rPr>
    </w:lvl>
    <w:lvl w:ilvl="1" w:tentative="1">
      <w:start w:val="1"/>
      <w:numFmt w:val="chineseCountingThousand"/>
      <w:suff w:val="nothing"/>
      <w:lvlText w:val="   第%2节 "/>
      <w:lvlJc w:val="center"/>
      <w:pPr>
        <w:ind w:left="174" w:firstLine="0"/>
      </w:pPr>
      <w:rPr>
        <w:rFonts w:hint="eastAsia"/>
      </w:rPr>
    </w:lvl>
    <w:lvl w:ilvl="2" w:tentative="1">
      <w:start w:val="1"/>
      <w:numFmt w:val="chineseCountingThousand"/>
      <w:pStyle w:val="42"/>
      <w:suff w:val="nothing"/>
      <w:lvlText w:val="第%3节  "/>
      <w:lvlJc w:val="center"/>
      <w:pPr>
        <w:ind w:left="194" w:firstLine="288"/>
      </w:pPr>
      <w:rPr>
        <w:rFonts w:hint="eastAsia"/>
      </w:rPr>
    </w:lvl>
    <w:lvl w:ilvl="3" w:tentative="1">
      <w:start w:val="1"/>
      <w:numFmt w:val="none"/>
      <w:suff w:val="nothing"/>
      <w:lvlText w:val=""/>
      <w:lvlJc w:val="left"/>
      <w:pPr>
        <w:ind w:left="194" w:firstLine="0"/>
      </w:pPr>
      <w:rPr>
        <w:rFonts w:hint="eastAsia"/>
      </w:rPr>
    </w:lvl>
    <w:lvl w:ilvl="4" w:tentative="1">
      <w:start w:val="1"/>
      <w:numFmt w:val="none"/>
      <w:suff w:val="nothing"/>
      <w:lvlText w:val=""/>
      <w:lvlJc w:val="left"/>
      <w:pPr>
        <w:ind w:left="194" w:firstLine="0"/>
      </w:pPr>
      <w:rPr>
        <w:rFonts w:hint="eastAsia"/>
      </w:rPr>
    </w:lvl>
    <w:lvl w:ilvl="5" w:tentative="1">
      <w:start w:val="1"/>
      <w:numFmt w:val="none"/>
      <w:suff w:val="nothing"/>
      <w:lvlText w:val=""/>
      <w:lvlJc w:val="left"/>
      <w:pPr>
        <w:ind w:left="194" w:firstLine="0"/>
      </w:pPr>
      <w:rPr>
        <w:rFonts w:hint="eastAsia"/>
      </w:rPr>
    </w:lvl>
    <w:lvl w:ilvl="6" w:tentative="1">
      <w:start w:val="1"/>
      <w:numFmt w:val="none"/>
      <w:suff w:val="nothing"/>
      <w:lvlText w:val=""/>
      <w:lvlJc w:val="left"/>
      <w:pPr>
        <w:ind w:left="194" w:firstLine="0"/>
      </w:pPr>
      <w:rPr>
        <w:rFonts w:hint="eastAsia"/>
      </w:rPr>
    </w:lvl>
    <w:lvl w:ilvl="7" w:tentative="1">
      <w:start w:val="1"/>
      <w:numFmt w:val="none"/>
      <w:suff w:val="nothing"/>
      <w:lvlText w:val=""/>
      <w:lvlJc w:val="left"/>
      <w:pPr>
        <w:ind w:left="194" w:firstLine="0"/>
      </w:pPr>
      <w:rPr>
        <w:rFonts w:hint="eastAsia"/>
      </w:rPr>
    </w:lvl>
    <w:lvl w:ilvl="8" w:tentative="1">
      <w:start w:val="1"/>
      <w:numFmt w:val="none"/>
      <w:suff w:val="nothing"/>
      <w:lvlText w:val=""/>
      <w:lvlJc w:val="left"/>
      <w:pPr>
        <w:ind w:left="194" w:firstLine="0"/>
      </w:pPr>
      <w:rPr>
        <w:rFonts w:hint="eastAsia"/>
      </w:rPr>
    </w:lvl>
  </w:abstractNum>
  <w:abstractNum w:abstractNumId="9" w15:restartNumberingAfterBreak="0">
    <w:nsid w:val="00000018"/>
    <w:multiLevelType w:val="singleLevel"/>
    <w:tmpl w:val="00000018"/>
    <w:lvl w:ilvl="0" w:tentative="1">
      <w:start w:val="1"/>
      <w:numFmt w:val="decimal"/>
      <w:pStyle w:val="5"/>
      <w:lvlText w:val="%1."/>
      <w:lvlJc w:val="left"/>
      <w:pPr>
        <w:tabs>
          <w:tab w:val="left" w:pos="2040"/>
        </w:tabs>
        <w:ind w:left="2040" w:hanging="360"/>
      </w:pPr>
    </w:lvl>
  </w:abstractNum>
  <w:abstractNum w:abstractNumId="10" w15:restartNumberingAfterBreak="0">
    <w:nsid w:val="00000019"/>
    <w:multiLevelType w:val="multilevel"/>
    <w:tmpl w:val="00000019"/>
    <w:lvl w:ilvl="0" w:tentative="1">
      <w:start w:val="1"/>
      <w:numFmt w:val="decimal"/>
      <w:pStyle w:val="-2"/>
      <w:lvlText w:val="%1.0"/>
      <w:lvlJc w:val="left"/>
      <w:pPr>
        <w:tabs>
          <w:tab w:val="left" w:pos="0"/>
        </w:tabs>
        <w:ind w:left="0" w:firstLine="0"/>
      </w:pPr>
      <w:rPr>
        <w:rFonts w:hint="eastAsia"/>
      </w:rPr>
    </w:lvl>
    <w:lvl w:ilvl="1" w:tentative="1">
      <w:start w:val="1"/>
      <w:numFmt w:val="decimal"/>
      <w:pStyle w:val="xl51"/>
      <w:lvlText w:val="2.%2."/>
      <w:lvlJc w:val="left"/>
      <w:pPr>
        <w:tabs>
          <w:tab w:val="left" w:pos="0"/>
        </w:tabs>
        <w:ind w:left="0" w:firstLine="0"/>
      </w:pPr>
      <w:rPr>
        <w:rFonts w:hint="eastAsia"/>
      </w:rPr>
    </w:lvl>
    <w:lvl w:ilvl="2" w:tentative="1">
      <w:start w:val="1"/>
      <w:numFmt w:val="decimal"/>
      <w:pStyle w:val="BZ111"/>
      <w:lvlText w:val="1.10.%3."/>
      <w:lvlJc w:val="left"/>
      <w:pPr>
        <w:tabs>
          <w:tab w:val="left" w:pos="709"/>
        </w:tabs>
        <w:ind w:left="709" w:hanging="709"/>
      </w:pPr>
      <w:rPr>
        <w:rFonts w:hint="eastAsia"/>
      </w:rPr>
    </w:lvl>
    <w:lvl w:ilvl="3" w:tentative="1">
      <w:start w:val="1"/>
      <w:numFmt w:val="decimal"/>
      <w:pStyle w:val="ZB1111"/>
      <w:lvlText w:val="%1.1.%3.%4."/>
      <w:lvlJc w:val="left"/>
      <w:pPr>
        <w:tabs>
          <w:tab w:val="left" w:pos="0"/>
        </w:tabs>
        <w:ind w:left="0" w:firstLine="0"/>
      </w:pPr>
      <w:rPr>
        <w:rFonts w:ascii="Times New Roman" w:hAnsi="Times New Roman" w:cs="Times New Roman" w:hint="default"/>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pStyle w:val="StyleHeading9LegalLevel1111appendH9Appendix9PI"/>
      <w:lvlText w:val="%1.%2.%3.%4.%5.%6.%7.%8.%9."/>
      <w:lvlJc w:val="left"/>
      <w:pPr>
        <w:tabs>
          <w:tab w:val="left" w:pos="1559"/>
        </w:tabs>
        <w:ind w:left="1559" w:hanging="1559"/>
      </w:pPr>
      <w:rPr>
        <w:rFonts w:hint="eastAsia"/>
      </w:rPr>
    </w:lvl>
  </w:abstractNum>
  <w:abstractNum w:abstractNumId="11" w15:restartNumberingAfterBreak="0">
    <w:nsid w:val="0000001B"/>
    <w:multiLevelType w:val="multilevel"/>
    <w:tmpl w:val="0000001B"/>
    <w:lvl w:ilvl="0" w:tentative="1">
      <w:start w:val="1"/>
      <w:numFmt w:val="decimal"/>
      <w:lvlText w:val="%1."/>
      <w:lvlJc w:val="left"/>
      <w:pPr>
        <w:tabs>
          <w:tab w:val="left" w:pos="0"/>
        </w:tabs>
        <w:ind w:left="720" w:hanging="720"/>
      </w:pPr>
    </w:lvl>
    <w:lvl w:ilvl="1" w:tentative="1">
      <w:start w:val="1"/>
      <w:numFmt w:val="decimal"/>
      <w:suff w:val="space"/>
      <w:lvlText w:val="%1.%2."/>
      <w:lvlJc w:val="left"/>
      <w:pPr>
        <w:ind w:left="2448" w:hanging="1728"/>
      </w:pPr>
    </w:lvl>
    <w:lvl w:ilvl="2" w:tentative="1">
      <w:start w:val="1"/>
      <w:numFmt w:val="decimal"/>
      <w:suff w:val="space"/>
      <w:lvlText w:val="%1.%2.%3."/>
      <w:lvlJc w:val="left"/>
      <w:pPr>
        <w:ind w:left="3528" w:hanging="2268"/>
      </w:pPr>
    </w:lvl>
    <w:lvl w:ilvl="3" w:tentative="1">
      <w:start w:val="1"/>
      <w:numFmt w:val="decimal"/>
      <w:suff w:val="space"/>
      <w:lvlText w:val="%1.%2.%3.%4."/>
      <w:lvlJc w:val="left"/>
      <w:pPr>
        <w:ind w:left="4824" w:hanging="2844"/>
      </w:pPr>
    </w:lvl>
    <w:lvl w:ilvl="4" w:tentative="1">
      <w:start w:val="1"/>
      <w:numFmt w:val="decimal"/>
      <w:pStyle w:val="50"/>
      <w:lvlText w:val="%1.%2.%3.%4.%5."/>
      <w:lvlJc w:val="left"/>
      <w:pPr>
        <w:tabs>
          <w:tab w:val="left" w:pos="3960"/>
        </w:tabs>
        <w:ind w:left="3600" w:hanging="720"/>
      </w:pPr>
    </w:lvl>
    <w:lvl w:ilvl="5" w:tentative="1">
      <w:start w:val="1"/>
      <w:numFmt w:val="decimal"/>
      <w:pStyle w:val="6"/>
      <w:lvlText w:val="%1.%2.%3.%4.%5.%6."/>
      <w:lvlJc w:val="left"/>
      <w:pPr>
        <w:tabs>
          <w:tab w:val="left" w:pos="0"/>
        </w:tabs>
        <w:ind w:left="4320" w:hanging="720"/>
      </w:pPr>
    </w:lvl>
    <w:lvl w:ilvl="6" w:tentative="1">
      <w:start w:val="1"/>
      <w:numFmt w:val="decimal"/>
      <w:pStyle w:val="7"/>
      <w:lvlText w:val="%1.%2.%3.%4.%5.%6.%7."/>
      <w:lvlJc w:val="left"/>
      <w:pPr>
        <w:tabs>
          <w:tab w:val="left" w:pos="0"/>
        </w:tabs>
        <w:ind w:left="5040" w:hanging="720"/>
      </w:pPr>
    </w:lvl>
    <w:lvl w:ilvl="7" w:tentative="1">
      <w:start w:val="1"/>
      <w:numFmt w:val="decimal"/>
      <w:pStyle w:val="8"/>
      <w:lvlText w:val="%1.%2.%3.%4.%5.%6.%7.%8."/>
      <w:lvlJc w:val="left"/>
      <w:pPr>
        <w:tabs>
          <w:tab w:val="left" w:pos="0"/>
        </w:tabs>
        <w:ind w:left="5760" w:hanging="720"/>
      </w:pPr>
    </w:lvl>
    <w:lvl w:ilvl="8" w:tentative="1">
      <w:start w:val="1"/>
      <w:numFmt w:val="decimal"/>
      <w:pStyle w:val="9"/>
      <w:lvlText w:val="%1.%2.%3.%4.%5.%6.%7.%8.%9."/>
      <w:lvlJc w:val="left"/>
      <w:pPr>
        <w:tabs>
          <w:tab w:val="left" w:pos="0"/>
        </w:tabs>
        <w:ind w:left="6480" w:hanging="720"/>
      </w:pPr>
    </w:lvl>
  </w:abstractNum>
  <w:abstractNum w:abstractNumId="12" w15:restartNumberingAfterBreak="0">
    <w:nsid w:val="00000022"/>
    <w:multiLevelType w:val="multilevel"/>
    <w:tmpl w:val="00000022"/>
    <w:lvl w:ilvl="0" w:tentative="1">
      <w:start w:val="1"/>
      <w:numFmt w:val="decimal"/>
      <w:pStyle w:val="10505"/>
      <w:lvlText w:val="%1"/>
      <w:lvlJc w:val="left"/>
      <w:pPr>
        <w:tabs>
          <w:tab w:val="left" w:pos="425"/>
        </w:tabs>
        <w:ind w:left="425" w:hanging="425"/>
      </w:pPr>
    </w:lvl>
    <w:lvl w:ilvl="1" w:tentative="1">
      <w:start w:val="1"/>
      <w:numFmt w:val="decimal"/>
      <w:lvlText w:val="%1.%2"/>
      <w:lvlJc w:val="left"/>
      <w:pPr>
        <w:tabs>
          <w:tab w:val="left" w:pos="992"/>
        </w:tabs>
        <w:ind w:left="992" w:hanging="567"/>
      </w:pPr>
    </w:lvl>
    <w:lvl w:ilvl="2" w:tentative="1">
      <w:start w:val="1"/>
      <w:numFmt w:val="decimal"/>
      <w:lvlText w:val="%1.%2.%3"/>
      <w:lvlJc w:val="left"/>
      <w:pPr>
        <w:tabs>
          <w:tab w:val="left" w:pos="1418"/>
        </w:tabs>
        <w:ind w:left="1418" w:hanging="567"/>
      </w:pPr>
    </w:lvl>
    <w:lvl w:ilvl="3" w:tentative="1">
      <w:start w:val="1"/>
      <w:numFmt w:val="decimal"/>
      <w:lvlText w:val="%1.%2.%3.%4"/>
      <w:lvlJc w:val="left"/>
      <w:pPr>
        <w:tabs>
          <w:tab w:val="left" w:pos="1984"/>
        </w:tabs>
        <w:ind w:left="1984" w:hanging="708"/>
      </w:pPr>
    </w:lvl>
    <w:lvl w:ilvl="4" w:tentative="1">
      <w:start w:val="1"/>
      <w:numFmt w:val="decimal"/>
      <w:lvlText w:val="%1.%2.%3.%4.%5"/>
      <w:lvlJc w:val="left"/>
      <w:pPr>
        <w:tabs>
          <w:tab w:val="left" w:pos="2551"/>
        </w:tabs>
        <w:ind w:left="2551" w:hanging="850"/>
      </w:pPr>
    </w:lvl>
    <w:lvl w:ilvl="5" w:tentative="1">
      <w:start w:val="1"/>
      <w:numFmt w:val="decimal"/>
      <w:lvlText w:val="%1.%2.%3.%4.%5.%6"/>
      <w:lvlJc w:val="left"/>
      <w:pPr>
        <w:tabs>
          <w:tab w:val="left" w:pos="3260"/>
        </w:tabs>
        <w:ind w:left="3260" w:hanging="1134"/>
      </w:pPr>
    </w:lvl>
    <w:lvl w:ilvl="6" w:tentative="1">
      <w:start w:val="1"/>
      <w:numFmt w:val="decimal"/>
      <w:lvlText w:val="%1.%2.%3.%4.%5.%6.%7"/>
      <w:lvlJc w:val="left"/>
      <w:pPr>
        <w:tabs>
          <w:tab w:val="left" w:pos="3827"/>
        </w:tabs>
        <w:ind w:left="3827" w:hanging="1276"/>
      </w:pPr>
    </w:lvl>
    <w:lvl w:ilvl="7" w:tentative="1">
      <w:start w:val="1"/>
      <w:numFmt w:val="decimal"/>
      <w:lvlText w:val="%1.%2.%3.%4.%5.%6.%7.%8"/>
      <w:lvlJc w:val="left"/>
      <w:pPr>
        <w:tabs>
          <w:tab w:val="left" w:pos="4394"/>
        </w:tabs>
        <w:ind w:left="4394" w:hanging="1418"/>
      </w:pPr>
    </w:lvl>
    <w:lvl w:ilvl="8" w:tentative="1">
      <w:start w:val="1"/>
      <w:numFmt w:val="decimal"/>
      <w:lvlText w:val="%1.%2.%3.%4.%5.%6.%7.%8.%9"/>
      <w:lvlJc w:val="left"/>
      <w:pPr>
        <w:tabs>
          <w:tab w:val="left" w:pos="5102"/>
        </w:tabs>
        <w:ind w:left="5102" w:hanging="1700"/>
      </w:pPr>
    </w:lvl>
  </w:abstractNum>
  <w:abstractNum w:abstractNumId="13" w15:restartNumberingAfterBreak="0">
    <w:nsid w:val="00000028"/>
    <w:multiLevelType w:val="multilevel"/>
    <w:tmpl w:val="00000028"/>
    <w:lvl w:ilvl="0" w:tentative="1">
      <w:start w:val="1"/>
      <w:numFmt w:val="chineseCountingThousand"/>
      <w:suff w:val="nothing"/>
      <w:lvlText w:val="第%1章  "/>
      <w:lvlJc w:val="left"/>
      <w:pPr>
        <w:ind w:left="0" w:firstLine="0"/>
      </w:pPr>
      <w:rPr>
        <w:rFonts w:hint="eastAsia"/>
      </w:rPr>
    </w:lvl>
    <w:lvl w:ilvl="1" w:tentative="1">
      <w:start w:val="1"/>
      <w:numFmt w:val="chineseCountingThousand"/>
      <w:suff w:val="nothing"/>
      <w:lvlText w:val="   第%2节 "/>
      <w:lvlJc w:val="center"/>
      <w:pPr>
        <w:ind w:left="-20" w:firstLine="0"/>
      </w:pPr>
      <w:rPr>
        <w:rFonts w:hint="eastAsia"/>
      </w:rPr>
    </w:lvl>
    <w:lvl w:ilvl="2" w:tentative="1">
      <w:start w:val="1"/>
      <w:numFmt w:val="chineseCountingThousand"/>
      <w:pStyle w:val="12"/>
      <w:suff w:val="nothing"/>
      <w:lvlText w:val="第%3节  "/>
      <w:lvlJc w:val="center"/>
      <w:pPr>
        <w:ind w:left="0" w:firstLine="288"/>
      </w:pPr>
      <w:rPr>
        <w:rFonts w:hint="eastAsia"/>
      </w:rPr>
    </w:lvl>
    <w:lvl w:ilvl="3" w:tentative="1">
      <w:start w:val="1"/>
      <w:numFmt w:val="none"/>
      <w:suff w:val="nothing"/>
      <w:lvlText w:val=""/>
      <w:lvlJc w:val="left"/>
      <w:pPr>
        <w:ind w:left="0" w:firstLine="0"/>
      </w:pPr>
      <w:rPr>
        <w:rFonts w:hint="eastAsia"/>
      </w:rPr>
    </w:lvl>
    <w:lvl w:ilvl="4" w:tentative="1">
      <w:start w:val="1"/>
      <w:numFmt w:val="none"/>
      <w:suff w:val="nothing"/>
      <w:lvlText w:val=""/>
      <w:lvlJc w:val="left"/>
      <w:pPr>
        <w:ind w:left="0" w:firstLine="0"/>
      </w:pPr>
      <w:rPr>
        <w:rFonts w:hint="eastAsia"/>
      </w:rPr>
    </w:lvl>
    <w:lvl w:ilvl="5" w:tentative="1">
      <w:start w:val="1"/>
      <w:numFmt w:val="none"/>
      <w:suff w:val="nothing"/>
      <w:lvlText w:val=""/>
      <w:lvlJc w:val="left"/>
      <w:pPr>
        <w:ind w:left="0" w:firstLine="0"/>
      </w:pPr>
      <w:rPr>
        <w:rFonts w:hint="eastAsia"/>
      </w:rPr>
    </w:lvl>
    <w:lvl w:ilvl="6" w:tentative="1">
      <w:start w:val="1"/>
      <w:numFmt w:val="none"/>
      <w:suff w:val="nothing"/>
      <w:lvlText w:val=""/>
      <w:lvlJc w:val="left"/>
      <w:pPr>
        <w:ind w:left="0" w:firstLine="0"/>
      </w:pPr>
      <w:rPr>
        <w:rFonts w:hint="eastAsia"/>
      </w:rPr>
    </w:lvl>
    <w:lvl w:ilvl="7" w:tentative="1">
      <w:start w:val="1"/>
      <w:numFmt w:val="none"/>
      <w:suff w:val="nothing"/>
      <w:lvlText w:val=""/>
      <w:lvlJc w:val="left"/>
      <w:pPr>
        <w:ind w:left="0" w:firstLine="0"/>
      </w:pPr>
      <w:rPr>
        <w:rFonts w:hint="eastAsia"/>
      </w:rPr>
    </w:lvl>
    <w:lvl w:ilvl="8" w:tentative="1">
      <w:start w:val="1"/>
      <w:numFmt w:val="none"/>
      <w:suff w:val="nothing"/>
      <w:lvlText w:val=""/>
      <w:lvlJc w:val="left"/>
      <w:pPr>
        <w:ind w:left="0" w:firstLine="0"/>
      </w:pPr>
      <w:rPr>
        <w:rFonts w:hint="eastAsia"/>
      </w:rPr>
    </w:lvl>
  </w:abstractNum>
  <w:abstractNum w:abstractNumId="14" w15:restartNumberingAfterBreak="0">
    <w:nsid w:val="0000002A"/>
    <w:multiLevelType w:val="multilevel"/>
    <w:tmpl w:val="0000002A"/>
    <w:lvl w:ilvl="0" w:tentative="1">
      <w:start w:val="1"/>
      <w:numFmt w:val="decimal"/>
      <w:pStyle w:val="lei07-1"/>
      <w:lvlText w:val="%1 "/>
      <w:lvlJc w:val="left"/>
      <w:pPr>
        <w:tabs>
          <w:tab w:val="left" w:pos="425"/>
        </w:tabs>
        <w:ind w:left="425" w:hanging="425"/>
      </w:pPr>
      <w:rPr>
        <w:rFonts w:eastAsia="宋体" w:hint="eastAsia"/>
        <w:b/>
        <w:bCs/>
        <w:spacing w:val="-4"/>
        <w:kern w:val="2"/>
        <w:sz w:val="28"/>
      </w:rPr>
    </w:lvl>
    <w:lvl w:ilvl="1" w:tentative="1">
      <w:start w:val="1"/>
      <w:numFmt w:val="decimal"/>
      <w:pStyle w:val="lei07-2"/>
      <w:lvlText w:val="%1.%2 "/>
      <w:lvlJc w:val="left"/>
      <w:pPr>
        <w:tabs>
          <w:tab w:val="left" w:pos="567"/>
        </w:tabs>
        <w:ind w:left="567" w:hanging="567"/>
      </w:pPr>
      <w:rPr>
        <w:rFonts w:hint="eastAsia"/>
      </w:rPr>
    </w:lvl>
    <w:lvl w:ilvl="2" w:tentative="1">
      <w:start w:val="1"/>
      <w:numFmt w:val="decimal"/>
      <w:pStyle w:val="lei-3"/>
      <w:lvlText w:val="%1.%2.%3 "/>
      <w:lvlJc w:val="left"/>
      <w:pPr>
        <w:tabs>
          <w:tab w:val="left" w:pos="1069"/>
        </w:tabs>
        <w:ind w:left="1069" w:hanging="709"/>
      </w:pPr>
      <w:rPr>
        <w:rFonts w:hint="eastAsia"/>
      </w:rPr>
    </w:lvl>
    <w:lvl w:ilvl="3" w:tentative="1">
      <w:start w:val="1"/>
      <w:numFmt w:val="decimal"/>
      <w:lvlText w:val="%1.%2.%3.%4 "/>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15" w15:restartNumberingAfterBreak="0">
    <w:nsid w:val="0000002E"/>
    <w:multiLevelType w:val="multilevel"/>
    <w:tmpl w:val="0000002E"/>
    <w:lvl w:ilvl="0">
      <w:start w:val="1"/>
      <w:numFmt w:val="decimal"/>
      <w:pStyle w:val="a0"/>
      <w:lvlText w:val="%1"/>
      <w:lvlJc w:val="left"/>
      <w:pPr>
        <w:tabs>
          <w:tab w:val="left" w:pos="985"/>
        </w:tabs>
        <w:ind w:left="985" w:hanging="425"/>
      </w:pPr>
      <w:rPr>
        <w:rFonts w:ascii="宋体" w:eastAsia="宋体" w:hint="eastAsia"/>
        <w:b/>
        <w:i w:val="0"/>
        <w:sz w:val="28"/>
        <w:szCs w:val="28"/>
      </w:rPr>
    </w:lvl>
    <w:lvl w:ilvl="1" w:tentative="1">
      <w:start w:val="1"/>
      <w:numFmt w:val="decimal"/>
      <w:lvlText w:val="%1.%2"/>
      <w:lvlJc w:val="left"/>
      <w:pPr>
        <w:tabs>
          <w:tab w:val="left" w:pos="2065"/>
        </w:tabs>
        <w:ind w:left="1552" w:hanging="567"/>
      </w:pPr>
      <w:rPr>
        <w:rFonts w:hint="eastAsia"/>
      </w:rPr>
    </w:lvl>
    <w:lvl w:ilvl="2" w:tentative="1">
      <w:start w:val="1"/>
      <w:numFmt w:val="decimal"/>
      <w:lvlText w:val="%1.%2.%3"/>
      <w:lvlJc w:val="left"/>
      <w:pPr>
        <w:tabs>
          <w:tab w:val="left" w:pos="2851"/>
        </w:tabs>
        <w:ind w:left="1978" w:hanging="567"/>
      </w:pPr>
      <w:rPr>
        <w:rFonts w:hint="eastAsia"/>
      </w:rPr>
    </w:lvl>
    <w:lvl w:ilvl="3" w:tentative="1">
      <w:start w:val="1"/>
      <w:numFmt w:val="decimal"/>
      <w:lvlText w:val="%1.%2.%3.%4"/>
      <w:lvlJc w:val="left"/>
      <w:pPr>
        <w:tabs>
          <w:tab w:val="left" w:pos="3996"/>
        </w:tabs>
        <w:ind w:left="2544" w:hanging="708"/>
      </w:pPr>
      <w:rPr>
        <w:rFonts w:hint="eastAsia"/>
      </w:rPr>
    </w:lvl>
    <w:lvl w:ilvl="4" w:tentative="1">
      <w:start w:val="1"/>
      <w:numFmt w:val="decimal"/>
      <w:lvlText w:val="%1.%2.%3.%4.%5"/>
      <w:lvlJc w:val="left"/>
      <w:pPr>
        <w:tabs>
          <w:tab w:val="left" w:pos="4781"/>
        </w:tabs>
        <w:ind w:left="3111" w:hanging="850"/>
      </w:pPr>
      <w:rPr>
        <w:rFonts w:hint="eastAsia"/>
      </w:rPr>
    </w:lvl>
    <w:lvl w:ilvl="5" w:tentative="1">
      <w:start w:val="1"/>
      <w:numFmt w:val="decimal"/>
      <w:lvlText w:val="%1.%2.%3.%4.%5.%6"/>
      <w:lvlJc w:val="left"/>
      <w:pPr>
        <w:tabs>
          <w:tab w:val="left" w:pos="5926"/>
        </w:tabs>
        <w:ind w:left="3820" w:hanging="1134"/>
      </w:pPr>
      <w:rPr>
        <w:rFonts w:hint="eastAsia"/>
      </w:rPr>
    </w:lvl>
    <w:lvl w:ilvl="6" w:tentative="1">
      <w:start w:val="1"/>
      <w:numFmt w:val="decimal"/>
      <w:lvlText w:val="%1.%2.%3.%4.%5.%6.%7"/>
      <w:lvlJc w:val="left"/>
      <w:pPr>
        <w:tabs>
          <w:tab w:val="left" w:pos="6711"/>
        </w:tabs>
        <w:ind w:left="4387" w:hanging="1276"/>
      </w:pPr>
      <w:rPr>
        <w:rFonts w:hint="eastAsia"/>
      </w:rPr>
    </w:lvl>
    <w:lvl w:ilvl="7" w:tentative="1">
      <w:start w:val="1"/>
      <w:numFmt w:val="decimal"/>
      <w:lvlText w:val="%1.%2.%3.%4.%5.%6.%7.%8"/>
      <w:lvlJc w:val="left"/>
      <w:pPr>
        <w:tabs>
          <w:tab w:val="left" w:pos="7496"/>
        </w:tabs>
        <w:ind w:left="4954" w:hanging="1418"/>
      </w:pPr>
      <w:rPr>
        <w:rFonts w:hint="eastAsia"/>
      </w:rPr>
    </w:lvl>
    <w:lvl w:ilvl="8" w:tentative="1">
      <w:start w:val="1"/>
      <w:numFmt w:val="decimal"/>
      <w:lvlText w:val="%1.%2.%3.%4.%5.%6.%7.%8.%9"/>
      <w:lvlJc w:val="left"/>
      <w:pPr>
        <w:tabs>
          <w:tab w:val="left" w:pos="8642"/>
        </w:tabs>
        <w:ind w:left="5662" w:hanging="1700"/>
      </w:pPr>
      <w:rPr>
        <w:rFonts w:hint="eastAsia"/>
      </w:rPr>
    </w:lvl>
  </w:abstractNum>
  <w:abstractNum w:abstractNumId="16" w15:restartNumberingAfterBreak="0">
    <w:nsid w:val="00000030"/>
    <w:multiLevelType w:val="singleLevel"/>
    <w:tmpl w:val="00000030"/>
    <w:lvl w:ilvl="0" w:tentative="1">
      <w:start w:val="1"/>
      <w:numFmt w:val="decimal"/>
      <w:pStyle w:val="a5"/>
      <w:lvlText w:val="%1."/>
      <w:lvlJc w:val="left"/>
      <w:pPr>
        <w:tabs>
          <w:tab w:val="left" w:pos="360"/>
        </w:tabs>
        <w:ind w:left="360" w:hanging="360"/>
      </w:pPr>
    </w:lvl>
  </w:abstractNum>
  <w:abstractNum w:abstractNumId="17" w15:restartNumberingAfterBreak="0">
    <w:nsid w:val="00000036"/>
    <w:multiLevelType w:val="multilevel"/>
    <w:tmpl w:val="00000036"/>
    <w:lvl w:ilvl="0" w:tentative="1">
      <w:start w:val="1"/>
      <w:numFmt w:val="decimal"/>
      <w:pStyle w:val="a6"/>
      <w:lvlText w:val="%1"/>
      <w:lvlJc w:val="left"/>
      <w:pPr>
        <w:tabs>
          <w:tab w:val="left" w:pos="994"/>
        </w:tabs>
        <w:ind w:left="994" w:hanging="432"/>
      </w:pPr>
    </w:lvl>
    <w:lvl w:ilvl="1" w:tentative="1">
      <w:start w:val="1"/>
      <w:numFmt w:val="decimal"/>
      <w:pStyle w:val="a7"/>
      <w:lvlText w:val="%1.%2"/>
      <w:lvlJc w:val="left"/>
      <w:pPr>
        <w:tabs>
          <w:tab w:val="left" w:pos="1138"/>
        </w:tabs>
        <w:ind w:left="1138" w:hanging="576"/>
      </w:pPr>
    </w:lvl>
    <w:lvl w:ilvl="2" w:tentative="1">
      <w:start w:val="1"/>
      <w:numFmt w:val="decimal"/>
      <w:pStyle w:val="a8"/>
      <w:lvlText w:val="%1.%2.%3"/>
      <w:lvlJc w:val="left"/>
      <w:pPr>
        <w:tabs>
          <w:tab w:val="left" w:pos="1282"/>
        </w:tabs>
        <w:ind w:left="1282" w:hanging="720"/>
      </w:pPr>
    </w:lvl>
    <w:lvl w:ilvl="3" w:tentative="1">
      <w:start w:val="1"/>
      <w:numFmt w:val="decimal"/>
      <w:pStyle w:val="30"/>
      <w:lvlText w:val="%1.%2.%3.%4"/>
      <w:lvlJc w:val="left"/>
      <w:pPr>
        <w:tabs>
          <w:tab w:val="left" w:pos="1426"/>
        </w:tabs>
        <w:ind w:left="1426" w:hanging="864"/>
      </w:pPr>
    </w:lvl>
    <w:lvl w:ilvl="4" w:tentative="1">
      <w:start w:val="1"/>
      <w:numFmt w:val="decimal"/>
      <w:lvlText w:val="%1.%2.%3.%4.%5"/>
      <w:lvlJc w:val="left"/>
      <w:pPr>
        <w:tabs>
          <w:tab w:val="left" w:pos="1570"/>
        </w:tabs>
        <w:ind w:left="1570" w:hanging="1008"/>
      </w:pPr>
    </w:lvl>
    <w:lvl w:ilvl="5" w:tentative="1">
      <w:start w:val="1"/>
      <w:numFmt w:val="decimal"/>
      <w:lvlText w:val="%1.%2.%3.%4.%5.%6"/>
      <w:lvlJc w:val="left"/>
      <w:pPr>
        <w:tabs>
          <w:tab w:val="left" w:pos="1714"/>
        </w:tabs>
        <w:ind w:left="1714" w:hanging="1152"/>
      </w:pPr>
    </w:lvl>
    <w:lvl w:ilvl="6" w:tentative="1">
      <w:start w:val="1"/>
      <w:numFmt w:val="decimal"/>
      <w:lvlText w:val="%1.%2.%3.%4.%5.%6.%7"/>
      <w:lvlJc w:val="left"/>
      <w:pPr>
        <w:tabs>
          <w:tab w:val="left" w:pos="1858"/>
        </w:tabs>
        <w:ind w:left="1858" w:hanging="1296"/>
      </w:pPr>
    </w:lvl>
    <w:lvl w:ilvl="7" w:tentative="1">
      <w:start w:val="1"/>
      <w:numFmt w:val="decimal"/>
      <w:lvlText w:val="%1.%2.%3.%4.%5.%6.%7.%8"/>
      <w:lvlJc w:val="left"/>
      <w:pPr>
        <w:tabs>
          <w:tab w:val="left" w:pos="2002"/>
        </w:tabs>
        <w:ind w:left="2002" w:hanging="1440"/>
      </w:pPr>
    </w:lvl>
    <w:lvl w:ilvl="8" w:tentative="1">
      <w:start w:val="1"/>
      <w:numFmt w:val="decimal"/>
      <w:lvlText w:val="%1.%2.%3.%4.%5.%6.%7.%8.%9"/>
      <w:lvlJc w:val="left"/>
      <w:pPr>
        <w:tabs>
          <w:tab w:val="left" w:pos="2146"/>
        </w:tabs>
        <w:ind w:left="2146" w:hanging="1584"/>
      </w:pPr>
    </w:lvl>
  </w:abstractNum>
  <w:abstractNum w:abstractNumId="18" w15:restartNumberingAfterBreak="0">
    <w:nsid w:val="00000039"/>
    <w:multiLevelType w:val="multilevel"/>
    <w:tmpl w:val="00000039"/>
    <w:lvl w:ilvl="0" w:tentative="1">
      <w:start w:val="1"/>
      <w:numFmt w:val="chineseCountingThousand"/>
      <w:pStyle w:val="1my1h11stlevelSectionHeadl111"/>
      <w:suff w:val="nothing"/>
      <w:lvlText w:val="     第%1节   "/>
      <w:lvlJc w:val="center"/>
      <w:pPr>
        <w:ind w:left="190" w:firstLine="288"/>
      </w:pPr>
      <w:rPr>
        <w:rFonts w:hint="eastAsia"/>
      </w:rPr>
    </w:lvl>
    <w:lvl w:ilvl="1" w:tentative="1">
      <w:start w:val="1"/>
      <w:numFmt w:val="chineseCountingThousand"/>
      <w:suff w:val="nothing"/>
      <w:lvlText w:val="第%2节"/>
      <w:lvlJc w:val="center"/>
      <w:pPr>
        <w:ind w:left="190" w:firstLine="0"/>
      </w:pPr>
      <w:rPr>
        <w:rFonts w:hint="eastAsia"/>
      </w:rPr>
    </w:lvl>
    <w:lvl w:ilvl="2" w:tentative="1">
      <w:start w:val="1"/>
      <w:numFmt w:val="none"/>
      <w:suff w:val="nothing"/>
      <w:lvlText w:val=""/>
      <w:lvlJc w:val="left"/>
      <w:pPr>
        <w:ind w:left="190" w:firstLine="0"/>
      </w:pPr>
      <w:rPr>
        <w:rFonts w:hint="eastAsia"/>
      </w:rPr>
    </w:lvl>
    <w:lvl w:ilvl="3" w:tentative="1">
      <w:start w:val="1"/>
      <w:numFmt w:val="none"/>
      <w:suff w:val="nothing"/>
      <w:lvlText w:val=""/>
      <w:lvlJc w:val="left"/>
      <w:pPr>
        <w:ind w:left="190" w:firstLine="0"/>
      </w:pPr>
      <w:rPr>
        <w:rFonts w:hint="eastAsia"/>
      </w:rPr>
    </w:lvl>
    <w:lvl w:ilvl="4" w:tentative="1">
      <w:start w:val="1"/>
      <w:numFmt w:val="none"/>
      <w:suff w:val="nothing"/>
      <w:lvlText w:val=""/>
      <w:lvlJc w:val="left"/>
      <w:pPr>
        <w:ind w:left="190" w:firstLine="0"/>
      </w:pPr>
      <w:rPr>
        <w:rFonts w:hint="eastAsia"/>
      </w:rPr>
    </w:lvl>
    <w:lvl w:ilvl="5" w:tentative="1">
      <w:start w:val="1"/>
      <w:numFmt w:val="none"/>
      <w:suff w:val="nothing"/>
      <w:lvlText w:val=""/>
      <w:lvlJc w:val="left"/>
      <w:pPr>
        <w:ind w:left="190" w:firstLine="0"/>
      </w:pPr>
      <w:rPr>
        <w:rFonts w:hint="eastAsia"/>
      </w:rPr>
    </w:lvl>
    <w:lvl w:ilvl="6" w:tentative="1">
      <w:start w:val="1"/>
      <w:numFmt w:val="none"/>
      <w:suff w:val="nothing"/>
      <w:lvlText w:val=""/>
      <w:lvlJc w:val="left"/>
      <w:pPr>
        <w:ind w:left="190" w:firstLine="0"/>
      </w:pPr>
      <w:rPr>
        <w:rFonts w:hint="eastAsia"/>
      </w:rPr>
    </w:lvl>
    <w:lvl w:ilvl="7" w:tentative="1">
      <w:start w:val="1"/>
      <w:numFmt w:val="none"/>
      <w:suff w:val="nothing"/>
      <w:lvlText w:val=""/>
      <w:lvlJc w:val="left"/>
      <w:pPr>
        <w:ind w:left="190" w:firstLine="0"/>
      </w:pPr>
      <w:rPr>
        <w:rFonts w:hint="eastAsia"/>
      </w:rPr>
    </w:lvl>
    <w:lvl w:ilvl="8" w:tentative="1">
      <w:start w:val="1"/>
      <w:numFmt w:val="none"/>
      <w:suff w:val="nothing"/>
      <w:lvlText w:val=""/>
      <w:lvlJc w:val="left"/>
      <w:pPr>
        <w:ind w:left="190" w:firstLine="0"/>
      </w:pPr>
      <w:rPr>
        <w:rFonts w:hint="eastAsia"/>
      </w:rPr>
    </w:lvl>
  </w:abstractNum>
  <w:abstractNum w:abstractNumId="19" w15:restartNumberingAfterBreak="0">
    <w:nsid w:val="0000003F"/>
    <w:multiLevelType w:val="multilevel"/>
    <w:tmpl w:val="0000003F"/>
    <w:lvl w:ilvl="0" w:tentative="1">
      <w:start w:val="1"/>
      <w:numFmt w:val="chineseCountingThousand"/>
      <w:pStyle w:val="a9"/>
      <w:suff w:val="nothing"/>
      <w:lvlText w:val="     第%1章"/>
      <w:lvlJc w:val="center"/>
      <w:pPr>
        <w:ind w:left="0" w:firstLine="288"/>
      </w:pPr>
      <w:rPr>
        <w:rFonts w:hint="eastAsia"/>
      </w:rPr>
    </w:lvl>
    <w:lvl w:ilvl="1" w:tentative="1">
      <w:start w:val="1"/>
      <w:numFmt w:val="none"/>
      <w:suff w:val="nothing"/>
      <w:lvlText w:val=""/>
      <w:lvlJc w:val="left"/>
      <w:pPr>
        <w:ind w:left="0" w:firstLine="0"/>
      </w:pPr>
      <w:rPr>
        <w:rFonts w:hint="eastAsia"/>
      </w:rPr>
    </w:lvl>
    <w:lvl w:ilvl="2" w:tentative="1">
      <w:start w:val="1"/>
      <w:numFmt w:val="none"/>
      <w:suff w:val="nothing"/>
      <w:lvlText w:val=""/>
      <w:lvlJc w:val="left"/>
      <w:pPr>
        <w:ind w:left="0" w:firstLine="0"/>
      </w:pPr>
      <w:rPr>
        <w:rFonts w:hint="eastAsia"/>
      </w:rPr>
    </w:lvl>
    <w:lvl w:ilvl="3" w:tentative="1">
      <w:start w:val="1"/>
      <w:numFmt w:val="none"/>
      <w:suff w:val="nothing"/>
      <w:lvlText w:val=""/>
      <w:lvlJc w:val="left"/>
      <w:pPr>
        <w:ind w:left="0" w:firstLine="0"/>
      </w:pPr>
      <w:rPr>
        <w:rFonts w:hint="eastAsia"/>
      </w:rPr>
    </w:lvl>
    <w:lvl w:ilvl="4" w:tentative="1">
      <w:start w:val="1"/>
      <w:numFmt w:val="none"/>
      <w:suff w:val="nothing"/>
      <w:lvlText w:val=""/>
      <w:lvlJc w:val="left"/>
      <w:pPr>
        <w:ind w:left="0" w:firstLine="0"/>
      </w:pPr>
      <w:rPr>
        <w:rFonts w:hint="eastAsia"/>
      </w:rPr>
    </w:lvl>
    <w:lvl w:ilvl="5" w:tentative="1">
      <w:start w:val="1"/>
      <w:numFmt w:val="none"/>
      <w:suff w:val="nothing"/>
      <w:lvlText w:val=""/>
      <w:lvlJc w:val="left"/>
      <w:pPr>
        <w:ind w:left="0" w:firstLine="0"/>
      </w:pPr>
      <w:rPr>
        <w:rFonts w:hint="eastAsia"/>
      </w:rPr>
    </w:lvl>
    <w:lvl w:ilvl="6" w:tentative="1">
      <w:start w:val="1"/>
      <w:numFmt w:val="none"/>
      <w:suff w:val="nothing"/>
      <w:lvlText w:val=""/>
      <w:lvlJc w:val="left"/>
      <w:pPr>
        <w:ind w:left="0" w:firstLine="0"/>
      </w:pPr>
      <w:rPr>
        <w:rFonts w:hint="eastAsia"/>
      </w:rPr>
    </w:lvl>
    <w:lvl w:ilvl="7" w:tentative="1">
      <w:start w:val="1"/>
      <w:numFmt w:val="none"/>
      <w:suff w:val="nothing"/>
      <w:lvlText w:val=""/>
      <w:lvlJc w:val="left"/>
      <w:pPr>
        <w:ind w:left="0" w:firstLine="0"/>
      </w:pPr>
      <w:rPr>
        <w:rFonts w:hint="eastAsia"/>
      </w:rPr>
    </w:lvl>
    <w:lvl w:ilvl="8" w:tentative="1">
      <w:start w:val="1"/>
      <w:numFmt w:val="none"/>
      <w:suff w:val="nothing"/>
      <w:lvlText w:val=""/>
      <w:lvlJc w:val="left"/>
      <w:pPr>
        <w:ind w:left="0" w:firstLine="0"/>
      </w:pPr>
      <w:rPr>
        <w:rFonts w:hint="eastAsia"/>
      </w:rPr>
    </w:lvl>
  </w:abstractNum>
  <w:abstractNum w:abstractNumId="20" w15:restartNumberingAfterBreak="0">
    <w:nsid w:val="00000040"/>
    <w:multiLevelType w:val="multilevel"/>
    <w:tmpl w:val="00000040"/>
    <w:lvl w:ilvl="0" w:tentative="1">
      <w:start w:val="1"/>
      <w:numFmt w:val="bullet"/>
      <w:pStyle w:val="aa"/>
      <w:lvlText w:val=""/>
      <w:lvlJc w:val="left"/>
      <w:pPr>
        <w:tabs>
          <w:tab w:val="left" w:pos="620"/>
        </w:tabs>
        <w:ind w:left="620" w:hanging="420"/>
      </w:pPr>
      <w:rPr>
        <w:rFonts w:ascii="Wingdings" w:hAnsi="Wingdings" w:hint="default"/>
        <w:color w:val="auto"/>
      </w:rPr>
    </w:lvl>
    <w:lvl w:ilvl="1" w:tentative="1">
      <w:start w:val="1"/>
      <w:numFmt w:val="bullet"/>
      <w:lvlText w:val=""/>
      <w:lvlJc w:val="left"/>
      <w:pPr>
        <w:tabs>
          <w:tab w:val="left" w:pos="1040"/>
        </w:tabs>
        <w:ind w:left="1040" w:hanging="420"/>
      </w:pPr>
      <w:rPr>
        <w:rFonts w:ascii="Wingdings" w:hAnsi="Wingdings" w:hint="default"/>
      </w:rPr>
    </w:lvl>
    <w:lvl w:ilvl="2" w:tentative="1">
      <w:start w:val="1"/>
      <w:numFmt w:val="bullet"/>
      <w:lvlText w:val=""/>
      <w:lvlJc w:val="left"/>
      <w:pPr>
        <w:tabs>
          <w:tab w:val="left" w:pos="1460"/>
        </w:tabs>
        <w:ind w:left="1460" w:hanging="420"/>
      </w:pPr>
      <w:rPr>
        <w:rFonts w:ascii="Wingdings" w:hAnsi="Wingdings" w:hint="default"/>
      </w:rPr>
    </w:lvl>
    <w:lvl w:ilvl="3" w:tentative="1">
      <w:start w:val="1"/>
      <w:numFmt w:val="bullet"/>
      <w:lvlText w:val=""/>
      <w:lvlJc w:val="left"/>
      <w:pPr>
        <w:tabs>
          <w:tab w:val="left" w:pos="1880"/>
        </w:tabs>
        <w:ind w:left="1880" w:hanging="420"/>
      </w:pPr>
      <w:rPr>
        <w:rFonts w:ascii="Wingdings" w:hAnsi="Wingdings" w:hint="default"/>
      </w:rPr>
    </w:lvl>
    <w:lvl w:ilvl="4" w:tentative="1">
      <w:start w:val="1"/>
      <w:numFmt w:val="bullet"/>
      <w:lvlText w:val=""/>
      <w:lvlJc w:val="left"/>
      <w:pPr>
        <w:tabs>
          <w:tab w:val="left" w:pos="2300"/>
        </w:tabs>
        <w:ind w:left="2300" w:hanging="420"/>
      </w:pPr>
      <w:rPr>
        <w:rFonts w:ascii="Wingdings" w:hAnsi="Wingdings" w:hint="default"/>
      </w:rPr>
    </w:lvl>
    <w:lvl w:ilvl="5" w:tentative="1">
      <w:start w:val="1"/>
      <w:numFmt w:val="bullet"/>
      <w:lvlText w:val=""/>
      <w:lvlJc w:val="left"/>
      <w:pPr>
        <w:tabs>
          <w:tab w:val="left" w:pos="2720"/>
        </w:tabs>
        <w:ind w:left="2720" w:hanging="420"/>
      </w:pPr>
      <w:rPr>
        <w:rFonts w:ascii="Wingdings" w:hAnsi="Wingdings" w:hint="default"/>
      </w:rPr>
    </w:lvl>
    <w:lvl w:ilvl="6" w:tentative="1">
      <w:start w:val="1"/>
      <w:numFmt w:val="bullet"/>
      <w:lvlText w:val=""/>
      <w:lvlJc w:val="left"/>
      <w:pPr>
        <w:tabs>
          <w:tab w:val="left" w:pos="3140"/>
        </w:tabs>
        <w:ind w:left="3140" w:hanging="420"/>
      </w:pPr>
      <w:rPr>
        <w:rFonts w:ascii="Wingdings" w:hAnsi="Wingdings" w:hint="default"/>
      </w:rPr>
    </w:lvl>
    <w:lvl w:ilvl="7" w:tentative="1">
      <w:start w:val="1"/>
      <w:numFmt w:val="bullet"/>
      <w:lvlText w:val=""/>
      <w:lvlJc w:val="left"/>
      <w:pPr>
        <w:tabs>
          <w:tab w:val="left" w:pos="3560"/>
        </w:tabs>
        <w:ind w:left="3560" w:hanging="420"/>
      </w:pPr>
      <w:rPr>
        <w:rFonts w:ascii="Wingdings" w:hAnsi="Wingdings" w:hint="default"/>
      </w:rPr>
    </w:lvl>
    <w:lvl w:ilvl="8" w:tentative="1">
      <w:start w:val="1"/>
      <w:numFmt w:val="bullet"/>
      <w:lvlText w:val=""/>
      <w:lvlJc w:val="left"/>
      <w:pPr>
        <w:tabs>
          <w:tab w:val="left" w:pos="3980"/>
        </w:tabs>
        <w:ind w:left="3980" w:hanging="420"/>
      </w:pPr>
      <w:rPr>
        <w:rFonts w:ascii="Wingdings" w:hAnsi="Wingdings" w:hint="default"/>
      </w:rPr>
    </w:lvl>
  </w:abstractNum>
  <w:abstractNum w:abstractNumId="21" w15:restartNumberingAfterBreak="0">
    <w:nsid w:val="00000046"/>
    <w:multiLevelType w:val="singleLevel"/>
    <w:tmpl w:val="00000046"/>
    <w:lvl w:ilvl="0" w:tentative="1">
      <w:start w:val="1"/>
      <w:numFmt w:val="decimal"/>
      <w:pStyle w:val="2"/>
      <w:lvlText w:val="%1."/>
      <w:lvlJc w:val="left"/>
      <w:pPr>
        <w:tabs>
          <w:tab w:val="left" w:pos="780"/>
        </w:tabs>
        <w:ind w:left="780" w:hanging="360"/>
      </w:pPr>
    </w:lvl>
  </w:abstractNum>
  <w:abstractNum w:abstractNumId="22" w15:restartNumberingAfterBreak="0">
    <w:nsid w:val="00000047"/>
    <w:multiLevelType w:val="multilevel"/>
    <w:tmpl w:val="00000047"/>
    <w:lvl w:ilvl="0" w:tentative="1">
      <w:start w:val="1"/>
      <w:numFmt w:val="decimal"/>
      <w:pStyle w:val="-1"/>
      <w:lvlText w:val="%1"/>
      <w:lvlJc w:val="left"/>
      <w:pPr>
        <w:ind w:left="425" w:hanging="425"/>
      </w:pPr>
      <w:rPr>
        <w:rFonts w:hint="eastAsia"/>
      </w:rPr>
    </w:lvl>
    <w:lvl w:ilvl="1" w:tentative="1">
      <w:start w:val="1"/>
      <w:numFmt w:val="decimal"/>
      <w:lvlText w:val="%1.%2"/>
      <w:lvlJc w:val="left"/>
      <w:pPr>
        <w:ind w:left="425" w:hanging="425"/>
      </w:pPr>
      <w:rPr>
        <w:rFonts w:hint="eastAsia"/>
      </w:rPr>
    </w:lvl>
    <w:lvl w:ilvl="2" w:tentative="1">
      <w:start w:val="1"/>
      <w:numFmt w:val="decimal"/>
      <w:pStyle w:val="-3"/>
      <w:lvlText w:val="%1.%2.%3"/>
      <w:lvlJc w:val="left"/>
      <w:pPr>
        <w:ind w:left="425" w:hanging="425"/>
      </w:pPr>
      <w:rPr>
        <w:rFonts w:hint="eastAsia"/>
      </w:rPr>
    </w:lvl>
    <w:lvl w:ilvl="3" w:tentative="1">
      <w:start w:val="1"/>
      <w:numFmt w:val="decimal"/>
      <w:pStyle w:val="-4"/>
      <w:lvlText w:val="%1.%2.%3.%4"/>
      <w:lvlJc w:val="left"/>
      <w:pPr>
        <w:ind w:left="425" w:hanging="425"/>
      </w:pPr>
      <w:rPr>
        <w:rFonts w:hint="eastAsia"/>
      </w:rPr>
    </w:lvl>
    <w:lvl w:ilvl="4" w:tentative="1">
      <w:start w:val="1"/>
      <w:numFmt w:val="decimal"/>
      <w:pStyle w:val="-5"/>
      <w:lvlText w:val="%1.%2.%3.%4.%5"/>
      <w:lvlJc w:val="left"/>
      <w:pPr>
        <w:ind w:left="425" w:hanging="425"/>
      </w:pPr>
      <w:rPr>
        <w:rFonts w:hint="eastAsia"/>
      </w:rPr>
    </w:lvl>
    <w:lvl w:ilvl="5" w:tentative="1">
      <w:start w:val="1"/>
      <w:numFmt w:val="decimal"/>
      <w:lvlText w:val="%1.%2.%3.%4.%5.%6"/>
      <w:lvlJc w:val="left"/>
      <w:pPr>
        <w:ind w:left="425" w:hanging="425"/>
      </w:pPr>
      <w:rPr>
        <w:rFonts w:hint="eastAsia"/>
      </w:rPr>
    </w:lvl>
    <w:lvl w:ilvl="6" w:tentative="1">
      <w:start w:val="1"/>
      <w:numFmt w:val="decimal"/>
      <w:lvlText w:val="%1.%2.%3.%4.%5.%6.%7"/>
      <w:lvlJc w:val="left"/>
      <w:pPr>
        <w:ind w:left="425" w:hanging="425"/>
      </w:pPr>
      <w:rPr>
        <w:rFonts w:hint="eastAsia"/>
      </w:rPr>
    </w:lvl>
    <w:lvl w:ilvl="7" w:tentative="1">
      <w:start w:val="1"/>
      <w:numFmt w:val="decimal"/>
      <w:lvlText w:val="%1.%2.%3.%4.%5.%6.%7.%8"/>
      <w:lvlJc w:val="left"/>
      <w:pPr>
        <w:ind w:left="425" w:hanging="425"/>
      </w:pPr>
      <w:rPr>
        <w:rFonts w:hint="eastAsia"/>
      </w:rPr>
    </w:lvl>
    <w:lvl w:ilvl="8" w:tentative="1">
      <w:start w:val="1"/>
      <w:numFmt w:val="decimal"/>
      <w:lvlText w:val="%1.%2.%3.%4.%5.%6.%7.%8.%9"/>
      <w:lvlJc w:val="left"/>
      <w:pPr>
        <w:ind w:left="425" w:hanging="425"/>
      </w:pPr>
      <w:rPr>
        <w:rFonts w:hint="eastAsia"/>
      </w:rPr>
    </w:lvl>
  </w:abstractNum>
  <w:abstractNum w:abstractNumId="23" w15:restartNumberingAfterBreak="0">
    <w:nsid w:val="00000048"/>
    <w:multiLevelType w:val="multilevel"/>
    <w:tmpl w:val="00000048"/>
    <w:lvl w:ilvl="0" w:tentative="1">
      <w:start w:val="1"/>
      <w:numFmt w:val="ideographDigital"/>
      <w:lvlText w:val="第%1卷  "/>
      <w:lvlJc w:val="left"/>
      <w:pPr>
        <w:tabs>
          <w:tab w:val="left" w:pos="425"/>
        </w:tabs>
        <w:ind w:left="425" w:hanging="425"/>
      </w:pPr>
      <w:rPr>
        <w:rFonts w:hint="eastAsia"/>
      </w:rPr>
    </w:lvl>
    <w:lvl w:ilvl="1" w:tentative="1">
      <w:start w:val="1"/>
      <w:numFmt w:val="ideographDigital"/>
      <w:pStyle w:val="ab"/>
      <w:lvlText w:val="第%2章  "/>
      <w:lvlJc w:val="left"/>
      <w:pPr>
        <w:tabs>
          <w:tab w:val="left" w:pos="0"/>
        </w:tabs>
        <w:ind w:left="0" w:firstLine="0"/>
      </w:pPr>
      <w:rPr>
        <w:rFonts w:hint="eastAsia"/>
        <w:lang w:val="en-US"/>
      </w:rPr>
    </w:lvl>
    <w:lvl w:ilvl="2" w:tentative="1">
      <w:start w:val="1"/>
      <w:numFmt w:val="decimal"/>
      <w:lvlText w:val="%3.0"/>
      <w:lvlJc w:val="left"/>
      <w:pPr>
        <w:tabs>
          <w:tab w:val="left" w:pos="0"/>
        </w:tabs>
        <w:ind w:left="0" w:firstLine="0"/>
      </w:pPr>
      <w:rPr>
        <w:rFonts w:hint="eastAsia"/>
      </w:rPr>
    </w:lvl>
    <w:lvl w:ilvl="3" w:tentative="1">
      <w:start w:val="1"/>
      <w:numFmt w:val="decimal"/>
      <w:lvlText w:val="%3.%4"/>
      <w:lvlJc w:val="left"/>
      <w:pPr>
        <w:tabs>
          <w:tab w:val="left" w:pos="0"/>
        </w:tabs>
        <w:ind w:left="0" w:firstLine="0"/>
      </w:pPr>
      <w:rPr>
        <w:rFonts w:hint="eastAsia"/>
      </w:rPr>
    </w:lvl>
    <w:lvl w:ilvl="4" w:tentative="1">
      <w:start w:val="1"/>
      <w:numFmt w:val="decimal"/>
      <w:lvlText w:val="%3.%4.%5"/>
      <w:lvlJc w:val="left"/>
      <w:pPr>
        <w:tabs>
          <w:tab w:val="left" w:pos="0"/>
        </w:tabs>
        <w:ind w:left="0" w:firstLine="0"/>
      </w:pPr>
      <w:rPr>
        <w:rFonts w:hint="eastAsia"/>
      </w:rPr>
    </w:lvl>
    <w:lvl w:ilvl="5" w:tentative="1">
      <w:start w:val="1"/>
      <w:numFmt w:val="decimal"/>
      <w:lvlText w:val="%3.%4.%5.%6"/>
      <w:lvlJc w:val="left"/>
      <w:pPr>
        <w:tabs>
          <w:tab w:val="left" w:pos="0"/>
        </w:tabs>
        <w:ind w:left="0" w:firstLine="0"/>
      </w:pPr>
      <w:rPr>
        <w:rFonts w:hint="eastAsia"/>
      </w:rPr>
    </w:lvl>
    <w:lvl w:ilvl="6" w:tentative="1">
      <w:start w:val="1"/>
      <w:numFmt w:val="decimal"/>
      <w:lvlText w:val="%1.%2.%3.%4.%5.%6.%7"/>
      <w:lvlJc w:val="left"/>
      <w:pPr>
        <w:tabs>
          <w:tab w:val="left" w:pos="5791"/>
        </w:tabs>
        <w:ind w:left="3827" w:hanging="1276"/>
      </w:pPr>
      <w:rPr>
        <w:rFonts w:hint="eastAsia"/>
      </w:rPr>
    </w:lvl>
    <w:lvl w:ilvl="7" w:tentative="1">
      <w:start w:val="1"/>
      <w:numFmt w:val="decimal"/>
      <w:lvlText w:val="%1.%2.%3.%4.%5.%6.%7.%8"/>
      <w:lvlJc w:val="left"/>
      <w:pPr>
        <w:tabs>
          <w:tab w:val="left" w:pos="6936"/>
        </w:tabs>
        <w:ind w:left="4394" w:hanging="1418"/>
      </w:pPr>
      <w:rPr>
        <w:rFonts w:hint="eastAsia"/>
      </w:rPr>
    </w:lvl>
    <w:lvl w:ilvl="8" w:tentative="1">
      <w:start w:val="1"/>
      <w:numFmt w:val="decimal"/>
      <w:lvlText w:val="%1.%2.%3.%4.%5.%6.%7.%8.%9"/>
      <w:lvlJc w:val="left"/>
      <w:pPr>
        <w:tabs>
          <w:tab w:val="left" w:pos="7722"/>
        </w:tabs>
        <w:ind w:left="5102" w:hanging="1700"/>
      </w:pPr>
      <w:rPr>
        <w:rFonts w:hint="eastAsia"/>
      </w:rPr>
    </w:lvl>
  </w:abstractNum>
  <w:abstractNum w:abstractNumId="24" w15:restartNumberingAfterBreak="0">
    <w:nsid w:val="00000055"/>
    <w:multiLevelType w:val="multilevel"/>
    <w:tmpl w:val="00000055"/>
    <w:lvl w:ilvl="0" w:tentative="1">
      <w:start w:val="1"/>
      <w:numFmt w:val="none"/>
      <w:suff w:val="nothing"/>
      <w:lvlText w:val="　"/>
      <w:lvlJc w:val="left"/>
      <w:pPr>
        <w:ind w:left="0" w:firstLine="0"/>
      </w:pPr>
      <w:rPr>
        <w:rFonts w:ascii="黑体" w:eastAsia="黑体" w:hAnsi="Times New Roman" w:hint="eastAsia"/>
        <w:b w:val="0"/>
        <w:i w:val="0"/>
        <w:sz w:val="21"/>
      </w:rPr>
    </w:lvl>
    <w:lvl w:ilvl="1" w:tentative="1">
      <w:start w:val="1"/>
      <w:numFmt w:val="decimal"/>
      <w:isLgl/>
      <w:suff w:val="nothing"/>
      <w:lvlText w:val="%2　"/>
      <w:lvlJc w:val="left"/>
      <w:pPr>
        <w:ind w:left="0" w:firstLine="0"/>
      </w:pPr>
      <w:rPr>
        <w:rFonts w:ascii="黑体" w:eastAsia="黑体" w:hAnsi="Times New Roman" w:hint="eastAsia"/>
        <w:b w:val="0"/>
        <w:i w:val="0"/>
        <w:spacing w:val="0"/>
        <w:w w:val="100"/>
        <w:kern w:val="21"/>
        <w:sz w:val="21"/>
      </w:rPr>
    </w:lvl>
    <w:lvl w:ilvl="2" w:tentative="1">
      <w:start w:val="1"/>
      <w:numFmt w:val="decimal"/>
      <w:pStyle w:val="ac"/>
      <w:suff w:val="nothing"/>
      <w:lvlText w:val="%1%2.%3　"/>
      <w:lvlJc w:val="left"/>
      <w:pPr>
        <w:ind w:left="0" w:firstLine="0"/>
      </w:pPr>
      <w:rPr>
        <w:rFonts w:ascii="黑体" w:eastAsia="黑体" w:hAnsi="Times New Roman" w:hint="eastAsia"/>
        <w:b w:val="0"/>
        <w:i w:val="0"/>
        <w:sz w:val="21"/>
      </w:rPr>
    </w:lvl>
    <w:lvl w:ilvl="3" w:tentative="1">
      <w:start w:val="1"/>
      <w:numFmt w:val="decimal"/>
      <w:pStyle w:val="ad"/>
      <w:suff w:val="nothing"/>
      <w:lvlText w:val="%1%2.%3.%4　"/>
      <w:lvlJc w:val="left"/>
      <w:pPr>
        <w:ind w:left="0" w:firstLine="0"/>
      </w:pPr>
      <w:rPr>
        <w:rFonts w:ascii="黑体" w:eastAsia="黑体" w:hAnsi="Times New Roman" w:hint="eastAsia"/>
        <w:b w:val="0"/>
        <w:i w:val="0"/>
        <w:sz w:val="21"/>
      </w:rPr>
    </w:lvl>
    <w:lvl w:ilvl="4" w:tentative="1">
      <w:start w:val="1"/>
      <w:numFmt w:val="decimal"/>
      <w:pStyle w:val="ae"/>
      <w:suff w:val="nothing"/>
      <w:lvlText w:val="%1%2.%3.%4.%5　"/>
      <w:lvlJc w:val="left"/>
      <w:pPr>
        <w:ind w:left="0" w:firstLine="0"/>
      </w:pPr>
      <w:rPr>
        <w:rFonts w:ascii="黑体" w:eastAsia="黑体" w:hAnsi="Times New Roman" w:hint="eastAsia"/>
        <w:b w:val="0"/>
        <w:i w:val="0"/>
        <w:sz w:val="21"/>
      </w:rPr>
    </w:lvl>
    <w:lvl w:ilvl="5" w:tentative="1">
      <w:start w:val="1"/>
      <w:numFmt w:val="decimal"/>
      <w:pStyle w:val="af"/>
      <w:suff w:val="nothing"/>
      <w:lvlText w:val="%1%2.%3.%4.%5.%6　"/>
      <w:lvlJc w:val="left"/>
      <w:pPr>
        <w:ind w:left="0" w:firstLine="0"/>
      </w:pPr>
      <w:rPr>
        <w:rFonts w:ascii="黑体" w:eastAsia="黑体" w:hAnsi="Times New Roman" w:hint="eastAsia"/>
        <w:b w:val="0"/>
        <w:i w:val="0"/>
        <w:sz w:val="21"/>
      </w:rPr>
    </w:lvl>
    <w:lvl w:ilvl="6" w:tentative="1">
      <w:start w:val="1"/>
      <w:numFmt w:val="decimal"/>
      <w:pStyle w:val="af0"/>
      <w:suff w:val="nothing"/>
      <w:lvlText w:val="%1%2.%3.%4.%5.%6.%7　"/>
      <w:lvlJc w:val="left"/>
      <w:pPr>
        <w:ind w:left="0" w:firstLine="0"/>
      </w:pPr>
      <w:rPr>
        <w:rFonts w:ascii="黑体" w:eastAsia="黑体" w:hAnsi="Times New Roman" w:hint="eastAsia"/>
        <w:b w:val="0"/>
        <w:i w:val="0"/>
        <w:sz w:val="21"/>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25" w15:restartNumberingAfterBreak="0">
    <w:nsid w:val="00000057"/>
    <w:multiLevelType w:val="multilevel"/>
    <w:tmpl w:val="00000057"/>
    <w:lvl w:ilvl="0" w:tentative="1">
      <w:start w:val="1"/>
      <w:numFmt w:val="lowerLetter"/>
      <w:lvlText w:val="%1."/>
      <w:lvlJc w:val="left"/>
      <w:pPr>
        <w:tabs>
          <w:tab w:val="left" w:pos="940"/>
        </w:tabs>
        <w:ind w:left="940" w:hanging="360"/>
      </w:pPr>
      <w:rPr>
        <w:rFonts w:hint="eastAsia"/>
      </w:rPr>
    </w:lvl>
    <w:lvl w:ilvl="1" w:tentative="1">
      <w:start w:val="1"/>
      <w:numFmt w:val="lowerLetter"/>
      <w:lvlText w:val="%2)"/>
      <w:lvlJc w:val="left"/>
      <w:pPr>
        <w:tabs>
          <w:tab w:val="left" w:pos="1420"/>
        </w:tabs>
        <w:ind w:left="1420" w:hanging="420"/>
      </w:pPr>
    </w:lvl>
    <w:lvl w:ilvl="2" w:tentative="1">
      <w:start w:val="1"/>
      <w:numFmt w:val="lowerRoman"/>
      <w:lvlText w:val="%3."/>
      <w:lvlJc w:val="right"/>
      <w:pPr>
        <w:tabs>
          <w:tab w:val="left" w:pos="1840"/>
        </w:tabs>
        <w:ind w:left="1840" w:hanging="420"/>
      </w:pPr>
    </w:lvl>
    <w:lvl w:ilvl="3" w:tentative="1">
      <w:start w:val="1"/>
      <w:numFmt w:val="decimal"/>
      <w:pStyle w:val="4Char"/>
      <w:lvlText w:val="%4."/>
      <w:lvlJc w:val="left"/>
      <w:pPr>
        <w:tabs>
          <w:tab w:val="left" w:pos="2260"/>
        </w:tabs>
        <w:ind w:left="2260" w:hanging="420"/>
      </w:pPr>
    </w:lvl>
    <w:lvl w:ilvl="4" w:tentative="1">
      <w:start w:val="1"/>
      <w:numFmt w:val="lowerLetter"/>
      <w:lvlText w:val="%5)"/>
      <w:lvlJc w:val="left"/>
      <w:pPr>
        <w:tabs>
          <w:tab w:val="left" w:pos="2680"/>
        </w:tabs>
        <w:ind w:left="2680" w:hanging="420"/>
      </w:pPr>
    </w:lvl>
    <w:lvl w:ilvl="5" w:tentative="1">
      <w:start w:val="1"/>
      <w:numFmt w:val="lowerRoman"/>
      <w:lvlText w:val="%6."/>
      <w:lvlJc w:val="right"/>
      <w:pPr>
        <w:tabs>
          <w:tab w:val="left" w:pos="3100"/>
        </w:tabs>
        <w:ind w:left="3100" w:hanging="420"/>
      </w:pPr>
    </w:lvl>
    <w:lvl w:ilvl="6" w:tentative="1">
      <w:start w:val="1"/>
      <w:numFmt w:val="decimal"/>
      <w:lvlText w:val="%7."/>
      <w:lvlJc w:val="left"/>
      <w:pPr>
        <w:tabs>
          <w:tab w:val="left" w:pos="3520"/>
        </w:tabs>
        <w:ind w:left="3520" w:hanging="420"/>
      </w:pPr>
    </w:lvl>
    <w:lvl w:ilvl="7" w:tentative="1">
      <w:start w:val="1"/>
      <w:numFmt w:val="lowerLetter"/>
      <w:lvlText w:val="%8)"/>
      <w:lvlJc w:val="left"/>
      <w:pPr>
        <w:tabs>
          <w:tab w:val="left" w:pos="3940"/>
        </w:tabs>
        <w:ind w:left="3940" w:hanging="420"/>
      </w:pPr>
    </w:lvl>
    <w:lvl w:ilvl="8" w:tentative="1">
      <w:start w:val="1"/>
      <w:numFmt w:val="lowerRoman"/>
      <w:lvlText w:val="%9."/>
      <w:lvlJc w:val="right"/>
      <w:pPr>
        <w:tabs>
          <w:tab w:val="left" w:pos="4360"/>
        </w:tabs>
        <w:ind w:left="4360" w:hanging="420"/>
      </w:pPr>
    </w:lvl>
  </w:abstractNum>
  <w:abstractNum w:abstractNumId="26" w15:restartNumberingAfterBreak="0">
    <w:nsid w:val="00000062"/>
    <w:multiLevelType w:val="multilevel"/>
    <w:tmpl w:val="00000062"/>
    <w:lvl w:ilvl="0" w:tentative="1">
      <w:start w:val="1"/>
      <w:numFmt w:val="decimal"/>
      <w:isLgl/>
      <w:lvlText w:val="%1"/>
      <w:lvlJc w:val="left"/>
      <w:pPr>
        <w:tabs>
          <w:tab w:val="left" w:pos="425"/>
        </w:tabs>
        <w:ind w:left="425" w:hanging="425"/>
      </w:pPr>
    </w:lvl>
    <w:lvl w:ilvl="1" w:tentative="1">
      <w:start w:val="1"/>
      <w:numFmt w:val="decimal"/>
      <w:lvlText w:val="%1.%2"/>
      <w:lvlJc w:val="center"/>
      <w:pPr>
        <w:tabs>
          <w:tab w:val="left" w:pos="0"/>
        </w:tabs>
        <w:ind w:left="0" w:firstLine="0"/>
      </w:pPr>
      <w:rPr>
        <w:rFonts w:ascii="宋体" w:eastAsia="宋体" w:hAnsi="宋体" w:hint="eastAsia"/>
        <w:b/>
        <w:color w:val="auto"/>
        <w:sz w:val="28"/>
        <w:szCs w:val="28"/>
      </w:rPr>
    </w:lvl>
    <w:lvl w:ilvl="2" w:tentative="1">
      <w:start w:val="1"/>
      <w:numFmt w:val="decimal"/>
      <w:pStyle w:val="30151"/>
      <w:lvlText w:val="%1.%2.%3"/>
      <w:lvlJc w:val="left"/>
      <w:pPr>
        <w:tabs>
          <w:tab w:val="left" w:pos="709"/>
        </w:tabs>
        <w:ind w:left="709" w:hanging="709"/>
      </w:pPr>
      <w:rPr>
        <w:rFonts w:ascii="宋体" w:eastAsia="宋体" w:hAnsi="宋体" w:hint="eastAsia"/>
        <w:color w:val="auto"/>
      </w:rPr>
    </w:lvl>
    <w:lvl w:ilvl="3" w:tentative="1">
      <w:start w:val="1"/>
      <w:numFmt w:val="decimal"/>
      <w:lvlText w:val="%1.%2.%3.%4"/>
      <w:lvlJc w:val="left"/>
      <w:pPr>
        <w:tabs>
          <w:tab w:val="left" w:pos="425"/>
        </w:tabs>
        <w:ind w:left="360" w:hanging="360"/>
      </w:pPr>
      <w:rPr>
        <w:rFonts w:ascii="宋体" w:eastAsia="宋体" w:hAnsi="宋体"/>
        <w:sz w:val="24"/>
        <w:szCs w:val="24"/>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27" w15:restartNumberingAfterBreak="0">
    <w:nsid w:val="00000065"/>
    <w:multiLevelType w:val="multilevel"/>
    <w:tmpl w:val="00000065"/>
    <w:lvl w:ilvl="0" w:tentative="1">
      <w:start w:val="1"/>
      <w:numFmt w:val="chineseCountingThousand"/>
      <w:pStyle w:val="A10"/>
      <w:suff w:val="nothing"/>
      <w:lvlText w:val="第%1章  "/>
      <w:lvlJc w:val="left"/>
      <w:pPr>
        <w:ind w:left="288" w:firstLine="0"/>
      </w:pPr>
      <w:rPr>
        <w:rFonts w:hint="eastAsia"/>
        <w:b/>
        <w:sz w:val="30"/>
      </w:rPr>
    </w:lvl>
    <w:lvl w:ilvl="1" w:tentative="1">
      <w:start w:val="1"/>
      <w:numFmt w:val="chineseCountingThousand"/>
      <w:suff w:val="nothing"/>
      <w:lvlText w:val="   第%2节 "/>
      <w:lvlJc w:val="center"/>
      <w:pPr>
        <w:ind w:left="268" w:firstLine="0"/>
      </w:pPr>
      <w:rPr>
        <w:rFonts w:hint="eastAsia"/>
      </w:rPr>
    </w:lvl>
    <w:lvl w:ilvl="2" w:tentative="1">
      <w:start w:val="1"/>
      <w:numFmt w:val="none"/>
      <w:suff w:val="nothing"/>
      <w:lvlText w:val=""/>
      <w:lvlJc w:val="left"/>
      <w:pPr>
        <w:ind w:left="288" w:firstLine="0"/>
      </w:pPr>
      <w:rPr>
        <w:rFonts w:hint="eastAsia"/>
      </w:rPr>
    </w:lvl>
    <w:lvl w:ilvl="3" w:tentative="1">
      <w:start w:val="1"/>
      <w:numFmt w:val="none"/>
      <w:suff w:val="nothing"/>
      <w:lvlText w:val=""/>
      <w:lvlJc w:val="left"/>
      <w:pPr>
        <w:ind w:left="288" w:firstLine="0"/>
      </w:pPr>
      <w:rPr>
        <w:rFonts w:hint="eastAsia"/>
      </w:rPr>
    </w:lvl>
    <w:lvl w:ilvl="4" w:tentative="1">
      <w:start w:val="1"/>
      <w:numFmt w:val="none"/>
      <w:suff w:val="nothing"/>
      <w:lvlText w:val=""/>
      <w:lvlJc w:val="left"/>
      <w:pPr>
        <w:ind w:left="288" w:firstLine="0"/>
      </w:pPr>
      <w:rPr>
        <w:rFonts w:hint="eastAsia"/>
      </w:rPr>
    </w:lvl>
    <w:lvl w:ilvl="5" w:tentative="1">
      <w:start w:val="1"/>
      <w:numFmt w:val="none"/>
      <w:suff w:val="nothing"/>
      <w:lvlText w:val=""/>
      <w:lvlJc w:val="left"/>
      <w:pPr>
        <w:ind w:left="288" w:firstLine="0"/>
      </w:pPr>
      <w:rPr>
        <w:rFonts w:hint="eastAsia"/>
      </w:rPr>
    </w:lvl>
    <w:lvl w:ilvl="6" w:tentative="1">
      <w:start w:val="1"/>
      <w:numFmt w:val="none"/>
      <w:suff w:val="nothing"/>
      <w:lvlText w:val=""/>
      <w:lvlJc w:val="left"/>
      <w:pPr>
        <w:ind w:left="288" w:firstLine="0"/>
      </w:pPr>
      <w:rPr>
        <w:rFonts w:hint="eastAsia"/>
      </w:rPr>
    </w:lvl>
    <w:lvl w:ilvl="7" w:tentative="1">
      <w:start w:val="1"/>
      <w:numFmt w:val="none"/>
      <w:suff w:val="nothing"/>
      <w:lvlText w:val=""/>
      <w:lvlJc w:val="left"/>
      <w:pPr>
        <w:ind w:left="288" w:firstLine="0"/>
      </w:pPr>
      <w:rPr>
        <w:rFonts w:hint="eastAsia"/>
      </w:rPr>
    </w:lvl>
    <w:lvl w:ilvl="8" w:tentative="1">
      <w:start w:val="1"/>
      <w:numFmt w:val="none"/>
      <w:suff w:val="nothing"/>
      <w:lvlText w:val=""/>
      <w:lvlJc w:val="left"/>
      <w:pPr>
        <w:ind w:left="288" w:firstLine="0"/>
      </w:pPr>
      <w:rPr>
        <w:rFonts w:hint="eastAsia"/>
      </w:rPr>
    </w:lvl>
  </w:abstractNum>
  <w:abstractNum w:abstractNumId="28" w15:restartNumberingAfterBreak="0">
    <w:nsid w:val="00000066"/>
    <w:multiLevelType w:val="multilevel"/>
    <w:tmpl w:val="00000066"/>
    <w:lvl w:ilvl="0" w:tentative="1">
      <w:start w:val="1"/>
      <w:numFmt w:val="decimal"/>
      <w:pStyle w:val="af1"/>
      <w:lvlText w:val="%1"/>
      <w:lvlJc w:val="center"/>
      <w:pPr>
        <w:tabs>
          <w:tab w:val="left" w:pos="0"/>
        </w:tabs>
        <w:ind w:left="426" w:hanging="426"/>
      </w:pPr>
      <w:rPr>
        <w:rFonts w:hint="eastAsia"/>
        <w:b/>
        <w:i w:val="0"/>
        <w:sz w:val="28"/>
        <w:szCs w:val="28"/>
      </w:rPr>
    </w:lvl>
    <w:lvl w:ilvl="1" w:tentative="1">
      <w:start w:val="1"/>
      <w:numFmt w:val="decimal"/>
      <w:lvlText w:val="%1. %2"/>
      <w:lvlJc w:val="left"/>
      <w:pPr>
        <w:tabs>
          <w:tab w:val="left" w:pos="-198"/>
        </w:tabs>
        <w:ind w:left="424" w:hanging="426"/>
      </w:pPr>
      <w:rPr>
        <w:rFonts w:ascii="Times New Roman" w:eastAsia="新宋体" w:hAnsi="Times New Roman" w:hint="default"/>
        <w:b/>
        <w:i w:val="0"/>
        <w:sz w:val="24"/>
        <w:szCs w:val="24"/>
      </w:rPr>
    </w:lvl>
    <w:lvl w:ilvl="2" w:tentative="1">
      <w:start w:val="1"/>
      <w:numFmt w:val="decimal"/>
      <w:lvlText w:val="%1. %2. %3"/>
      <w:lvlJc w:val="left"/>
      <w:pPr>
        <w:tabs>
          <w:tab w:val="left" w:pos="-198"/>
        </w:tabs>
        <w:ind w:left="424" w:hanging="426"/>
      </w:pPr>
      <w:rPr>
        <w:rFonts w:ascii="Times New Roman" w:eastAsia="新宋体" w:hAnsi="Times New Roman" w:hint="default"/>
        <w:b/>
        <w:i w:val="0"/>
      </w:rPr>
    </w:lvl>
    <w:lvl w:ilvl="3" w:tentative="1">
      <w:start w:val="1"/>
      <w:numFmt w:val="decimal"/>
      <w:lvlText w:val="%4)"/>
      <w:lvlJc w:val="left"/>
      <w:pPr>
        <w:tabs>
          <w:tab w:val="left" w:pos="198"/>
        </w:tabs>
        <w:ind w:left="624" w:hanging="426"/>
      </w:pPr>
      <w:rPr>
        <w:rFonts w:ascii="Times New Roman" w:hAnsi="Times New Roman" w:hint="default"/>
        <w:b/>
        <w:i w:val="0"/>
        <w:sz w:val="24"/>
        <w:szCs w:val="24"/>
      </w:rPr>
    </w:lvl>
    <w:lvl w:ilvl="4" w:tentative="1">
      <w:start w:val="1"/>
      <w:numFmt w:val="decimal"/>
      <w:lvlText w:val="%1.%2.%3.%4.%5."/>
      <w:lvlJc w:val="left"/>
      <w:pPr>
        <w:tabs>
          <w:tab w:val="left" w:pos="996"/>
        </w:tabs>
        <w:ind w:left="996" w:hanging="992"/>
      </w:pPr>
      <w:rPr>
        <w:rFonts w:hint="eastAsia"/>
      </w:rPr>
    </w:lvl>
    <w:lvl w:ilvl="5" w:tentative="1">
      <w:start w:val="1"/>
      <w:numFmt w:val="decimal"/>
      <w:lvlText w:val="%1.%2.%3.%4.%5.%6."/>
      <w:lvlJc w:val="left"/>
      <w:pPr>
        <w:tabs>
          <w:tab w:val="left" w:pos="1138"/>
        </w:tabs>
        <w:ind w:left="1138" w:hanging="1134"/>
      </w:pPr>
      <w:rPr>
        <w:rFonts w:hint="eastAsia"/>
      </w:rPr>
    </w:lvl>
    <w:lvl w:ilvl="6" w:tentative="1">
      <w:start w:val="1"/>
      <w:numFmt w:val="decimal"/>
      <w:lvlText w:val="%1.%2.%3.%4.%5.%6.%7."/>
      <w:lvlJc w:val="left"/>
      <w:pPr>
        <w:tabs>
          <w:tab w:val="left" w:pos="1280"/>
        </w:tabs>
        <w:ind w:left="1280" w:hanging="1276"/>
      </w:pPr>
      <w:rPr>
        <w:rFonts w:hint="eastAsia"/>
      </w:rPr>
    </w:lvl>
    <w:lvl w:ilvl="7" w:tentative="1">
      <w:start w:val="1"/>
      <w:numFmt w:val="decimal"/>
      <w:lvlText w:val="%1.%2.%3.%4.%5.%6.%7.%8."/>
      <w:lvlJc w:val="left"/>
      <w:pPr>
        <w:tabs>
          <w:tab w:val="left" w:pos="1422"/>
        </w:tabs>
        <w:ind w:left="1422" w:hanging="1418"/>
      </w:pPr>
      <w:rPr>
        <w:rFonts w:hint="eastAsia"/>
      </w:rPr>
    </w:lvl>
    <w:lvl w:ilvl="8" w:tentative="1">
      <w:start w:val="1"/>
      <w:numFmt w:val="decimal"/>
      <w:lvlText w:val="%1.%2.%3.%4.%5.%6.%7.%8.%9."/>
      <w:lvlJc w:val="left"/>
      <w:pPr>
        <w:tabs>
          <w:tab w:val="left" w:pos="1563"/>
        </w:tabs>
        <w:ind w:left="1563" w:hanging="1559"/>
      </w:pPr>
      <w:rPr>
        <w:rFonts w:hint="eastAsia"/>
      </w:rPr>
    </w:lvl>
  </w:abstractNum>
  <w:abstractNum w:abstractNumId="29" w15:restartNumberingAfterBreak="0">
    <w:nsid w:val="00000067"/>
    <w:multiLevelType w:val="singleLevel"/>
    <w:tmpl w:val="00000067"/>
    <w:lvl w:ilvl="0" w:tentative="1">
      <w:start w:val="1"/>
      <w:numFmt w:val="bullet"/>
      <w:pStyle w:val="51"/>
      <w:lvlText w:val=""/>
      <w:lvlJc w:val="left"/>
      <w:pPr>
        <w:tabs>
          <w:tab w:val="left" w:pos="2040"/>
        </w:tabs>
        <w:ind w:left="2040" w:hanging="360"/>
      </w:pPr>
      <w:rPr>
        <w:rFonts w:ascii="Wingdings" w:hAnsi="Wingdings" w:hint="default"/>
      </w:rPr>
    </w:lvl>
  </w:abstractNum>
  <w:abstractNum w:abstractNumId="30" w15:restartNumberingAfterBreak="0">
    <w:nsid w:val="00000069"/>
    <w:multiLevelType w:val="multilevel"/>
    <w:tmpl w:val="00000069"/>
    <w:lvl w:ilvl="0" w:tentative="1">
      <w:start w:val="1"/>
      <w:numFmt w:val="decimal"/>
      <w:pStyle w:val="1"/>
      <w:isLgl/>
      <w:lvlText w:val="%1"/>
      <w:lvlJc w:val="left"/>
      <w:pPr>
        <w:tabs>
          <w:tab w:val="left" w:pos="432"/>
        </w:tabs>
        <w:ind w:left="432" w:hanging="432"/>
      </w:pPr>
      <w:rPr>
        <w:rFonts w:hint="eastAsia"/>
        <w:b w:val="0"/>
      </w:rPr>
    </w:lvl>
    <w:lvl w:ilvl="1" w:tentative="1">
      <w:start w:val="1"/>
      <w:numFmt w:val="decimal"/>
      <w:pStyle w:val="20"/>
      <w:isLgl/>
      <w:lvlText w:val="%1.%2"/>
      <w:lvlJc w:val="left"/>
      <w:pPr>
        <w:tabs>
          <w:tab w:val="left" w:pos="576"/>
        </w:tabs>
        <w:ind w:left="576" w:hanging="576"/>
      </w:pPr>
      <w:rPr>
        <w:rFonts w:hint="eastAsia"/>
      </w:rPr>
    </w:lvl>
    <w:lvl w:ilvl="2" w:tentative="1">
      <w:start w:val="1"/>
      <w:numFmt w:val="decimal"/>
      <w:pStyle w:val="31"/>
      <w:isLgl/>
      <w:lvlText w:val="%1.%2.%3"/>
      <w:lvlJc w:val="left"/>
      <w:pPr>
        <w:tabs>
          <w:tab w:val="left" w:pos="720"/>
        </w:tabs>
        <w:ind w:left="720" w:hanging="720"/>
      </w:pPr>
      <w:rPr>
        <w:rFonts w:hint="eastAsia"/>
        <w:b w:val="0"/>
      </w:rPr>
    </w:lvl>
    <w:lvl w:ilvl="3" w:tentative="1">
      <w:start w:val="1"/>
      <w:numFmt w:val="decimal"/>
      <w:pStyle w:val="4"/>
      <w:isLg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31" w15:restartNumberingAfterBreak="0">
    <w:nsid w:val="0000006D"/>
    <w:multiLevelType w:val="multilevel"/>
    <w:tmpl w:val="0000006D"/>
    <w:lvl w:ilvl="0" w:tentative="1">
      <w:start w:val="1"/>
      <w:numFmt w:val="chineseCountingThousand"/>
      <w:lvlText w:val="第%1条."/>
      <w:lvlJc w:val="left"/>
      <w:pPr>
        <w:tabs>
          <w:tab w:val="left" w:pos="1800"/>
        </w:tabs>
        <w:ind w:left="1800" w:hanging="1800"/>
      </w:pPr>
      <w:rPr>
        <w:rFonts w:hint="eastAsia"/>
        <w:b w:val="0"/>
      </w:rPr>
    </w:lvl>
    <w:lvl w:ilvl="1" w:tentative="1">
      <w:start w:val="1"/>
      <w:numFmt w:val="decimal"/>
      <w:pStyle w:val="21"/>
      <w:lvlText w:val="%2."/>
      <w:lvlJc w:val="left"/>
      <w:pPr>
        <w:tabs>
          <w:tab w:val="left" w:pos="2367"/>
        </w:tabs>
        <w:ind w:left="1800" w:firstLine="0"/>
      </w:pPr>
      <w:rPr>
        <w:rFonts w:hint="eastAsia"/>
      </w:rPr>
    </w:lvl>
    <w:lvl w:ilvl="2" w:tentative="1">
      <w:start w:val="1"/>
      <w:numFmt w:val="decimal"/>
      <w:lvlText w:val="%1.%2.%3"/>
      <w:lvlJc w:val="left"/>
      <w:pPr>
        <w:tabs>
          <w:tab w:val="left" w:pos="2793"/>
        </w:tabs>
        <w:ind w:left="2793" w:hanging="567"/>
      </w:pPr>
      <w:rPr>
        <w:rFonts w:hint="eastAsia"/>
      </w:rPr>
    </w:lvl>
    <w:lvl w:ilvl="3" w:tentative="1">
      <w:start w:val="1"/>
      <w:numFmt w:val="decimal"/>
      <w:lvlText w:val="%1.%2.%3.%4"/>
      <w:lvlJc w:val="left"/>
      <w:pPr>
        <w:tabs>
          <w:tab w:val="left" w:pos="3359"/>
        </w:tabs>
        <w:ind w:left="3359" w:hanging="708"/>
      </w:pPr>
      <w:rPr>
        <w:rFonts w:hint="eastAsia"/>
      </w:rPr>
    </w:lvl>
    <w:lvl w:ilvl="4" w:tentative="1">
      <w:start w:val="1"/>
      <w:numFmt w:val="decimal"/>
      <w:lvlText w:val="%1.%2.%3.%4.%5"/>
      <w:lvlJc w:val="left"/>
      <w:pPr>
        <w:tabs>
          <w:tab w:val="left" w:pos="3926"/>
        </w:tabs>
        <w:ind w:left="3926" w:hanging="850"/>
      </w:pPr>
      <w:rPr>
        <w:rFonts w:hint="eastAsia"/>
      </w:rPr>
    </w:lvl>
    <w:lvl w:ilvl="5" w:tentative="1">
      <w:start w:val="1"/>
      <w:numFmt w:val="decimal"/>
      <w:lvlText w:val="%1.%2.%3.%4.%5.%6"/>
      <w:lvlJc w:val="left"/>
      <w:pPr>
        <w:tabs>
          <w:tab w:val="left" w:pos="4635"/>
        </w:tabs>
        <w:ind w:left="4635" w:hanging="1134"/>
      </w:pPr>
      <w:rPr>
        <w:rFonts w:hint="eastAsia"/>
      </w:rPr>
    </w:lvl>
    <w:lvl w:ilvl="6" w:tentative="1">
      <w:start w:val="1"/>
      <w:numFmt w:val="decimal"/>
      <w:lvlText w:val="%1.%2.%3.%4.%5.%6.%7"/>
      <w:lvlJc w:val="left"/>
      <w:pPr>
        <w:tabs>
          <w:tab w:val="left" w:pos="5202"/>
        </w:tabs>
        <w:ind w:left="5202" w:hanging="1276"/>
      </w:pPr>
      <w:rPr>
        <w:rFonts w:hint="eastAsia"/>
      </w:rPr>
    </w:lvl>
    <w:lvl w:ilvl="7" w:tentative="1">
      <w:start w:val="1"/>
      <w:numFmt w:val="decimal"/>
      <w:lvlText w:val="%1.%2.%3.%4.%5.%6.%7.%8"/>
      <w:lvlJc w:val="left"/>
      <w:pPr>
        <w:tabs>
          <w:tab w:val="left" w:pos="5769"/>
        </w:tabs>
        <w:ind w:left="5769" w:hanging="1418"/>
      </w:pPr>
      <w:rPr>
        <w:rFonts w:hint="eastAsia"/>
      </w:rPr>
    </w:lvl>
    <w:lvl w:ilvl="8" w:tentative="1">
      <w:start w:val="1"/>
      <w:numFmt w:val="decimal"/>
      <w:lvlText w:val="%1.%2.%3.%4.%5.%6.%7.%8.%9"/>
      <w:lvlJc w:val="left"/>
      <w:pPr>
        <w:tabs>
          <w:tab w:val="left" w:pos="6477"/>
        </w:tabs>
        <w:ind w:left="6477" w:hanging="1700"/>
      </w:pPr>
      <w:rPr>
        <w:rFonts w:hint="eastAsia"/>
      </w:rPr>
    </w:lvl>
  </w:abstractNum>
  <w:abstractNum w:abstractNumId="32" w15:restartNumberingAfterBreak="0">
    <w:nsid w:val="0000006E"/>
    <w:multiLevelType w:val="multilevel"/>
    <w:tmpl w:val="0000006E"/>
    <w:lvl w:ilvl="0" w:tentative="1">
      <w:start w:val="2"/>
      <w:numFmt w:val="decimal"/>
      <w:pStyle w:val="10"/>
      <w:lvlText w:val="%1"/>
      <w:lvlJc w:val="left"/>
      <w:pPr>
        <w:tabs>
          <w:tab w:val="left" w:pos="360"/>
        </w:tabs>
        <w:ind w:left="360" w:hanging="360"/>
      </w:pPr>
      <w:rPr>
        <w:rFonts w:hint="default"/>
      </w:rPr>
    </w:lvl>
    <w:lvl w:ilvl="1" w:tentative="1">
      <w:start w:val="1"/>
      <w:numFmt w:val="decimal"/>
      <w:lvlText w:val="%1.%2"/>
      <w:lvlJc w:val="left"/>
      <w:pPr>
        <w:tabs>
          <w:tab w:val="left" w:pos="780"/>
        </w:tabs>
        <w:ind w:left="780" w:hanging="360"/>
      </w:pPr>
      <w:rPr>
        <w:rFonts w:hint="default"/>
      </w:rPr>
    </w:lvl>
    <w:lvl w:ilvl="2" w:tentative="1">
      <w:start w:val="1"/>
      <w:numFmt w:val="decimal"/>
      <w:lvlText w:val="%1.%2.%3"/>
      <w:lvlJc w:val="left"/>
      <w:pPr>
        <w:tabs>
          <w:tab w:val="left" w:pos="1560"/>
        </w:tabs>
        <w:ind w:left="1560" w:hanging="720"/>
      </w:pPr>
      <w:rPr>
        <w:rFonts w:hint="default"/>
      </w:rPr>
    </w:lvl>
    <w:lvl w:ilvl="3" w:tentative="1">
      <w:start w:val="1"/>
      <w:numFmt w:val="decimal"/>
      <w:lvlText w:val="%1.%2.%3.%4"/>
      <w:lvlJc w:val="left"/>
      <w:pPr>
        <w:tabs>
          <w:tab w:val="left" w:pos="1980"/>
        </w:tabs>
        <w:ind w:left="1980" w:hanging="720"/>
      </w:pPr>
      <w:rPr>
        <w:rFonts w:hint="default"/>
      </w:rPr>
    </w:lvl>
    <w:lvl w:ilvl="4" w:tentative="1">
      <w:start w:val="1"/>
      <w:numFmt w:val="decimal"/>
      <w:lvlText w:val="%1.%2.%3.%4.%5"/>
      <w:lvlJc w:val="left"/>
      <w:pPr>
        <w:tabs>
          <w:tab w:val="left" w:pos="2760"/>
        </w:tabs>
        <w:ind w:left="2760" w:hanging="1080"/>
      </w:pPr>
      <w:rPr>
        <w:rFonts w:hint="default"/>
      </w:rPr>
    </w:lvl>
    <w:lvl w:ilvl="5" w:tentative="1">
      <w:start w:val="1"/>
      <w:numFmt w:val="decimal"/>
      <w:lvlText w:val="%1.%2.%3.%4.%5.%6"/>
      <w:lvlJc w:val="left"/>
      <w:pPr>
        <w:tabs>
          <w:tab w:val="left" w:pos="3180"/>
        </w:tabs>
        <w:ind w:left="3180" w:hanging="1080"/>
      </w:pPr>
      <w:rPr>
        <w:rFonts w:hint="default"/>
      </w:rPr>
    </w:lvl>
    <w:lvl w:ilvl="6" w:tentative="1">
      <w:start w:val="1"/>
      <w:numFmt w:val="decimal"/>
      <w:lvlText w:val="%1.%2.%3.%4.%5.%6.%7"/>
      <w:lvlJc w:val="left"/>
      <w:pPr>
        <w:tabs>
          <w:tab w:val="left" w:pos="3960"/>
        </w:tabs>
        <w:ind w:left="3960" w:hanging="1440"/>
      </w:pPr>
      <w:rPr>
        <w:rFonts w:hint="default"/>
      </w:rPr>
    </w:lvl>
    <w:lvl w:ilvl="7" w:tentative="1">
      <w:start w:val="1"/>
      <w:numFmt w:val="decimal"/>
      <w:lvlText w:val="%1.%2.%3.%4.%5.%6.%7.%8"/>
      <w:lvlJc w:val="left"/>
      <w:pPr>
        <w:tabs>
          <w:tab w:val="left" w:pos="4380"/>
        </w:tabs>
        <w:ind w:left="4380" w:hanging="1440"/>
      </w:pPr>
      <w:rPr>
        <w:rFonts w:hint="default"/>
      </w:rPr>
    </w:lvl>
    <w:lvl w:ilvl="8" w:tentative="1">
      <w:start w:val="1"/>
      <w:numFmt w:val="decimal"/>
      <w:lvlText w:val="%1.%2.%3.%4.%5.%6.%7.%8.%9"/>
      <w:lvlJc w:val="left"/>
      <w:pPr>
        <w:tabs>
          <w:tab w:val="left" w:pos="5160"/>
        </w:tabs>
        <w:ind w:left="5160" w:hanging="1800"/>
      </w:pPr>
      <w:rPr>
        <w:rFonts w:hint="default"/>
      </w:rPr>
    </w:lvl>
  </w:abstractNum>
  <w:abstractNum w:abstractNumId="33" w15:restartNumberingAfterBreak="0">
    <w:nsid w:val="00000073"/>
    <w:multiLevelType w:val="singleLevel"/>
    <w:tmpl w:val="00000073"/>
    <w:lvl w:ilvl="0" w:tentative="1">
      <w:start w:val="1"/>
      <w:numFmt w:val="decimal"/>
      <w:pStyle w:val="40"/>
      <w:lvlText w:val="%1."/>
      <w:lvlJc w:val="left"/>
      <w:pPr>
        <w:tabs>
          <w:tab w:val="left" w:pos="1620"/>
        </w:tabs>
        <w:ind w:left="1620" w:hanging="360"/>
      </w:pPr>
    </w:lvl>
  </w:abstractNum>
  <w:abstractNum w:abstractNumId="34" w15:restartNumberingAfterBreak="0">
    <w:nsid w:val="003B0AA0"/>
    <w:multiLevelType w:val="multilevel"/>
    <w:tmpl w:val="A49A57A2"/>
    <w:lvl w:ilvl="0">
      <w:start w:val="1"/>
      <w:numFmt w:val="decimal"/>
      <w:pStyle w:val="OutLineNumber1"/>
      <w:lvlText w:val="%1 )"/>
      <w:lvlJc w:val="left"/>
      <w:pPr>
        <w:tabs>
          <w:tab w:val="num" w:pos="864"/>
        </w:tabs>
        <w:ind w:left="864" w:hanging="403"/>
      </w:pPr>
      <w:rPr>
        <w:rFonts w:hint="eastAsia"/>
      </w:rPr>
    </w:lvl>
    <w:lvl w:ilvl="1">
      <w:start w:val="1"/>
      <w:numFmt w:val="decimal"/>
      <w:pStyle w:val="OutLineNumber2"/>
      <w:lvlText w:val="%1.%2 )"/>
      <w:lvlJc w:val="left"/>
      <w:pPr>
        <w:tabs>
          <w:tab w:val="num" w:pos="1080"/>
        </w:tabs>
        <w:ind w:left="1080" w:hanging="619"/>
      </w:pPr>
      <w:rPr>
        <w:rFonts w:hint="eastAsia"/>
      </w:rPr>
    </w:lvl>
    <w:lvl w:ilvl="2">
      <w:start w:val="1"/>
      <w:numFmt w:val="decimal"/>
      <w:pStyle w:val="OutLineNumber3"/>
      <w:lvlText w:val="%1.%2.%3 )"/>
      <w:lvlJc w:val="left"/>
      <w:pPr>
        <w:tabs>
          <w:tab w:val="num" w:pos="1296"/>
        </w:tabs>
        <w:ind w:left="1296" w:hanging="835"/>
      </w:pPr>
      <w:rPr>
        <w:rFonts w:hint="eastAsia"/>
      </w:rPr>
    </w:lvl>
    <w:lvl w:ilvl="3">
      <w:start w:val="1"/>
      <w:numFmt w:val="decimal"/>
      <w:lvlText w:val="%1.%2.%3.%4."/>
      <w:lvlJc w:val="left"/>
      <w:pPr>
        <w:tabs>
          <w:tab w:val="num" w:pos="846"/>
        </w:tabs>
        <w:ind w:left="846" w:hanging="851"/>
      </w:pPr>
      <w:rPr>
        <w:rFonts w:hint="eastAsia"/>
      </w:rPr>
    </w:lvl>
    <w:lvl w:ilvl="4">
      <w:start w:val="1"/>
      <w:numFmt w:val="decimal"/>
      <w:lvlText w:val="%1.%2.%3.%4.%5."/>
      <w:lvlJc w:val="left"/>
      <w:pPr>
        <w:tabs>
          <w:tab w:val="num" w:pos="987"/>
        </w:tabs>
        <w:ind w:left="987" w:hanging="992"/>
      </w:pPr>
      <w:rPr>
        <w:rFonts w:hint="eastAsia"/>
      </w:rPr>
    </w:lvl>
    <w:lvl w:ilvl="5">
      <w:start w:val="1"/>
      <w:numFmt w:val="decimal"/>
      <w:lvlText w:val="%1.%2.%3.%4.%5.%6."/>
      <w:lvlJc w:val="left"/>
      <w:pPr>
        <w:tabs>
          <w:tab w:val="num" w:pos="1129"/>
        </w:tabs>
        <w:ind w:left="1129" w:hanging="1134"/>
      </w:pPr>
      <w:rPr>
        <w:rFonts w:hint="eastAsia"/>
      </w:rPr>
    </w:lvl>
    <w:lvl w:ilvl="6">
      <w:start w:val="1"/>
      <w:numFmt w:val="decimal"/>
      <w:lvlText w:val="%1.%2.%3.%4.%5.%6.%7."/>
      <w:lvlJc w:val="left"/>
      <w:pPr>
        <w:tabs>
          <w:tab w:val="num" w:pos="1271"/>
        </w:tabs>
        <w:ind w:left="1271" w:hanging="1276"/>
      </w:pPr>
      <w:rPr>
        <w:rFonts w:hint="eastAsia"/>
      </w:rPr>
    </w:lvl>
    <w:lvl w:ilvl="7">
      <w:start w:val="1"/>
      <w:numFmt w:val="decimal"/>
      <w:lvlText w:val="%1.%2.%3.%4.%5.%6.%7.%8."/>
      <w:lvlJc w:val="left"/>
      <w:pPr>
        <w:tabs>
          <w:tab w:val="num" w:pos="1413"/>
        </w:tabs>
        <w:ind w:left="1413" w:hanging="1418"/>
      </w:pPr>
      <w:rPr>
        <w:rFonts w:hint="eastAsia"/>
      </w:rPr>
    </w:lvl>
    <w:lvl w:ilvl="8">
      <w:start w:val="1"/>
      <w:numFmt w:val="decimal"/>
      <w:lvlText w:val="%1.%2.%3.%4.%5.%6.%7.%8.%9."/>
      <w:lvlJc w:val="left"/>
      <w:pPr>
        <w:tabs>
          <w:tab w:val="num" w:pos="1554"/>
        </w:tabs>
        <w:ind w:left="1554" w:hanging="1559"/>
      </w:pPr>
      <w:rPr>
        <w:rFonts w:hint="eastAsia"/>
      </w:rPr>
    </w:lvl>
  </w:abstractNum>
  <w:abstractNum w:abstractNumId="35" w15:restartNumberingAfterBreak="0">
    <w:nsid w:val="045E3639"/>
    <w:multiLevelType w:val="hybridMultilevel"/>
    <w:tmpl w:val="34F62D1E"/>
    <w:lvl w:ilvl="0" w:tplc="AE6E4DD6">
      <w:start w:val="1"/>
      <w:numFmt w:val="bullet"/>
      <w:lvlText w:val=""/>
      <w:lvlJc w:val="left"/>
      <w:pPr>
        <w:tabs>
          <w:tab w:val="num" w:pos="420"/>
        </w:tabs>
        <w:ind w:left="420" w:hanging="420"/>
      </w:pPr>
      <w:rPr>
        <w:rFonts w:ascii="Wingdings" w:hAnsi="Wingdings" w:hint="default"/>
      </w:rPr>
    </w:lvl>
    <w:lvl w:ilvl="1" w:tplc="969ECC4E">
      <w:start w:val="1"/>
      <w:numFmt w:val="bullet"/>
      <w:lvlText w:val=""/>
      <w:lvlJc w:val="left"/>
      <w:pPr>
        <w:tabs>
          <w:tab w:val="num" w:pos="840"/>
        </w:tabs>
        <w:ind w:left="840" w:hanging="420"/>
      </w:pPr>
      <w:rPr>
        <w:rFonts w:ascii="Wingdings" w:hAnsi="Wingdings" w:hint="default"/>
      </w:rPr>
    </w:lvl>
    <w:lvl w:ilvl="2" w:tplc="6C80F86E" w:tentative="1">
      <w:start w:val="1"/>
      <w:numFmt w:val="bullet"/>
      <w:lvlText w:val=""/>
      <w:lvlJc w:val="left"/>
      <w:pPr>
        <w:tabs>
          <w:tab w:val="num" w:pos="1260"/>
        </w:tabs>
        <w:ind w:left="1260" w:hanging="420"/>
      </w:pPr>
      <w:rPr>
        <w:rFonts w:ascii="Wingdings" w:hAnsi="Wingdings" w:hint="default"/>
      </w:rPr>
    </w:lvl>
    <w:lvl w:ilvl="3" w:tplc="2242ACCE">
      <w:start w:val="1"/>
      <w:numFmt w:val="bullet"/>
      <w:lvlText w:val=""/>
      <w:lvlJc w:val="left"/>
      <w:pPr>
        <w:tabs>
          <w:tab w:val="num" w:pos="1680"/>
        </w:tabs>
        <w:ind w:left="1680" w:hanging="420"/>
      </w:pPr>
      <w:rPr>
        <w:rFonts w:ascii="Wingdings" w:hAnsi="Wingdings" w:hint="default"/>
      </w:rPr>
    </w:lvl>
    <w:lvl w:ilvl="4" w:tplc="D9DC514E" w:tentative="1">
      <w:start w:val="1"/>
      <w:numFmt w:val="bullet"/>
      <w:lvlText w:val=""/>
      <w:lvlJc w:val="left"/>
      <w:pPr>
        <w:tabs>
          <w:tab w:val="num" w:pos="2100"/>
        </w:tabs>
        <w:ind w:left="2100" w:hanging="420"/>
      </w:pPr>
      <w:rPr>
        <w:rFonts w:ascii="Wingdings" w:hAnsi="Wingdings" w:hint="default"/>
      </w:rPr>
    </w:lvl>
    <w:lvl w:ilvl="5" w:tplc="7C9879A4" w:tentative="1">
      <w:start w:val="1"/>
      <w:numFmt w:val="bullet"/>
      <w:lvlText w:val=""/>
      <w:lvlJc w:val="left"/>
      <w:pPr>
        <w:tabs>
          <w:tab w:val="num" w:pos="2520"/>
        </w:tabs>
        <w:ind w:left="2520" w:hanging="420"/>
      </w:pPr>
      <w:rPr>
        <w:rFonts w:ascii="Wingdings" w:hAnsi="Wingdings" w:hint="default"/>
      </w:rPr>
    </w:lvl>
    <w:lvl w:ilvl="6" w:tplc="21DA3464" w:tentative="1">
      <w:start w:val="1"/>
      <w:numFmt w:val="bullet"/>
      <w:lvlText w:val=""/>
      <w:lvlJc w:val="left"/>
      <w:pPr>
        <w:tabs>
          <w:tab w:val="num" w:pos="2940"/>
        </w:tabs>
        <w:ind w:left="2940" w:hanging="420"/>
      </w:pPr>
      <w:rPr>
        <w:rFonts w:ascii="Wingdings" w:hAnsi="Wingdings" w:hint="default"/>
      </w:rPr>
    </w:lvl>
    <w:lvl w:ilvl="7" w:tplc="3478433E" w:tentative="1">
      <w:start w:val="1"/>
      <w:numFmt w:val="bullet"/>
      <w:lvlText w:val=""/>
      <w:lvlJc w:val="left"/>
      <w:pPr>
        <w:tabs>
          <w:tab w:val="num" w:pos="3360"/>
        </w:tabs>
        <w:ind w:left="3360" w:hanging="420"/>
      </w:pPr>
      <w:rPr>
        <w:rFonts w:ascii="Wingdings" w:hAnsi="Wingdings" w:hint="default"/>
      </w:rPr>
    </w:lvl>
    <w:lvl w:ilvl="8" w:tplc="F5402FAE"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06BD409E"/>
    <w:multiLevelType w:val="hybridMultilevel"/>
    <w:tmpl w:val="51744DE8"/>
    <w:lvl w:ilvl="0" w:tplc="5128C000">
      <w:start w:val="1"/>
      <w:numFmt w:val="bullet"/>
      <w:pStyle w:val="CapBullet1"/>
      <w:lvlText w:val=""/>
      <w:lvlJc w:val="left"/>
      <w:pPr>
        <w:tabs>
          <w:tab w:val="num" w:pos="1068"/>
        </w:tabs>
        <w:ind w:left="1068" w:hanging="228"/>
      </w:pPr>
      <w:rPr>
        <w:rFonts w:ascii="Symbol" w:hAnsi="Symbol" w:hint="default"/>
        <w:color w:val="auto"/>
        <w:lang w:eastAsia="zh-CN"/>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bullet"/>
      <w:lvlText w:val="o"/>
      <w:lvlJc w:val="left"/>
      <w:pPr>
        <w:tabs>
          <w:tab w:val="num" w:pos="2240"/>
        </w:tabs>
        <w:ind w:left="2240" w:hanging="360"/>
      </w:pPr>
      <w:rPr>
        <w:rFonts w:ascii="Courier New" w:hAnsi="Courier New" w:cs="Courier New" w:hint="default"/>
      </w:rPr>
    </w:lvl>
    <w:lvl w:ilvl="2" w:tplc="0409001B">
      <w:start w:val="1"/>
      <w:numFmt w:val="bullet"/>
      <w:lvlText w:val=""/>
      <w:lvlJc w:val="left"/>
      <w:pPr>
        <w:tabs>
          <w:tab w:val="num" w:pos="2960"/>
        </w:tabs>
        <w:ind w:left="2960" w:hanging="360"/>
      </w:pPr>
      <w:rPr>
        <w:rFonts w:ascii="Wingdings" w:hAnsi="Wingdings" w:hint="default"/>
      </w:rPr>
    </w:lvl>
    <w:lvl w:ilvl="3" w:tplc="0409000F" w:tentative="1">
      <w:start w:val="1"/>
      <w:numFmt w:val="bullet"/>
      <w:lvlText w:val=""/>
      <w:lvlJc w:val="left"/>
      <w:pPr>
        <w:tabs>
          <w:tab w:val="num" w:pos="3680"/>
        </w:tabs>
        <w:ind w:left="3680" w:hanging="360"/>
      </w:pPr>
      <w:rPr>
        <w:rFonts w:ascii="Symbol" w:hAnsi="Symbol" w:hint="default"/>
      </w:rPr>
    </w:lvl>
    <w:lvl w:ilvl="4" w:tplc="04090019" w:tentative="1">
      <w:start w:val="1"/>
      <w:numFmt w:val="bullet"/>
      <w:lvlText w:val="o"/>
      <w:lvlJc w:val="left"/>
      <w:pPr>
        <w:tabs>
          <w:tab w:val="num" w:pos="4400"/>
        </w:tabs>
        <w:ind w:left="4400" w:hanging="360"/>
      </w:pPr>
      <w:rPr>
        <w:rFonts w:ascii="Courier New" w:hAnsi="Courier New" w:cs="Courier New" w:hint="default"/>
      </w:rPr>
    </w:lvl>
    <w:lvl w:ilvl="5" w:tplc="0409001B" w:tentative="1">
      <w:start w:val="1"/>
      <w:numFmt w:val="bullet"/>
      <w:lvlText w:val=""/>
      <w:lvlJc w:val="left"/>
      <w:pPr>
        <w:tabs>
          <w:tab w:val="num" w:pos="5120"/>
        </w:tabs>
        <w:ind w:left="5120" w:hanging="360"/>
      </w:pPr>
      <w:rPr>
        <w:rFonts w:ascii="Wingdings" w:hAnsi="Wingdings" w:hint="default"/>
      </w:rPr>
    </w:lvl>
    <w:lvl w:ilvl="6" w:tplc="0409000F" w:tentative="1">
      <w:start w:val="1"/>
      <w:numFmt w:val="bullet"/>
      <w:lvlText w:val=""/>
      <w:lvlJc w:val="left"/>
      <w:pPr>
        <w:tabs>
          <w:tab w:val="num" w:pos="5840"/>
        </w:tabs>
        <w:ind w:left="5840" w:hanging="360"/>
      </w:pPr>
      <w:rPr>
        <w:rFonts w:ascii="Symbol" w:hAnsi="Symbol" w:hint="default"/>
      </w:rPr>
    </w:lvl>
    <w:lvl w:ilvl="7" w:tplc="04090019" w:tentative="1">
      <w:start w:val="1"/>
      <w:numFmt w:val="bullet"/>
      <w:lvlText w:val="o"/>
      <w:lvlJc w:val="left"/>
      <w:pPr>
        <w:tabs>
          <w:tab w:val="num" w:pos="6560"/>
        </w:tabs>
        <w:ind w:left="6560" w:hanging="360"/>
      </w:pPr>
      <w:rPr>
        <w:rFonts w:ascii="Courier New" w:hAnsi="Courier New" w:cs="Courier New" w:hint="default"/>
      </w:rPr>
    </w:lvl>
    <w:lvl w:ilvl="8" w:tplc="0409001B" w:tentative="1">
      <w:start w:val="1"/>
      <w:numFmt w:val="bullet"/>
      <w:lvlText w:val=""/>
      <w:lvlJc w:val="left"/>
      <w:pPr>
        <w:tabs>
          <w:tab w:val="num" w:pos="7280"/>
        </w:tabs>
        <w:ind w:left="7280" w:hanging="360"/>
      </w:pPr>
      <w:rPr>
        <w:rFonts w:ascii="Wingdings" w:hAnsi="Wingdings" w:hint="default"/>
      </w:rPr>
    </w:lvl>
  </w:abstractNum>
  <w:abstractNum w:abstractNumId="37" w15:restartNumberingAfterBreak="0">
    <w:nsid w:val="0A922B08"/>
    <w:multiLevelType w:val="hybridMultilevel"/>
    <w:tmpl w:val="B18241D8"/>
    <w:lvl w:ilvl="0" w:tplc="04090003">
      <w:start w:val="1"/>
      <w:numFmt w:val="bullet"/>
      <w:lvlText w:val=""/>
      <w:lvlJc w:val="left"/>
      <w:pPr>
        <w:ind w:left="1200" w:hanging="360"/>
      </w:pPr>
      <w:rPr>
        <w:rFonts w:ascii="Symbol" w:hAnsi="Symbol" w:hint="default"/>
      </w:rPr>
    </w:lvl>
    <w:lvl w:ilvl="1" w:tplc="4582E2F6">
      <w:start w:val="1"/>
      <w:numFmt w:val="bullet"/>
      <w:pStyle w:val="BULLET2"/>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8" w15:restartNumberingAfterBreak="0">
    <w:nsid w:val="0A93698E"/>
    <w:multiLevelType w:val="hybridMultilevel"/>
    <w:tmpl w:val="37A41BB0"/>
    <w:lvl w:ilvl="0" w:tplc="FFFFFFFF">
      <w:start w:val="1"/>
      <w:numFmt w:val="bullet"/>
      <w:pStyle w:val="CAPTableBullet2"/>
      <w:lvlText w:val=""/>
      <w:lvlJc w:val="left"/>
      <w:pPr>
        <w:tabs>
          <w:tab w:val="num" w:pos="1200"/>
        </w:tabs>
        <w:ind w:left="1200" w:hanging="228"/>
      </w:pPr>
      <w:rPr>
        <w:rFonts w:ascii="Symbol" w:hAnsi="Symbol" w:hint="default"/>
        <w:color w:val="003366"/>
        <w:sz w:val="20"/>
        <w:szCs w:val="20"/>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0B381D40"/>
    <w:multiLevelType w:val="hybridMultilevel"/>
    <w:tmpl w:val="144CF784"/>
    <w:lvl w:ilvl="0" w:tplc="5B462348">
      <w:start w:val="1"/>
      <w:numFmt w:val="decimal"/>
      <w:pStyle w:val="StyleHeading8BoldLeft051cmHanging1152ch"/>
      <w:lvlText w:val="图 %1"/>
      <w:lvlJc w:val="left"/>
      <w:pPr>
        <w:ind w:left="987" w:hanging="420"/>
      </w:pPr>
      <w:rPr>
        <w:rFonts w:ascii="黑体" w:eastAsia="黑体" w:hint="eastAsia"/>
        <w:b w:val="0"/>
        <w:sz w:val="24"/>
        <w:szCs w:val="21"/>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0" w15:restartNumberingAfterBreak="0">
    <w:nsid w:val="0B58670E"/>
    <w:multiLevelType w:val="multilevel"/>
    <w:tmpl w:val="CABAEAB2"/>
    <w:lvl w:ilvl="0">
      <w:start w:val="1"/>
      <w:numFmt w:val="decimal"/>
      <w:pStyle w:val="af2"/>
      <w:lvlText w:val="%1"/>
      <w:lvlJc w:val="left"/>
      <w:pPr>
        <w:ind w:left="432" w:hanging="432"/>
      </w:pPr>
    </w:lvl>
    <w:lvl w:ilvl="1">
      <w:start w:val="1"/>
      <w:numFmt w:val="decimal"/>
      <w:pStyle w:val="af3"/>
      <w:lvlText w:val="%1.%2"/>
      <w:lvlJc w:val="left"/>
      <w:pPr>
        <w:ind w:left="576" w:hanging="576"/>
      </w:pPr>
    </w:lvl>
    <w:lvl w:ilvl="2">
      <w:start w:val="1"/>
      <w:numFmt w:val="decimal"/>
      <w:pStyle w:val="af4"/>
      <w:lvlText w:val="%1.%2.%3"/>
      <w:lvlJc w:val="left"/>
      <w:pPr>
        <w:ind w:left="720" w:hanging="720"/>
      </w:pPr>
    </w:lvl>
    <w:lvl w:ilvl="3">
      <w:start w:val="1"/>
      <w:numFmt w:val="decimal"/>
      <w:pStyle w:val="af5"/>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0B59782E"/>
    <w:multiLevelType w:val="hybridMultilevel"/>
    <w:tmpl w:val="EF8215C6"/>
    <w:lvl w:ilvl="0" w:tplc="FFFFFFFF">
      <w:start w:val="1"/>
      <w:numFmt w:val="bullet"/>
      <w:pStyle w:val="CAPTableBullet1"/>
      <w:lvlText w:val=""/>
      <w:lvlJc w:val="left"/>
      <w:pPr>
        <w:tabs>
          <w:tab w:val="num" w:pos="216"/>
        </w:tabs>
        <w:ind w:left="216" w:hanging="144"/>
      </w:pPr>
      <w:rPr>
        <w:rFonts w:ascii="Wingdings" w:hAnsi="Wingdings" w:hint="default"/>
        <w:color w:val="003366"/>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0C2C3227"/>
    <w:multiLevelType w:val="hybridMultilevel"/>
    <w:tmpl w:val="A0BCBB86"/>
    <w:lvl w:ilvl="0" w:tplc="FFFFFFFF">
      <w:start w:val="1"/>
      <w:numFmt w:val="decimal"/>
      <w:pStyle w:val="title2"/>
      <w:lvlText w:val="%1）"/>
      <w:lvlJc w:val="left"/>
      <w:pPr>
        <w:tabs>
          <w:tab w:val="num" w:pos="1080"/>
        </w:tabs>
        <w:ind w:left="1080" w:hanging="360"/>
      </w:pPr>
      <w:rPr>
        <w:rFonts w:ascii="Book Antiqua" w:eastAsia="宋体" w:hAnsi="Book Antiqua" w:cs="Times New Roman" w:hint="eastAsia"/>
      </w:rPr>
    </w:lvl>
    <w:lvl w:ilvl="1" w:tplc="FFFFFFFF">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0CE85742"/>
    <w:multiLevelType w:val="multilevel"/>
    <w:tmpl w:val="40845922"/>
    <w:lvl w:ilvl="0">
      <w:start w:val="1"/>
      <w:numFmt w:val="decimal"/>
      <w:pStyle w:val="Fig"/>
      <w:lvlText w:val="图%1 "/>
      <w:lvlJc w:val="left"/>
      <w:pPr>
        <w:tabs>
          <w:tab w:val="num" w:pos="720"/>
        </w:tabs>
      </w:pPr>
      <w:rPr>
        <w:rFonts w:hint="eastAsia"/>
      </w:rPr>
    </w:lvl>
    <w:lvl w:ilvl="1">
      <w:start w:val="1"/>
      <w:numFmt w:val="decimal"/>
      <w:lvlText w:val="图%1.%2"/>
      <w:lvlJc w:val="left"/>
      <w:pPr>
        <w:tabs>
          <w:tab w:val="num" w:pos="720"/>
        </w:tabs>
      </w:pPr>
      <w:rPr>
        <w:rFonts w:hint="eastAsia"/>
      </w:rPr>
    </w:lvl>
    <w:lvl w:ilvl="2">
      <w:start w:val="1"/>
      <w:numFmt w:val="decimal"/>
      <w:lvlText w:val="%1.%2.%3"/>
      <w:lvlJc w:val="left"/>
      <w:pPr>
        <w:tabs>
          <w:tab w:val="num" w:pos="720"/>
        </w:tabs>
      </w:pPr>
      <w:rPr>
        <w:rFonts w:hint="eastAsia"/>
      </w:rPr>
    </w:lvl>
    <w:lvl w:ilvl="3">
      <w:start w:val="1"/>
      <w:numFmt w:val="decimal"/>
      <w:lvlText w:val="%1.%2.%3.%4"/>
      <w:lvlJc w:val="left"/>
      <w:pPr>
        <w:tabs>
          <w:tab w:val="num" w:pos="1080"/>
        </w:tabs>
      </w:pPr>
      <w:rPr>
        <w:rFonts w:hint="eastAsia"/>
      </w:rPr>
    </w:lvl>
    <w:lvl w:ilvl="4">
      <w:start w:val="1"/>
      <w:numFmt w:val="decimal"/>
      <w:lvlText w:val="%1.%2.%3.%4.%5"/>
      <w:lvlJc w:val="left"/>
      <w:pPr>
        <w:tabs>
          <w:tab w:val="num" w:pos="1490"/>
        </w:tabs>
        <w:ind w:left="1490" w:hanging="1008"/>
      </w:pPr>
      <w:rPr>
        <w:rFonts w:hint="eastAsia"/>
      </w:rPr>
    </w:lvl>
    <w:lvl w:ilvl="5">
      <w:start w:val="1"/>
      <w:numFmt w:val="decimal"/>
      <w:lvlText w:val="%1.%2.%3.%4.%5.%6"/>
      <w:lvlJc w:val="left"/>
      <w:pPr>
        <w:tabs>
          <w:tab w:val="num" w:pos="1634"/>
        </w:tabs>
        <w:ind w:left="1634" w:hanging="1152"/>
      </w:pPr>
      <w:rPr>
        <w:rFonts w:hint="eastAsia"/>
      </w:rPr>
    </w:lvl>
    <w:lvl w:ilvl="6">
      <w:start w:val="1"/>
      <w:numFmt w:val="decimal"/>
      <w:lvlText w:val="%1.%2.%3.%4.%5.%6.%7"/>
      <w:lvlJc w:val="left"/>
      <w:pPr>
        <w:tabs>
          <w:tab w:val="num" w:pos="1778"/>
        </w:tabs>
        <w:ind w:left="1778" w:hanging="1296"/>
      </w:pPr>
      <w:rPr>
        <w:rFonts w:hint="eastAsia"/>
      </w:rPr>
    </w:lvl>
    <w:lvl w:ilvl="7">
      <w:start w:val="1"/>
      <w:numFmt w:val="decimal"/>
      <w:lvlText w:val="%1.%2.%3.%4.%5.%6.%7.%8"/>
      <w:lvlJc w:val="left"/>
      <w:pPr>
        <w:tabs>
          <w:tab w:val="num" w:pos="1922"/>
        </w:tabs>
        <w:ind w:left="1922" w:hanging="1440"/>
      </w:pPr>
      <w:rPr>
        <w:rFonts w:hint="eastAsia"/>
      </w:rPr>
    </w:lvl>
    <w:lvl w:ilvl="8">
      <w:start w:val="1"/>
      <w:numFmt w:val="decimal"/>
      <w:lvlText w:val="%1.%2.%3.%4.%5.%6.%7.%8.%9"/>
      <w:lvlJc w:val="left"/>
      <w:pPr>
        <w:tabs>
          <w:tab w:val="num" w:pos="2066"/>
        </w:tabs>
        <w:ind w:left="2066" w:hanging="1584"/>
      </w:pPr>
      <w:rPr>
        <w:rFonts w:hint="eastAsia"/>
      </w:rPr>
    </w:lvl>
  </w:abstractNum>
  <w:abstractNum w:abstractNumId="44" w15:restartNumberingAfterBreak="0">
    <w:nsid w:val="0D396F23"/>
    <w:multiLevelType w:val="hybridMultilevel"/>
    <w:tmpl w:val="2FF4F43E"/>
    <w:lvl w:ilvl="0" w:tplc="FFFFFFFF">
      <w:start w:val="1"/>
      <w:numFmt w:val="bullet"/>
      <w:pStyle w:val="Cap1CharChar"/>
      <w:lvlText w:val=""/>
      <w:lvlJc w:val="left"/>
      <w:pPr>
        <w:tabs>
          <w:tab w:val="num" w:pos="558"/>
        </w:tabs>
        <w:ind w:left="558" w:hanging="228"/>
      </w:pPr>
      <w:rPr>
        <w:rFonts w:ascii="Symbol" w:hAnsi="Symbol" w:hint="default"/>
        <w:color w:val="009BCC"/>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5" w15:restartNumberingAfterBreak="0">
    <w:nsid w:val="0E7B31C8"/>
    <w:multiLevelType w:val="hybridMultilevel"/>
    <w:tmpl w:val="2028053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6" w15:restartNumberingAfterBreak="0">
    <w:nsid w:val="0F0F64BB"/>
    <w:multiLevelType w:val="multilevel"/>
    <w:tmpl w:val="3064EF24"/>
    <w:styleLink w:val="af6"/>
    <w:lvl w:ilvl="0">
      <w:start w:val="1"/>
      <w:numFmt w:val="decimal"/>
      <w:lvlText w:val="%1)"/>
      <w:lvlJc w:val="left"/>
      <w:pPr>
        <w:tabs>
          <w:tab w:val="num" w:pos="1260"/>
        </w:tabs>
        <w:ind w:left="1260" w:hanging="420"/>
      </w:pPr>
      <w:rPr>
        <w:rFonts w:eastAsia="宋体"/>
        <w:kern w:val="2"/>
        <w:sz w:val="24"/>
      </w:r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47" w15:restartNumberingAfterBreak="0">
    <w:nsid w:val="10525AB4"/>
    <w:multiLevelType w:val="hybridMultilevel"/>
    <w:tmpl w:val="FA1CD07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8" w15:restartNumberingAfterBreak="0">
    <w:nsid w:val="10B64EE2"/>
    <w:multiLevelType w:val="hybridMultilevel"/>
    <w:tmpl w:val="14FC4A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131A0417"/>
    <w:multiLevelType w:val="hybridMultilevel"/>
    <w:tmpl w:val="0F744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15:restartNumberingAfterBreak="0">
    <w:nsid w:val="13E5757A"/>
    <w:multiLevelType w:val="multilevel"/>
    <w:tmpl w:val="644C48CE"/>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rPr>
        <w:i w:val="0"/>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1" w15:restartNumberingAfterBreak="0">
    <w:nsid w:val="149D7125"/>
    <w:multiLevelType w:val="hybridMultilevel"/>
    <w:tmpl w:val="53E4BD40"/>
    <w:lvl w:ilvl="0" w:tplc="FFFFFFFF">
      <w:start w:val="1"/>
      <w:numFmt w:val="upperLetter"/>
      <w:lvlText w:val="%1、"/>
      <w:lvlJc w:val="left"/>
      <w:pPr>
        <w:tabs>
          <w:tab w:val="num" w:pos="360"/>
        </w:tabs>
        <w:ind w:left="36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2" w15:restartNumberingAfterBreak="0">
    <w:nsid w:val="16560DBF"/>
    <w:multiLevelType w:val="hybridMultilevel"/>
    <w:tmpl w:val="3F4A734A"/>
    <w:lvl w:ilvl="0" w:tplc="250C8B9A">
      <w:start w:val="1"/>
      <w:numFmt w:val="bullet"/>
      <w:pStyle w:val="af7"/>
      <w:lvlText w:val=""/>
      <w:lvlJc w:val="left"/>
      <w:pPr>
        <w:ind w:left="84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53" w15:restartNumberingAfterBreak="0">
    <w:nsid w:val="17333107"/>
    <w:multiLevelType w:val="multilevel"/>
    <w:tmpl w:val="363C2C8A"/>
    <w:styleLink w:val="111111"/>
    <w:lvl w:ilvl="0">
      <w:start w:val="1"/>
      <w:numFmt w:val="decimal"/>
      <w:pStyle w:val="CapBullet1Char"/>
      <w:lvlText w:val="%1)"/>
      <w:lvlJc w:val="left"/>
      <w:pPr>
        <w:tabs>
          <w:tab w:val="num" w:pos="360"/>
        </w:tabs>
        <w:ind w:left="360" w:hanging="360"/>
      </w:pPr>
      <w:rPr>
        <w:rFonts w:ascii="Times New Roman" w:hAnsi="Times New Roman" w:hint="default"/>
        <w:color w:val="009BCC"/>
        <w:sz w:val="20"/>
        <w:szCs w:val="20"/>
      </w:rPr>
    </w:lvl>
    <w:lvl w:ilvl="1">
      <w:start w:val="1"/>
      <w:numFmt w:val="lowerLetter"/>
      <w:pStyle w:val="CapBullet2Char"/>
      <w:lvlText w:val="%2)"/>
      <w:lvlJc w:val="left"/>
      <w:pPr>
        <w:tabs>
          <w:tab w:val="num" w:pos="720"/>
        </w:tabs>
        <w:ind w:left="720" w:hanging="360"/>
      </w:pPr>
      <w:rPr>
        <w:rFonts w:ascii="Times New Roman" w:hAnsi="Times New Roman" w:hint="default"/>
        <w:color w:val="009BCC"/>
        <w:sz w:val="20"/>
        <w:szCs w:val="20"/>
      </w:rPr>
    </w:lvl>
    <w:lvl w:ilvl="2">
      <w:start w:val="1"/>
      <w:numFmt w:val="lowerRoman"/>
      <w:pStyle w:val="CapBullet3"/>
      <w:lvlText w:val="%3)"/>
      <w:lvlJc w:val="left"/>
      <w:pPr>
        <w:tabs>
          <w:tab w:val="num" w:pos="1080"/>
        </w:tabs>
        <w:ind w:left="1080" w:hanging="360"/>
      </w:pPr>
      <w:rPr>
        <w:rFonts w:ascii="Times New Roman" w:hAnsi="Times New Roman" w:hint="default"/>
        <w:color w:val="009BCC"/>
        <w:sz w:val="20"/>
        <w:szCs w:val="20"/>
      </w:rPr>
    </w:lvl>
    <w:lvl w:ilvl="3">
      <w:start w:val="1"/>
      <w:numFmt w:val="bullet"/>
      <w:pStyle w:val="CapBullet4"/>
      <w:lvlText w:val=""/>
      <w:lvlJc w:val="left"/>
      <w:pPr>
        <w:tabs>
          <w:tab w:val="num" w:pos="1440"/>
        </w:tabs>
        <w:ind w:left="1440" w:hanging="360"/>
      </w:pPr>
      <w:rPr>
        <w:rFonts w:ascii="Symbol" w:hAnsi="Symbol" w:hint="default"/>
        <w:color w:val="009BCC"/>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4" w15:restartNumberingAfterBreak="0">
    <w:nsid w:val="178A392A"/>
    <w:multiLevelType w:val="hybridMultilevel"/>
    <w:tmpl w:val="738AFB82"/>
    <w:lvl w:ilvl="0" w:tplc="0409000B">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5" w15:restartNumberingAfterBreak="0">
    <w:nsid w:val="18176515"/>
    <w:multiLevelType w:val="hybridMultilevel"/>
    <w:tmpl w:val="54F25908"/>
    <w:lvl w:ilvl="0" w:tplc="FFFFFFFF">
      <w:start w:val="1"/>
      <w:numFmt w:val="bullet"/>
      <w:pStyle w:val="ResumeBullet2"/>
      <w:lvlText w:val=""/>
      <w:lvlJc w:val="left"/>
      <w:pPr>
        <w:tabs>
          <w:tab w:val="num" w:pos="2340"/>
        </w:tabs>
        <w:ind w:left="2340" w:hanging="360"/>
      </w:pPr>
      <w:rPr>
        <w:rFonts w:ascii="Symbol" w:hAnsi="Symbol" w:hint="default"/>
        <w:color w:val="009BCC"/>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56" w15:restartNumberingAfterBreak="0">
    <w:nsid w:val="1A317168"/>
    <w:multiLevelType w:val="hybridMultilevel"/>
    <w:tmpl w:val="F998E9AE"/>
    <w:lvl w:ilvl="0" w:tplc="04090001">
      <w:start w:val="1"/>
      <w:numFmt w:val="bullet"/>
      <w:pStyle w:val="44-PIM4H4h4FirstSubheadingbulletblbbbulle"/>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57" w15:restartNumberingAfterBreak="0">
    <w:nsid w:val="1B606A66"/>
    <w:multiLevelType w:val="hybridMultilevel"/>
    <w:tmpl w:val="593CCE80"/>
    <w:lvl w:ilvl="0" w:tplc="FFFFFFFF">
      <w:start w:val="1"/>
      <w:numFmt w:val="bullet"/>
      <w:pStyle w:val="CapBullet3CharChar"/>
      <w:lvlText w:val=""/>
      <w:lvlJc w:val="left"/>
      <w:pPr>
        <w:tabs>
          <w:tab w:val="num" w:pos="900"/>
        </w:tabs>
        <w:ind w:left="90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C1D2832"/>
    <w:multiLevelType w:val="hybridMultilevel"/>
    <w:tmpl w:val="A3C65EB6"/>
    <w:lvl w:ilvl="0" w:tplc="FFFFFFFF">
      <w:start w:val="1"/>
      <w:numFmt w:val="bullet"/>
      <w:pStyle w:val="ResumeBullet1"/>
      <w:lvlText w:val=""/>
      <w:lvlJc w:val="left"/>
      <w:pPr>
        <w:tabs>
          <w:tab w:val="num" w:pos="936"/>
        </w:tabs>
        <w:ind w:left="936" w:hanging="216"/>
      </w:pPr>
      <w:rPr>
        <w:rFonts w:ascii="Wingdings" w:hAnsi="Wingdings" w:hint="default"/>
        <w:color w:val="009BCC"/>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1C9E09A3"/>
    <w:multiLevelType w:val="multilevel"/>
    <w:tmpl w:val="F75C133E"/>
    <w:lvl w:ilvl="0">
      <w:start w:val="1"/>
      <w:numFmt w:val="decimal"/>
      <w:lvlText w:val="%1、"/>
      <w:lvlJc w:val="left"/>
      <w:pPr>
        <w:tabs>
          <w:tab w:val="num" w:pos="360"/>
        </w:tabs>
        <w:ind w:left="360" w:hanging="36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60" w15:restartNumberingAfterBreak="0">
    <w:nsid w:val="1D626EB9"/>
    <w:multiLevelType w:val="multilevel"/>
    <w:tmpl w:val="383CDD74"/>
    <w:lvl w:ilvl="0">
      <w:start w:val="1"/>
      <w:numFmt w:val="decimal"/>
      <w:lvlText w:val="%1."/>
      <w:lvlJc w:val="left"/>
      <w:pPr>
        <w:tabs>
          <w:tab w:val="num" w:pos="840"/>
        </w:tabs>
        <w:ind w:left="840" w:hanging="420"/>
      </w:pPr>
      <w:rPr>
        <w:rFonts w:hint="eastAsia"/>
      </w:rPr>
    </w:lvl>
    <w:lvl w:ilvl="1">
      <w:start w:val="3"/>
      <w:numFmt w:val="decimal"/>
      <w:isLgl/>
      <w:lvlText w:val="%1.%2."/>
      <w:lvlJc w:val="left"/>
      <w:pPr>
        <w:ind w:left="1140" w:hanging="720"/>
      </w:pPr>
      <w:rPr>
        <w:rFonts w:hint="default"/>
      </w:rPr>
    </w:lvl>
    <w:lvl w:ilvl="2">
      <w:start w:val="4"/>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61" w15:restartNumberingAfterBreak="0">
    <w:nsid w:val="21C70AED"/>
    <w:multiLevelType w:val="hybridMultilevel"/>
    <w:tmpl w:val="8AA673B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2" w15:restartNumberingAfterBreak="0">
    <w:nsid w:val="22165BB8"/>
    <w:multiLevelType w:val="hybridMultilevel"/>
    <w:tmpl w:val="F82081DC"/>
    <w:styleLink w:val="11111111"/>
    <w:lvl w:ilvl="0" w:tplc="DE1C7ACC">
      <w:start w:val="1"/>
      <w:numFmt w:val="decimal"/>
      <w:lvlText w:val="（%1）"/>
      <w:lvlJc w:val="left"/>
      <w:pPr>
        <w:tabs>
          <w:tab w:val="num" w:pos="420"/>
        </w:tabs>
        <w:ind w:left="420" w:hanging="420"/>
      </w:pPr>
      <w:rPr>
        <w:rFonts w:hint="eastAsia"/>
      </w:rPr>
    </w:lvl>
    <w:lvl w:ilvl="1" w:tplc="06E00C34">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3" w15:restartNumberingAfterBreak="0">
    <w:nsid w:val="295E3E2F"/>
    <w:multiLevelType w:val="hybridMultilevel"/>
    <w:tmpl w:val="A9E8C746"/>
    <w:lvl w:ilvl="0" w:tplc="FFFFFFFF">
      <w:start w:val="1"/>
      <w:numFmt w:val="decimal"/>
      <w:lvlText w:val="%1."/>
      <w:lvlJc w:val="left"/>
      <w:pPr>
        <w:tabs>
          <w:tab w:val="num" w:pos="420"/>
        </w:tabs>
        <w:ind w:left="420" w:hanging="420"/>
      </w:pPr>
      <w:rPr>
        <w:rFonts w:hint="eastAsia"/>
      </w:rPr>
    </w:lvl>
    <w:lvl w:ilvl="1" w:tplc="FFFFFFFF">
      <w:start w:val="1"/>
      <w:numFmt w:val="decimal"/>
      <w:lvlText w:val="%2."/>
      <w:lvlJc w:val="left"/>
      <w:pPr>
        <w:tabs>
          <w:tab w:val="num" w:pos="840"/>
        </w:tabs>
        <w:ind w:left="840" w:hanging="420"/>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64" w15:restartNumberingAfterBreak="0">
    <w:nsid w:val="2DBD58F8"/>
    <w:multiLevelType w:val="hybridMultilevel"/>
    <w:tmpl w:val="919C8B46"/>
    <w:lvl w:ilvl="0" w:tplc="61BCEB7A">
      <w:start w:val="1"/>
      <w:numFmt w:val="bullet"/>
      <w:pStyle w:val="22"/>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5" w15:restartNumberingAfterBreak="0">
    <w:nsid w:val="2DCC2216"/>
    <w:multiLevelType w:val="hybridMultilevel"/>
    <w:tmpl w:val="AFA4B6E6"/>
    <w:lvl w:ilvl="0" w:tplc="FFFFFFFF">
      <w:start w:val="1"/>
      <w:numFmt w:val="bullet"/>
      <w:pStyle w:val="41"/>
      <w:lvlText w:val=""/>
      <w:lvlJc w:val="left"/>
      <w:pPr>
        <w:tabs>
          <w:tab w:val="num" w:pos="902"/>
        </w:tabs>
        <w:ind w:left="902"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66" w15:restartNumberingAfterBreak="0">
    <w:nsid w:val="2EF70661"/>
    <w:multiLevelType w:val="singleLevel"/>
    <w:tmpl w:val="D3F86090"/>
    <w:lvl w:ilvl="0">
      <w:start w:val="1"/>
      <w:numFmt w:val="decimal"/>
      <w:pStyle w:val="TCNumber"/>
      <w:lvlText w:val="%1."/>
      <w:lvlJc w:val="left"/>
      <w:pPr>
        <w:tabs>
          <w:tab w:val="num" w:pos="720"/>
        </w:tabs>
        <w:ind w:left="720" w:hanging="720"/>
      </w:pPr>
      <w:rPr>
        <w:rFonts w:ascii="Times New Roman Bold" w:hAnsi="Times New Roman Bold" w:hint="default"/>
        <w:b/>
        <w:i w:val="0"/>
        <w:sz w:val="22"/>
        <w:szCs w:val="22"/>
      </w:rPr>
    </w:lvl>
  </w:abstractNum>
  <w:abstractNum w:abstractNumId="67" w15:restartNumberingAfterBreak="0">
    <w:nsid w:val="2FBE4388"/>
    <w:multiLevelType w:val="multilevel"/>
    <w:tmpl w:val="D28261C4"/>
    <w:styleLink w:val="ListLevel1"/>
    <w:lvl w:ilvl="0">
      <w:start w:val="1"/>
      <w:numFmt w:val="bullet"/>
      <w:lvlText w:val=""/>
      <w:lvlJc w:val="left"/>
      <w:pPr>
        <w:ind w:left="1185" w:hanging="360"/>
      </w:pPr>
      <w:rPr>
        <w:rFonts w:ascii="Arial" w:eastAsia="宋体" w:hAnsi="Arial" w:hint="default"/>
        <w:sz w:val="24"/>
      </w:rPr>
    </w:lvl>
    <w:lvl w:ilvl="1">
      <w:start w:val="1"/>
      <w:numFmt w:val="bullet"/>
      <w:lvlText w:val="o"/>
      <w:lvlJc w:val="left"/>
      <w:pPr>
        <w:ind w:left="1905" w:hanging="360"/>
      </w:pPr>
      <w:rPr>
        <w:rFonts w:ascii="Courier New" w:hAnsi="Courier New" w:cs="Courier New" w:hint="default"/>
      </w:rPr>
    </w:lvl>
    <w:lvl w:ilvl="2">
      <w:start w:val="1"/>
      <w:numFmt w:val="bullet"/>
      <w:lvlText w:val=""/>
      <w:lvlJc w:val="left"/>
      <w:pPr>
        <w:ind w:left="2625" w:hanging="360"/>
      </w:pPr>
      <w:rPr>
        <w:rFonts w:ascii="Wingdings" w:hAnsi="Wingdings" w:hint="default"/>
      </w:rPr>
    </w:lvl>
    <w:lvl w:ilvl="3">
      <w:start w:val="1"/>
      <w:numFmt w:val="bullet"/>
      <w:lvlText w:val=""/>
      <w:lvlJc w:val="left"/>
      <w:pPr>
        <w:ind w:left="3345" w:hanging="360"/>
      </w:pPr>
      <w:rPr>
        <w:rFonts w:ascii="Symbol" w:hAnsi="Symbol" w:hint="default"/>
      </w:rPr>
    </w:lvl>
    <w:lvl w:ilvl="4">
      <w:start w:val="1"/>
      <w:numFmt w:val="bullet"/>
      <w:lvlText w:val="o"/>
      <w:lvlJc w:val="left"/>
      <w:pPr>
        <w:ind w:left="4065" w:hanging="360"/>
      </w:pPr>
      <w:rPr>
        <w:rFonts w:ascii="Courier New" w:hAnsi="Courier New" w:cs="Courier New" w:hint="default"/>
      </w:rPr>
    </w:lvl>
    <w:lvl w:ilvl="5">
      <w:start w:val="1"/>
      <w:numFmt w:val="bullet"/>
      <w:lvlText w:val=""/>
      <w:lvlJc w:val="left"/>
      <w:pPr>
        <w:ind w:left="4785" w:hanging="360"/>
      </w:pPr>
      <w:rPr>
        <w:rFonts w:ascii="Wingdings" w:hAnsi="Wingdings" w:hint="default"/>
      </w:rPr>
    </w:lvl>
    <w:lvl w:ilvl="6">
      <w:start w:val="1"/>
      <w:numFmt w:val="bullet"/>
      <w:lvlText w:val=""/>
      <w:lvlJc w:val="left"/>
      <w:pPr>
        <w:ind w:left="5505" w:hanging="360"/>
      </w:pPr>
      <w:rPr>
        <w:rFonts w:ascii="Symbol" w:hAnsi="Symbol" w:hint="default"/>
      </w:rPr>
    </w:lvl>
    <w:lvl w:ilvl="7">
      <w:start w:val="1"/>
      <w:numFmt w:val="bullet"/>
      <w:lvlText w:val="o"/>
      <w:lvlJc w:val="left"/>
      <w:pPr>
        <w:ind w:left="6225" w:hanging="360"/>
      </w:pPr>
      <w:rPr>
        <w:rFonts w:ascii="Courier New" w:hAnsi="Courier New" w:cs="Courier New" w:hint="default"/>
      </w:rPr>
    </w:lvl>
    <w:lvl w:ilvl="8">
      <w:start w:val="1"/>
      <w:numFmt w:val="bullet"/>
      <w:lvlText w:val=""/>
      <w:lvlJc w:val="left"/>
      <w:pPr>
        <w:ind w:left="6945" w:hanging="360"/>
      </w:pPr>
      <w:rPr>
        <w:rFonts w:ascii="Wingdings" w:hAnsi="Wingdings" w:hint="default"/>
      </w:rPr>
    </w:lvl>
  </w:abstractNum>
  <w:abstractNum w:abstractNumId="68" w15:restartNumberingAfterBreak="0">
    <w:nsid w:val="3032358E"/>
    <w:multiLevelType w:val="hybridMultilevel"/>
    <w:tmpl w:val="9BB4ED02"/>
    <w:lvl w:ilvl="0" w:tplc="0409000B">
      <w:start w:val="1"/>
      <w:numFmt w:val="bullet"/>
      <w:pStyle w:val="Bullet10"/>
      <w:lvlText w:val=""/>
      <w:lvlJc w:val="left"/>
      <w:pPr>
        <w:tabs>
          <w:tab w:val="num" w:pos="420"/>
        </w:tabs>
        <w:ind w:left="420" w:hanging="23"/>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9" w15:restartNumberingAfterBreak="0">
    <w:nsid w:val="31566AB3"/>
    <w:multiLevelType w:val="hybridMultilevel"/>
    <w:tmpl w:val="5F048FE8"/>
    <w:lvl w:ilvl="0" w:tplc="7550EA52">
      <w:start w:val="1"/>
      <w:numFmt w:val="bullet"/>
      <w:pStyle w:val="af8"/>
      <w:lvlText w:val=""/>
      <w:lvlJc w:val="left"/>
      <w:pPr>
        <w:tabs>
          <w:tab w:val="num" w:pos="420"/>
        </w:tabs>
        <w:ind w:left="420"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0" w15:restartNumberingAfterBreak="0">
    <w:nsid w:val="315844D9"/>
    <w:multiLevelType w:val="hybridMultilevel"/>
    <w:tmpl w:val="2DBCE4C4"/>
    <w:lvl w:ilvl="0" w:tplc="0409000D">
      <w:start w:val="1"/>
      <w:numFmt w:val="bullet"/>
      <w:pStyle w:val="zw1"/>
      <w:lvlText w:val=""/>
      <w:lvlJc w:val="left"/>
      <w:pPr>
        <w:tabs>
          <w:tab w:val="num" w:pos="60"/>
        </w:tabs>
        <w:ind w:left="60" w:hanging="420"/>
      </w:pPr>
      <w:rPr>
        <w:rFonts w:ascii="Wingdings" w:hAnsi="Wingdings" w:hint="default"/>
        <w:sz w:val="13"/>
        <w:szCs w:val="13"/>
      </w:rPr>
    </w:lvl>
    <w:lvl w:ilvl="1" w:tplc="04090003">
      <w:start w:val="1"/>
      <w:numFmt w:val="bullet"/>
      <w:lvlText w:val=""/>
      <w:lvlJc w:val="left"/>
      <w:pPr>
        <w:tabs>
          <w:tab w:val="num" w:pos="480"/>
        </w:tabs>
        <w:ind w:left="480" w:hanging="420"/>
      </w:pPr>
      <w:rPr>
        <w:rFonts w:ascii="Wingdings" w:hAnsi="Wingdings" w:hint="default"/>
        <w:sz w:val="13"/>
        <w:szCs w:val="13"/>
      </w:rPr>
    </w:lvl>
    <w:lvl w:ilvl="2" w:tplc="04090005">
      <w:start w:val="1"/>
      <w:numFmt w:val="bullet"/>
      <w:lvlText w:val=""/>
      <w:lvlJc w:val="left"/>
      <w:pPr>
        <w:tabs>
          <w:tab w:val="num" w:pos="900"/>
        </w:tabs>
        <w:ind w:left="900" w:hanging="420"/>
      </w:pPr>
      <w:rPr>
        <w:rFonts w:ascii="Wingdings" w:hAnsi="Wingdings" w:hint="default"/>
      </w:rPr>
    </w:lvl>
    <w:lvl w:ilvl="3" w:tplc="04090001">
      <w:start w:val="1"/>
      <w:numFmt w:val="bullet"/>
      <w:lvlText w:val=""/>
      <w:lvlJc w:val="left"/>
      <w:pPr>
        <w:tabs>
          <w:tab w:val="num" w:pos="1320"/>
        </w:tabs>
        <w:ind w:left="1320" w:hanging="420"/>
      </w:pPr>
      <w:rPr>
        <w:rFonts w:ascii="Wingdings" w:hAnsi="Wingdings" w:hint="default"/>
      </w:rPr>
    </w:lvl>
    <w:lvl w:ilvl="4" w:tplc="04090003" w:tentative="1">
      <w:start w:val="1"/>
      <w:numFmt w:val="bullet"/>
      <w:lvlText w:val=""/>
      <w:lvlJc w:val="left"/>
      <w:pPr>
        <w:tabs>
          <w:tab w:val="num" w:pos="1740"/>
        </w:tabs>
        <w:ind w:left="1740" w:hanging="420"/>
      </w:pPr>
      <w:rPr>
        <w:rFonts w:ascii="Wingdings" w:hAnsi="Wingdings" w:hint="default"/>
      </w:rPr>
    </w:lvl>
    <w:lvl w:ilvl="5" w:tplc="04090005" w:tentative="1">
      <w:start w:val="1"/>
      <w:numFmt w:val="bullet"/>
      <w:lvlText w:val=""/>
      <w:lvlJc w:val="left"/>
      <w:pPr>
        <w:tabs>
          <w:tab w:val="num" w:pos="2160"/>
        </w:tabs>
        <w:ind w:left="2160" w:hanging="420"/>
      </w:pPr>
      <w:rPr>
        <w:rFonts w:ascii="Wingdings" w:hAnsi="Wingdings" w:hint="default"/>
      </w:rPr>
    </w:lvl>
    <w:lvl w:ilvl="6" w:tplc="04090001" w:tentative="1">
      <w:start w:val="1"/>
      <w:numFmt w:val="bullet"/>
      <w:lvlText w:val=""/>
      <w:lvlJc w:val="left"/>
      <w:pPr>
        <w:tabs>
          <w:tab w:val="num" w:pos="2580"/>
        </w:tabs>
        <w:ind w:left="2580" w:hanging="420"/>
      </w:pPr>
      <w:rPr>
        <w:rFonts w:ascii="Wingdings" w:hAnsi="Wingdings" w:hint="default"/>
      </w:rPr>
    </w:lvl>
    <w:lvl w:ilvl="7" w:tplc="04090003" w:tentative="1">
      <w:start w:val="1"/>
      <w:numFmt w:val="bullet"/>
      <w:lvlText w:val=""/>
      <w:lvlJc w:val="left"/>
      <w:pPr>
        <w:tabs>
          <w:tab w:val="num" w:pos="3000"/>
        </w:tabs>
        <w:ind w:left="3000" w:hanging="420"/>
      </w:pPr>
      <w:rPr>
        <w:rFonts w:ascii="Wingdings" w:hAnsi="Wingdings" w:hint="default"/>
      </w:rPr>
    </w:lvl>
    <w:lvl w:ilvl="8" w:tplc="04090005" w:tentative="1">
      <w:start w:val="1"/>
      <w:numFmt w:val="bullet"/>
      <w:lvlText w:val=""/>
      <w:lvlJc w:val="left"/>
      <w:pPr>
        <w:tabs>
          <w:tab w:val="num" w:pos="3420"/>
        </w:tabs>
        <w:ind w:left="3420" w:hanging="420"/>
      </w:pPr>
      <w:rPr>
        <w:rFonts w:ascii="Wingdings" w:hAnsi="Wingdings" w:hint="default"/>
      </w:rPr>
    </w:lvl>
  </w:abstractNum>
  <w:abstractNum w:abstractNumId="71" w15:restartNumberingAfterBreak="0">
    <w:nsid w:val="34C34E9B"/>
    <w:multiLevelType w:val="hybridMultilevel"/>
    <w:tmpl w:val="1A3E0C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34C80B06"/>
    <w:multiLevelType w:val="hybridMultilevel"/>
    <w:tmpl w:val="6B0E9436"/>
    <w:lvl w:ilvl="0" w:tplc="0409000B">
      <w:start w:val="1"/>
      <w:numFmt w:val="bullet"/>
      <w:pStyle w:val="23"/>
      <w:lvlText w:val=""/>
      <w:lvlJc w:val="left"/>
      <w:pPr>
        <w:tabs>
          <w:tab w:val="num" w:pos="760"/>
        </w:tabs>
        <w:ind w:left="40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73" w15:restartNumberingAfterBreak="0">
    <w:nsid w:val="35AA7D83"/>
    <w:multiLevelType w:val="hybridMultilevel"/>
    <w:tmpl w:val="2FE6D216"/>
    <w:lvl w:ilvl="0" w:tplc="FFFFFFFF">
      <w:start w:val="1"/>
      <w:numFmt w:val="decimal"/>
      <w:pStyle w:val="Arial"/>
      <w:lvlText w:val="图%1."/>
      <w:lvlJc w:val="left"/>
      <w:pPr>
        <w:tabs>
          <w:tab w:val="num" w:pos="780"/>
        </w:tabs>
        <w:ind w:left="780" w:hanging="420"/>
      </w:pPr>
      <w:rPr>
        <w:rFonts w:eastAsia="宋体" w:hint="eastAsia"/>
        <w:b w:val="0"/>
        <w:i w:val="0"/>
        <w:color w:val="000000"/>
        <w:sz w:val="24"/>
        <w:szCs w:val="24"/>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o"/>
      <w:lvlJc w:val="left"/>
      <w:pPr>
        <w:tabs>
          <w:tab w:val="num" w:pos="2088"/>
        </w:tabs>
        <w:ind w:left="2088" w:hanging="360"/>
      </w:pPr>
      <w:rPr>
        <w:rFonts w:ascii="Courier New" w:hAnsi="Courier New" w:cs="Courier New" w:hint="default"/>
      </w:rPr>
    </w:lvl>
    <w:lvl w:ilvl="2" w:tplc="FFFFFFFF">
      <w:start w:val="1"/>
      <w:numFmt w:val="decimal"/>
      <w:lvlText w:val="%3）"/>
      <w:lvlJc w:val="left"/>
      <w:pPr>
        <w:tabs>
          <w:tab w:val="num" w:pos="2808"/>
        </w:tabs>
        <w:ind w:left="2808" w:hanging="360"/>
      </w:pPr>
      <w:rPr>
        <w:rFonts w:hint="default"/>
      </w:rPr>
    </w:lvl>
    <w:lvl w:ilvl="3" w:tplc="FFFFFFFF" w:tentative="1">
      <w:start w:val="1"/>
      <w:numFmt w:val="bullet"/>
      <w:lvlText w:val=""/>
      <w:lvlJc w:val="left"/>
      <w:pPr>
        <w:tabs>
          <w:tab w:val="num" w:pos="3528"/>
        </w:tabs>
        <w:ind w:left="3528" w:hanging="360"/>
      </w:pPr>
      <w:rPr>
        <w:rFonts w:ascii="Symbol" w:hAnsi="Symbol" w:hint="default"/>
      </w:rPr>
    </w:lvl>
    <w:lvl w:ilvl="4" w:tplc="FFFFFFFF" w:tentative="1">
      <w:start w:val="1"/>
      <w:numFmt w:val="bullet"/>
      <w:lvlText w:val="o"/>
      <w:lvlJc w:val="left"/>
      <w:pPr>
        <w:tabs>
          <w:tab w:val="num" w:pos="4248"/>
        </w:tabs>
        <w:ind w:left="4248" w:hanging="360"/>
      </w:pPr>
      <w:rPr>
        <w:rFonts w:ascii="Courier New" w:hAnsi="Courier New" w:cs="Courier New" w:hint="default"/>
      </w:rPr>
    </w:lvl>
    <w:lvl w:ilvl="5" w:tplc="FFFFFFFF" w:tentative="1">
      <w:start w:val="1"/>
      <w:numFmt w:val="bullet"/>
      <w:lvlText w:val=""/>
      <w:lvlJc w:val="left"/>
      <w:pPr>
        <w:tabs>
          <w:tab w:val="num" w:pos="4968"/>
        </w:tabs>
        <w:ind w:left="4968" w:hanging="360"/>
      </w:pPr>
      <w:rPr>
        <w:rFonts w:ascii="Wingdings" w:hAnsi="Wingdings" w:hint="default"/>
      </w:rPr>
    </w:lvl>
    <w:lvl w:ilvl="6" w:tplc="FFFFFFFF" w:tentative="1">
      <w:start w:val="1"/>
      <w:numFmt w:val="bullet"/>
      <w:lvlText w:val=""/>
      <w:lvlJc w:val="left"/>
      <w:pPr>
        <w:tabs>
          <w:tab w:val="num" w:pos="5688"/>
        </w:tabs>
        <w:ind w:left="5688" w:hanging="360"/>
      </w:pPr>
      <w:rPr>
        <w:rFonts w:ascii="Symbol" w:hAnsi="Symbol" w:hint="default"/>
      </w:rPr>
    </w:lvl>
    <w:lvl w:ilvl="7" w:tplc="FFFFFFFF" w:tentative="1">
      <w:start w:val="1"/>
      <w:numFmt w:val="bullet"/>
      <w:lvlText w:val="o"/>
      <w:lvlJc w:val="left"/>
      <w:pPr>
        <w:tabs>
          <w:tab w:val="num" w:pos="6408"/>
        </w:tabs>
        <w:ind w:left="6408" w:hanging="360"/>
      </w:pPr>
      <w:rPr>
        <w:rFonts w:ascii="Courier New" w:hAnsi="Courier New" w:cs="Courier New" w:hint="default"/>
      </w:rPr>
    </w:lvl>
    <w:lvl w:ilvl="8" w:tplc="FFFFFFFF" w:tentative="1">
      <w:start w:val="1"/>
      <w:numFmt w:val="bullet"/>
      <w:lvlText w:val=""/>
      <w:lvlJc w:val="left"/>
      <w:pPr>
        <w:tabs>
          <w:tab w:val="num" w:pos="7128"/>
        </w:tabs>
        <w:ind w:left="7128" w:hanging="360"/>
      </w:pPr>
      <w:rPr>
        <w:rFonts w:ascii="Wingdings" w:hAnsi="Wingdings" w:hint="default"/>
      </w:rPr>
    </w:lvl>
  </w:abstractNum>
  <w:abstractNum w:abstractNumId="74" w15:restartNumberingAfterBreak="0">
    <w:nsid w:val="3891401A"/>
    <w:multiLevelType w:val="multilevel"/>
    <w:tmpl w:val="6764067E"/>
    <w:lvl w:ilvl="0">
      <w:start w:val="1"/>
      <w:numFmt w:val="decimal"/>
      <w:pStyle w:val="Cap1"/>
      <w:isLgl/>
      <w:lvlText w:val="%1."/>
      <w:lvlJc w:val="left"/>
      <w:pPr>
        <w:tabs>
          <w:tab w:val="num" w:pos="425"/>
        </w:tabs>
        <w:ind w:left="425" w:hanging="425"/>
      </w:pPr>
      <w:rPr>
        <w:rFonts w:hint="eastAsia"/>
      </w:rPr>
    </w:lvl>
    <w:lvl w:ilvl="1">
      <w:start w:val="1"/>
      <w:numFmt w:val="decimal"/>
      <w:pStyle w:val="Cap2"/>
      <w:isLgl/>
      <w:lvlText w:val="%1.%2."/>
      <w:lvlJc w:val="left"/>
      <w:pPr>
        <w:tabs>
          <w:tab w:val="num" w:pos="567"/>
        </w:tabs>
        <w:ind w:left="567" w:hanging="567"/>
      </w:pPr>
      <w:rPr>
        <w:rFonts w:hint="eastAsia"/>
      </w:rPr>
    </w:lvl>
    <w:lvl w:ilvl="2">
      <w:start w:val="1"/>
      <w:numFmt w:val="decimal"/>
      <w:pStyle w:val="Cap3Char"/>
      <w:isLgl/>
      <w:lvlText w:val="%1.%2.%3."/>
      <w:lvlJc w:val="left"/>
      <w:pPr>
        <w:tabs>
          <w:tab w:val="num" w:pos="819"/>
        </w:tabs>
        <w:ind w:left="81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5" w15:restartNumberingAfterBreak="0">
    <w:nsid w:val="39E54B33"/>
    <w:multiLevelType w:val="hybridMultilevel"/>
    <w:tmpl w:val="5BF8C0D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3BCF4625"/>
    <w:multiLevelType w:val="hybridMultilevel"/>
    <w:tmpl w:val="464404A0"/>
    <w:lvl w:ilvl="0" w:tplc="1AA827D6">
      <w:start w:val="1"/>
      <w:numFmt w:val="bullet"/>
      <w:pStyle w:val="CapBullet2"/>
      <w:lvlText w:val=""/>
      <w:lvlJc w:val="left"/>
      <w:pPr>
        <w:tabs>
          <w:tab w:val="num" w:pos="420"/>
        </w:tabs>
        <w:ind w:left="420" w:hanging="420"/>
      </w:pPr>
      <w:rPr>
        <w:rFonts w:ascii="Symbol" w:hAnsi="Symbol" w:hint="default"/>
        <w:color w:val="auto"/>
      </w:rPr>
    </w:lvl>
    <w:lvl w:ilvl="1" w:tplc="04090019">
      <w:start w:val="1"/>
      <w:numFmt w:val="bullet"/>
      <w:lvlText w:val="o"/>
      <w:lvlJc w:val="left"/>
      <w:pPr>
        <w:tabs>
          <w:tab w:val="num" w:pos="1980"/>
        </w:tabs>
        <w:ind w:left="1980" w:hanging="360"/>
      </w:pPr>
      <w:rPr>
        <w:rFonts w:ascii="Courier New" w:hAnsi="Courier New" w:cs="Courier New" w:hint="default"/>
      </w:rPr>
    </w:lvl>
    <w:lvl w:ilvl="2" w:tplc="0409001B" w:tentative="1">
      <w:start w:val="1"/>
      <w:numFmt w:val="bullet"/>
      <w:lvlText w:val=""/>
      <w:lvlJc w:val="left"/>
      <w:pPr>
        <w:tabs>
          <w:tab w:val="num" w:pos="2700"/>
        </w:tabs>
        <w:ind w:left="2700" w:hanging="360"/>
      </w:pPr>
      <w:rPr>
        <w:rFonts w:ascii="Wingdings" w:hAnsi="Wingdings" w:hint="default"/>
      </w:rPr>
    </w:lvl>
    <w:lvl w:ilvl="3" w:tplc="0409000F" w:tentative="1">
      <w:start w:val="1"/>
      <w:numFmt w:val="bullet"/>
      <w:lvlText w:val=""/>
      <w:lvlJc w:val="left"/>
      <w:pPr>
        <w:tabs>
          <w:tab w:val="num" w:pos="3420"/>
        </w:tabs>
        <w:ind w:left="3420" w:hanging="360"/>
      </w:pPr>
      <w:rPr>
        <w:rFonts w:ascii="Symbol" w:hAnsi="Symbol" w:hint="default"/>
      </w:rPr>
    </w:lvl>
    <w:lvl w:ilvl="4" w:tplc="04090019" w:tentative="1">
      <w:start w:val="1"/>
      <w:numFmt w:val="bullet"/>
      <w:lvlText w:val="o"/>
      <w:lvlJc w:val="left"/>
      <w:pPr>
        <w:tabs>
          <w:tab w:val="num" w:pos="4140"/>
        </w:tabs>
        <w:ind w:left="4140" w:hanging="360"/>
      </w:pPr>
      <w:rPr>
        <w:rFonts w:ascii="Courier New" w:hAnsi="Courier New" w:cs="Courier New" w:hint="default"/>
      </w:rPr>
    </w:lvl>
    <w:lvl w:ilvl="5" w:tplc="0409001B" w:tentative="1">
      <w:start w:val="1"/>
      <w:numFmt w:val="bullet"/>
      <w:lvlText w:val=""/>
      <w:lvlJc w:val="left"/>
      <w:pPr>
        <w:tabs>
          <w:tab w:val="num" w:pos="4860"/>
        </w:tabs>
        <w:ind w:left="4860" w:hanging="360"/>
      </w:pPr>
      <w:rPr>
        <w:rFonts w:ascii="Wingdings" w:hAnsi="Wingdings" w:hint="default"/>
      </w:rPr>
    </w:lvl>
    <w:lvl w:ilvl="6" w:tplc="0409000F" w:tentative="1">
      <w:start w:val="1"/>
      <w:numFmt w:val="bullet"/>
      <w:lvlText w:val=""/>
      <w:lvlJc w:val="left"/>
      <w:pPr>
        <w:tabs>
          <w:tab w:val="num" w:pos="5580"/>
        </w:tabs>
        <w:ind w:left="5580" w:hanging="360"/>
      </w:pPr>
      <w:rPr>
        <w:rFonts w:ascii="Symbol" w:hAnsi="Symbol" w:hint="default"/>
      </w:rPr>
    </w:lvl>
    <w:lvl w:ilvl="7" w:tplc="04090019" w:tentative="1">
      <w:start w:val="1"/>
      <w:numFmt w:val="bullet"/>
      <w:lvlText w:val="o"/>
      <w:lvlJc w:val="left"/>
      <w:pPr>
        <w:tabs>
          <w:tab w:val="num" w:pos="6300"/>
        </w:tabs>
        <w:ind w:left="6300" w:hanging="360"/>
      </w:pPr>
      <w:rPr>
        <w:rFonts w:ascii="Courier New" w:hAnsi="Courier New" w:cs="Courier New" w:hint="default"/>
      </w:rPr>
    </w:lvl>
    <w:lvl w:ilvl="8" w:tplc="0409001B" w:tentative="1">
      <w:start w:val="1"/>
      <w:numFmt w:val="bullet"/>
      <w:lvlText w:val=""/>
      <w:lvlJc w:val="left"/>
      <w:pPr>
        <w:tabs>
          <w:tab w:val="num" w:pos="7020"/>
        </w:tabs>
        <w:ind w:left="7020" w:hanging="360"/>
      </w:pPr>
      <w:rPr>
        <w:rFonts w:ascii="Wingdings" w:hAnsi="Wingdings" w:hint="default"/>
      </w:rPr>
    </w:lvl>
  </w:abstractNum>
  <w:abstractNum w:abstractNumId="77" w15:restartNumberingAfterBreak="0">
    <w:nsid w:val="3C315484"/>
    <w:multiLevelType w:val="hybridMultilevel"/>
    <w:tmpl w:val="4192DB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15:restartNumberingAfterBreak="0">
    <w:nsid w:val="3CEB33C3"/>
    <w:multiLevelType w:val="hybridMultilevel"/>
    <w:tmpl w:val="81B8F82C"/>
    <w:lvl w:ilvl="0" w:tplc="D1846C2A">
      <w:start w:val="1"/>
      <w:numFmt w:val="decimal"/>
      <w:pStyle w:val="33"/>
      <w:suff w:val="space"/>
      <w:lvlText w:val="表%1 "/>
      <w:lvlJc w:val="left"/>
      <w:pPr>
        <w:ind w:left="8125" w:hanging="4156"/>
      </w:pPr>
      <w:rPr>
        <w:rFonts w:hint="eastAsia"/>
        <w:lang w:val="en-US"/>
      </w:rPr>
    </w:lvl>
    <w:lvl w:ilvl="1" w:tplc="04090019" w:tentative="1">
      <w:start w:val="1"/>
      <w:numFmt w:val="lowerLetter"/>
      <w:lvlText w:val="%2)"/>
      <w:lvlJc w:val="left"/>
      <w:pPr>
        <w:ind w:left="4240" w:hanging="420"/>
      </w:pPr>
    </w:lvl>
    <w:lvl w:ilvl="2" w:tplc="0409001B" w:tentative="1">
      <w:start w:val="1"/>
      <w:numFmt w:val="lowerRoman"/>
      <w:lvlText w:val="%3."/>
      <w:lvlJc w:val="right"/>
      <w:pPr>
        <w:ind w:left="4660" w:hanging="420"/>
      </w:pPr>
    </w:lvl>
    <w:lvl w:ilvl="3" w:tplc="0409000F" w:tentative="1">
      <w:start w:val="1"/>
      <w:numFmt w:val="decimal"/>
      <w:lvlText w:val="%4."/>
      <w:lvlJc w:val="left"/>
      <w:pPr>
        <w:ind w:left="5080" w:hanging="420"/>
      </w:pPr>
    </w:lvl>
    <w:lvl w:ilvl="4" w:tplc="04090019" w:tentative="1">
      <w:start w:val="1"/>
      <w:numFmt w:val="lowerLetter"/>
      <w:lvlText w:val="%5)"/>
      <w:lvlJc w:val="left"/>
      <w:pPr>
        <w:ind w:left="5500" w:hanging="420"/>
      </w:pPr>
    </w:lvl>
    <w:lvl w:ilvl="5" w:tplc="0409001B" w:tentative="1">
      <w:start w:val="1"/>
      <w:numFmt w:val="lowerRoman"/>
      <w:lvlText w:val="%6."/>
      <w:lvlJc w:val="right"/>
      <w:pPr>
        <w:ind w:left="5920" w:hanging="420"/>
      </w:pPr>
    </w:lvl>
    <w:lvl w:ilvl="6" w:tplc="0409000F" w:tentative="1">
      <w:start w:val="1"/>
      <w:numFmt w:val="decimal"/>
      <w:lvlText w:val="%7."/>
      <w:lvlJc w:val="left"/>
      <w:pPr>
        <w:ind w:left="6340" w:hanging="420"/>
      </w:pPr>
    </w:lvl>
    <w:lvl w:ilvl="7" w:tplc="04090019" w:tentative="1">
      <w:start w:val="1"/>
      <w:numFmt w:val="lowerLetter"/>
      <w:lvlText w:val="%8)"/>
      <w:lvlJc w:val="left"/>
      <w:pPr>
        <w:ind w:left="6760" w:hanging="420"/>
      </w:pPr>
    </w:lvl>
    <w:lvl w:ilvl="8" w:tplc="0409001B" w:tentative="1">
      <w:start w:val="1"/>
      <w:numFmt w:val="lowerRoman"/>
      <w:lvlText w:val="%9."/>
      <w:lvlJc w:val="right"/>
      <w:pPr>
        <w:ind w:left="7180" w:hanging="420"/>
      </w:pPr>
    </w:lvl>
  </w:abstractNum>
  <w:abstractNum w:abstractNumId="79" w15:restartNumberingAfterBreak="0">
    <w:nsid w:val="3E632F4E"/>
    <w:multiLevelType w:val="multilevel"/>
    <w:tmpl w:val="363C2C8A"/>
    <w:numStyleLink w:val="111111"/>
  </w:abstractNum>
  <w:abstractNum w:abstractNumId="80" w15:restartNumberingAfterBreak="0">
    <w:nsid w:val="412F76A3"/>
    <w:multiLevelType w:val="multilevel"/>
    <w:tmpl w:val="0ABC2C9E"/>
    <w:lvl w:ilvl="0">
      <w:start w:val="1"/>
      <w:numFmt w:val="decimal"/>
      <w:pStyle w:val="Heading2"/>
      <w:lvlText w:val="附录 %1. "/>
      <w:lvlJc w:val="left"/>
      <w:pPr>
        <w:tabs>
          <w:tab w:val="num" w:pos="1440"/>
        </w:tabs>
        <w:ind w:left="0" w:firstLine="0"/>
      </w:pPr>
      <w:rPr>
        <w:rFonts w:hint="eastAsia"/>
      </w:rPr>
    </w:lvl>
    <w:lvl w:ilvl="1">
      <w:start w:val="1"/>
      <w:numFmt w:val="decimal"/>
      <w:isLgl/>
      <w:lvlText w:val="%1.%2. "/>
      <w:lvlJc w:val="left"/>
      <w:pPr>
        <w:tabs>
          <w:tab w:val="num" w:pos="720"/>
        </w:tabs>
        <w:ind w:left="0" w:firstLine="0"/>
      </w:pPr>
      <w:rPr>
        <w:rFonts w:hint="eastAsia"/>
      </w:rPr>
    </w:lvl>
    <w:lvl w:ilvl="2">
      <w:start w:val="1"/>
      <w:numFmt w:val="decimal"/>
      <w:isLgl/>
      <w:lvlText w:val="%1.%2.%3. "/>
      <w:lvlJc w:val="left"/>
      <w:pPr>
        <w:tabs>
          <w:tab w:val="num" w:pos="1080"/>
        </w:tabs>
        <w:ind w:left="0" w:firstLine="0"/>
      </w:pPr>
      <w:rPr>
        <w:rFonts w:hint="eastAsia"/>
      </w:rPr>
    </w:lvl>
    <w:lvl w:ilvl="3">
      <w:start w:val="1"/>
      <w:numFmt w:val="decimal"/>
      <w:isLgl/>
      <w:lvlText w:val="%1.%2.%3.%4. "/>
      <w:lvlJc w:val="left"/>
      <w:pPr>
        <w:tabs>
          <w:tab w:val="num" w:pos="1553"/>
        </w:tabs>
        <w:ind w:left="113" w:firstLine="0"/>
      </w:pPr>
      <w:rPr>
        <w:rFonts w:hint="eastAsia"/>
      </w:rPr>
    </w:lvl>
    <w:lvl w:ilvl="4">
      <w:start w:val="1"/>
      <w:numFmt w:val="decimal"/>
      <w:isLgl/>
      <w:lvlText w:val="%1.%2.%3.%4.%5. "/>
      <w:lvlJc w:val="left"/>
      <w:pPr>
        <w:tabs>
          <w:tab w:val="num" w:pos="2026"/>
        </w:tabs>
        <w:ind w:left="226" w:firstLine="0"/>
      </w:pPr>
      <w:rPr>
        <w:rFonts w:hint="eastAsia"/>
      </w:rPr>
    </w:lvl>
    <w:lvl w:ilvl="5">
      <w:start w:val="1"/>
      <w:numFmt w:val="decimal"/>
      <w:isLgl/>
      <w:lvlText w:val="%1.%2.%3.%4.%5.%6. "/>
      <w:lvlJc w:val="left"/>
      <w:pPr>
        <w:tabs>
          <w:tab w:val="num" w:pos="2500"/>
        </w:tabs>
        <w:ind w:left="340" w:firstLine="0"/>
      </w:pPr>
      <w:rPr>
        <w:rFonts w:hint="eastAsia"/>
      </w:rPr>
    </w:lvl>
    <w:lvl w:ilvl="6">
      <w:start w:val="1"/>
      <w:numFmt w:val="decimal"/>
      <w:isLgl/>
      <w:lvlText w:val="%1.%2.%3.%4.%5.%6.%7. "/>
      <w:lvlJc w:val="left"/>
      <w:pPr>
        <w:tabs>
          <w:tab w:val="num" w:pos="2520"/>
        </w:tabs>
        <w:ind w:left="1296" w:hanging="1296"/>
      </w:pPr>
      <w:rPr>
        <w:rFonts w:hint="eastAsia"/>
      </w:rPr>
    </w:lvl>
    <w:lvl w:ilvl="7">
      <w:start w:val="1"/>
      <w:numFmt w:val="decimal"/>
      <w:isLgl/>
      <w:lvlText w:val="%1.%2.%3.%4.%5.%6.%7.%8. "/>
      <w:lvlJc w:val="left"/>
      <w:pPr>
        <w:tabs>
          <w:tab w:val="num" w:pos="2520"/>
        </w:tabs>
        <w:ind w:left="1440" w:hanging="1440"/>
      </w:pPr>
      <w:rPr>
        <w:rFonts w:hint="eastAsia"/>
      </w:rPr>
    </w:lvl>
    <w:lvl w:ilvl="8">
      <w:start w:val="1"/>
      <w:numFmt w:val="decimal"/>
      <w:isLgl/>
      <w:lvlText w:val="%1.%2.%3.%4.%5.%6.%7.%8.%9. "/>
      <w:lvlJc w:val="left"/>
      <w:pPr>
        <w:tabs>
          <w:tab w:val="num" w:pos="2880"/>
        </w:tabs>
        <w:ind w:left="1584" w:hanging="1584"/>
      </w:pPr>
      <w:rPr>
        <w:rFonts w:hint="eastAsia"/>
      </w:rPr>
    </w:lvl>
  </w:abstractNum>
  <w:abstractNum w:abstractNumId="81" w15:restartNumberingAfterBreak="0">
    <w:nsid w:val="436C5920"/>
    <w:multiLevelType w:val="hybridMultilevel"/>
    <w:tmpl w:val="1C8A4E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2" w15:restartNumberingAfterBreak="0">
    <w:nsid w:val="43C769D1"/>
    <w:multiLevelType w:val="hybridMultilevel"/>
    <w:tmpl w:val="7F80AE40"/>
    <w:lvl w:ilvl="0" w:tplc="53266A7E">
      <w:start w:val="1"/>
      <w:numFmt w:val="bullet"/>
      <w:pStyle w:val="BulletedList1Arial"/>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407"/>
        </w:tabs>
        <w:ind w:left="1407" w:hanging="420"/>
      </w:pPr>
      <w:rPr>
        <w:rFonts w:ascii="Wingdings" w:hAnsi="Wingdings" w:hint="default"/>
      </w:rPr>
    </w:lvl>
    <w:lvl w:ilvl="2" w:tplc="04090005" w:tentative="1">
      <w:start w:val="1"/>
      <w:numFmt w:val="bullet"/>
      <w:lvlText w:val=""/>
      <w:lvlJc w:val="left"/>
      <w:pPr>
        <w:tabs>
          <w:tab w:val="num" w:pos="1827"/>
        </w:tabs>
        <w:ind w:left="1827" w:hanging="420"/>
      </w:pPr>
      <w:rPr>
        <w:rFonts w:ascii="Wingdings" w:hAnsi="Wingdings" w:hint="default"/>
      </w:rPr>
    </w:lvl>
    <w:lvl w:ilvl="3" w:tplc="04090001" w:tentative="1">
      <w:start w:val="1"/>
      <w:numFmt w:val="bullet"/>
      <w:lvlText w:val=""/>
      <w:lvlJc w:val="left"/>
      <w:pPr>
        <w:tabs>
          <w:tab w:val="num" w:pos="2247"/>
        </w:tabs>
        <w:ind w:left="2247" w:hanging="420"/>
      </w:pPr>
      <w:rPr>
        <w:rFonts w:ascii="Wingdings" w:hAnsi="Wingdings" w:hint="default"/>
      </w:rPr>
    </w:lvl>
    <w:lvl w:ilvl="4" w:tplc="04090003" w:tentative="1">
      <w:start w:val="1"/>
      <w:numFmt w:val="bullet"/>
      <w:lvlText w:val=""/>
      <w:lvlJc w:val="left"/>
      <w:pPr>
        <w:tabs>
          <w:tab w:val="num" w:pos="2667"/>
        </w:tabs>
        <w:ind w:left="2667" w:hanging="420"/>
      </w:pPr>
      <w:rPr>
        <w:rFonts w:ascii="Wingdings" w:hAnsi="Wingdings" w:hint="default"/>
      </w:rPr>
    </w:lvl>
    <w:lvl w:ilvl="5" w:tplc="04090005" w:tentative="1">
      <w:start w:val="1"/>
      <w:numFmt w:val="bullet"/>
      <w:lvlText w:val=""/>
      <w:lvlJc w:val="left"/>
      <w:pPr>
        <w:tabs>
          <w:tab w:val="num" w:pos="3087"/>
        </w:tabs>
        <w:ind w:left="3087" w:hanging="420"/>
      </w:pPr>
      <w:rPr>
        <w:rFonts w:ascii="Wingdings" w:hAnsi="Wingdings" w:hint="default"/>
      </w:rPr>
    </w:lvl>
    <w:lvl w:ilvl="6" w:tplc="04090001" w:tentative="1">
      <w:start w:val="1"/>
      <w:numFmt w:val="bullet"/>
      <w:lvlText w:val=""/>
      <w:lvlJc w:val="left"/>
      <w:pPr>
        <w:tabs>
          <w:tab w:val="num" w:pos="3507"/>
        </w:tabs>
        <w:ind w:left="3507" w:hanging="420"/>
      </w:pPr>
      <w:rPr>
        <w:rFonts w:ascii="Wingdings" w:hAnsi="Wingdings" w:hint="default"/>
      </w:rPr>
    </w:lvl>
    <w:lvl w:ilvl="7" w:tplc="04090003" w:tentative="1">
      <w:start w:val="1"/>
      <w:numFmt w:val="bullet"/>
      <w:lvlText w:val=""/>
      <w:lvlJc w:val="left"/>
      <w:pPr>
        <w:tabs>
          <w:tab w:val="num" w:pos="3927"/>
        </w:tabs>
        <w:ind w:left="3927" w:hanging="420"/>
      </w:pPr>
      <w:rPr>
        <w:rFonts w:ascii="Wingdings" w:hAnsi="Wingdings" w:hint="default"/>
      </w:rPr>
    </w:lvl>
    <w:lvl w:ilvl="8" w:tplc="04090005" w:tentative="1">
      <w:start w:val="1"/>
      <w:numFmt w:val="bullet"/>
      <w:lvlText w:val=""/>
      <w:lvlJc w:val="left"/>
      <w:pPr>
        <w:tabs>
          <w:tab w:val="num" w:pos="4347"/>
        </w:tabs>
        <w:ind w:left="4347" w:hanging="420"/>
      </w:pPr>
      <w:rPr>
        <w:rFonts w:ascii="Wingdings" w:hAnsi="Wingdings" w:hint="default"/>
      </w:rPr>
    </w:lvl>
  </w:abstractNum>
  <w:abstractNum w:abstractNumId="83" w15:restartNumberingAfterBreak="0">
    <w:nsid w:val="486B64A2"/>
    <w:multiLevelType w:val="hybridMultilevel"/>
    <w:tmpl w:val="24D8D7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4AE21666"/>
    <w:multiLevelType w:val="hybridMultilevel"/>
    <w:tmpl w:val="F61A094E"/>
    <w:lvl w:ilvl="0" w:tplc="FFFFFFFF">
      <w:start w:val="1"/>
      <w:numFmt w:val="decimal"/>
      <w:pStyle w:val="af9"/>
      <w:lvlText w:val="图%1."/>
      <w:lvlJc w:val="left"/>
      <w:pPr>
        <w:tabs>
          <w:tab w:val="num" w:pos="360"/>
        </w:tabs>
        <w:ind w:left="360" w:hanging="360"/>
      </w:pPr>
      <w:rPr>
        <w:rFonts w:hint="eastAsia"/>
      </w:rPr>
    </w:lvl>
    <w:lvl w:ilvl="1" w:tplc="FFFFFFFF">
      <w:start w:val="1"/>
      <w:numFmt w:val="lowerLetter"/>
      <w:lvlText w:val="%2."/>
      <w:lvlJc w:val="left"/>
      <w:pPr>
        <w:tabs>
          <w:tab w:val="num" w:pos="1440"/>
        </w:tabs>
        <w:ind w:left="1440" w:hanging="360"/>
      </w:pPr>
    </w:lvl>
    <w:lvl w:ilvl="2" w:tplc="FFFFFFFF">
      <w:start w:val="1"/>
      <w:numFmt w:val="decimal"/>
      <w:lvlText w:val="%3)"/>
      <w:lvlJc w:val="lef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5" w15:restartNumberingAfterBreak="0">
    <w:nsid w:val="4C7B5BA4"/>
    <w:multiLevelType w:val="multilevel"/>
    <w:tmpl w:val="A8203C7A"/>
    <w:lvl w:ilvl="0">
      <w:start w:val="1"/>
      <w:numFmt w:val="decimal"/>
      <w:pStyle w:val="34"/>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pStyle w:val="34"/>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6" w15:restartNumberingAfterBreak="0">
    <w:nsid w:val="4D8A6847"/>
    <w:multiLevelType w:val="hybridMultilevel"/>
    <w:tmpl w:val="96444EFA"/>
    <w:lvl w:ilvl="0" w:tplc="FFFFFFFF">
      <w:start w:val="1"/>
      <w:numFmt w:val="bullet"/>
      <w:lvlText w:val=""/>
      <w:lvlJc w:val="left"/>
      <w:pPr>
        <w:tabs>
          <w:tab w:val="num" w:pos="1140"/>
        </w:tabs>
        <w:ind w:left="1140" w:hanging="420"/>
      </w:pPr>
      <w:rPr>
        <w:rFonts w:ascii="Symbol" w:hAnsi="Symbol" w:hint="default"/>
        <w:color w:val="auto"/>
      </w:rPr>
    </w:lvl>
    <w:lvl w:ilvl="1" w:tplc="FFFFFFFF">
      <w:start w:val="1"/>
      <w:numFmt w:val="bullet"/>
      <w:pStyle w:val="PointContent2"/>
      <w:lvlText w:val=""/>
      <w:lvlJc w:val="left"/>
      <w:pPr>
        <w:tabs>
          <w:tab w:val="num" w:pos="-240"/>
        </w:tabs>
        <w:ind w:left="-240" w:hanging="420"/>
      </w:pPr>
      <w:rPr>
        <w:rFonts w:ascii="Wingdings" w:hAnsi="Wingdings" w:hint="default"/>
      </w:rPr>
    </w:lvl>
    <w:lvl w:ilvl="2" w:tplc="FFFFFFFF">
      <w:start w:val="1"/>
      <w:numFmt w:val="bullet"/>
      <w:lvlText w:val=""/>
      <w:lvlJc w:val="left"/>
      <w:pPr>
        <w:tabs>
          <w:tab w:val="num" w:pos="180"/>
        </w:tabs>
        <w:ind w:left="180" w:hanging="420"/>
      </w:pPr>
      <w:rPr>
        <w:rFonts w:ascii="Wingdings" w:hAnsi="Wingdings" w:hint="default"/>
      </w:rPr>
    </w:lvl>
    <w:lvl w:ilvl="3" w:tplc="FFFFFFFF">
      <w:start w:val="1"/>
      <w:numFmt w:val="bullet"/>
      <w:lvlText w:val=""/>
      <w:lvlJc w:val="left"/>
      <w:pPr>
        <w:tabs>
          <w:tab w:val="num" w:pos="600"/>
        </w:tabs>
        <w:ind w:left="600" w:hanging="420"/>
      </w:pPr>
      <w:rPr>
        <w:rFonts w:ascii="Wingdings" w:hAnsi="Wingdings" w:hint="default"/>
      </w:rPr>
    </w:lvl>
    <w:lvl w:ilvl="4" w:tplc="FFFFFFFF">
      <w:start w:val="1"/>
      <w:numFmt w:val="bullet"/>
      <w:lvlText w:val=""/>
      <w:lvlJc w:val="left"/>
      <w:pPr>
        <w:tabs>
          <w:tab w:val="num" w:pos="1020"/>
        </w:tabs>
        <w:ind w:left="1020" w:hanging="420"/>
      </w:pPr>
      <w:rPr>
        <w:rFonts w:ascii="Wingdings" w:hAnsi="Wingdings" w:hint="default"/>
      </w:rPr>
    </w:lvl>
    <w:lvl w:ilvl="5" w:tplc="FFFFFFFF">
      <w:start w:val="1"/>
      <w:numFmt w:val="bullet"/>
      <w:lvlText w:val=""/>
      <w:lvlJc w:val="left"/>
      <w:pPr>
        <w:tabs>
          <w:tab w:val="num" w:pos="1440"/>
        </w:tabs>
        <w:ind w:left="1440" w:hanging="420"/>
      </w:pPr>
      <w:rPr>
        <w:rFonts w:ascii="Wingdings" w:hAnsi="Wingdings" w:hint="default"/>
      </w:rPr>
    </w:lvl>
    <w:lvl w:ilvl="6" w:tplc="FFFFFFFF">
      <w:start w:val="1"/>
      <w:numFmt w:val="bullet"/>
      <w:lvlText w:val=""/>
      <w:lvlJc w:val="left"/>
      <w:pPr>
        <w:tabs>
          <w:tab w:val="num" w:pos="1860"/>
        </w:tabs>
        <w:ind w:left="1860" w:hanging="420"/>
      </w:pPr>
      <w:rPr>
        <w:rFonts w:ascii="Wingdings" w:hAnsi="Wingdings" w:hint="default"/>
      </w:rPr>
    </w:lvl>
    <w:lvl w:ilvl="7" w:tplc="FFFFFFFF" w:tentative="1">
      <w:start w:val="1"/>
      <w:numFmt w:val="bullet"/>
      <w:lvlText w:val=""/>
      <w:lvlJc w:val="left"/>
      <w:pPr>
        <w:tabs>
          <w:tab w:val="num" w:pos="2280"/>
        </w:tabs>
        <w:ind w:left="2280" w:hanging="420"/>
      </w:pPr>
      <w:rPr>
        <w:rFonts w:ascii="Wingdings" w:hAnsi="Wingdings" w:hint="default"/>
      </w:rPr>
    </w:lvl>
    <w:lvl w:ilvl="8" w:tplc="FFFFFFFF" w:tentative="1">
      <w:start w:val="1"/>
      <w:numFmt w:val="bullet"/>
      <w:lvlText w:val=""/>
      <w:lvlJc w:val="left"/>
      <w:pPr>
        <w:tabs>
          <w:tab w:val="num" w:pos="2700"/>
        </w:tabs>
        <w:ind w:left="2700" w:hanging="420"/>
      </w:pPr>
      <w:rPr>
        <w:rFonts w:ascii="Wingdings" w:hAnsi="Wingdings" w:hint="default"/>
      </w:rPr>
    </w:lvl>
  </w:abstractNum>
  <w:abstractNum w:abstractNumId="87" w15:restartNumberingAfterBreak="0">
    <w:nsid w:val="4F330E74"/>
    <w:multiLevelType w:val="multilevel"/>
    <w:tmpl w:val="EC10A36A"/>
    <w:name w:val="List Bullets"/>
    <w:styleLink w:val="afa"/>
    <w:lvl w:ilvl="0">
      <w:start w:val="1"/>
      <w:numFmt w:val="bullet"/>
      <w:lvlText w:val=""/>
      <w:lvlJc w:val="left"/>
      <w:pPr>
        <w:tabs>
          <w:tab w:val="num" w:pos="1134"/>
        </w:tabs>
        <w:ind w:left="1134" w:hanging="567"/>
      </w:pPr>
      <w:rPr>
        <w:rFonts w:ascii="Wingdings" w:hAnsi="Wingdings" w:hint="default"/>
        <w:b/>
        <w:sz w:val="24"/>
      </w:rPr>
    </w:lvl>
    <w:lvl w:ilvl="1">
      <w:start w:val="1"/>
      <w:numFmt w:val="bullet"/>
      <w:lvlText w:val=""/>
      <w:lvlJc w:val="left"/>
      <w:pPr>
        <w:tabs>
          <w:tab w:val="num" w:pos="2778"/>
        </w:tabs>
        <w:ind w:left="2495" w:hanging="284"/>
      </w:pPr>
      <w:rPr>
        <w:rFonts w:ascii="Wingdings" w:hAnsi="Wingdings" w:hint="default"/>
        <w:sz w:val="21"/>
      </w:rPr>
    </w:lvl>
    <w:lvl w:ilvl="2">
      <w:start w:val="1"/>
      <w:numFmt w:val="bullet"/>
      <w:lvlText w:val=""/>
      <w:lvlJc w:val="left"/>
      <w:pPr>
        <w:tabs>
          <w:tab w:val="num" w:pos="2016"/>
        </w:tabs>
        <w:ind w:left="2682" w:hanging="154"/>
      </w:pPr>
      <w:rPr>
        <w:rFonts w:ascii="Wingdings" w:hAnsi="Wingdings" w:hint="default"/>
        <w:sz w:val="21"/>
      </w:rPr>
    </w:lvl>
    <w:lvl w:ilvl="3">
      <w:start w:val="1"/>
      <w:numFmt w:val="decimal"/>
      <w:lvlText w:val="%1.%2.%3.%4"/>
      <w:lvlJc w:val="left"/>
      <w:pPr>
        <w:tabs>
          <w:tab w:val="num" w:pos="2801"/>
        </w:tabs>
        <w:ind w:left="2069" w:hanging="708"/>
      </w:pPr>
      <w:rPr>
        <w:rFonts w:hint="eastAsia"/>
      </w:rPr>
    </w:lvl>
    <w:lvl w:ilvl="4">
      <w:start w:val="1"/>
      <w:numFmt w:val="decimal"/>
      <w:lvlText w:val="%1.%2.%3.%4.%5"/>
      <w:lvlJc w:val="left"/>
      <w:pPr>
        <w:tabs>
          <w:tab w:val="num" w:pos="3586"/>
        </w:tabs>
        <w:ind w:left="2636" w:hanging="850"/>
      </w:pPr>
      <w:rPr>
        <w:rFonts w:hint="eastAsia"/>
      </w:rPr>
    </w:lvl>
    <w:lvl w:ilvl="5">
      <w:start w:val="1"/>
      <w:numFmt w:val="decimal"/>
      <w:lvlText w:val="%1.%2.%3.%4.%5.%6"/>
      <w:lvlJc w:val="left"/>
      <w:pPr>
        <w:tabs>
          <w:tab w:val="num" w:pos="4731"/>
        </w:tabs>
        <w:ind w:left="3345" w:hanging="1134"/>
      </w:pPr>
      <w:rPr>
        <w:rFonts w:hint="eastAsia"/>
      </w:rPr>
    </w:lvl>
    <w:lvl w:ilvl="6">
      <w:start w:val="1"/>
      <w:numFmt w:val="decimal"/>
      <w:lvlText w:val="%1.%2.%3.%4.%5.%6.%7"/>
      <w:lvlJc w:val="left"/>
      <w:pPr>
        <w:tabs>
          <w:tab w:val="num" w:pos="5516"/>
        </w:tabs>
        <w:ind w:left="3912" w:hanging="1276"/>
      </w:pPr>
      <w:rPr>
        <w:rFonts w:hint="eastAsia"/>
      </w:rPr>
    </w:lvl>
    <w:lvl w:ilvl="7">
      <w:start w:val="1"/>
      <w:numFmt w:val="decimal"/>
      <w:lvlText w:val="%1.%2.%3.%4.%5.%6.%7.%8"/>
      <w:lvlJc w:val="left"/>
      <w:pPr>
        <w:tabs>
          <w:tab w:val="num" w:pos="6301"/>
        </w:tabs>
        <w:ind w:left="4479" w:hanging="1418"/>
      </w:pPr>
      <w:rPr>
        <w:rFonts w:hint="eastAsia"/>
      </w:rPr>
    </w:lvl>
    <w:lvl w:ilvl="8">
      <w:start w:val="1"/>
      <w:numFmt w:val="decimal"/>
      <w:lvlText w:val="%1.%2.%3.%4.%5.%6.%7.%8.%9"/>
      <w:lvlJc w:val="left"/>
      <w:pPr>
        <w:tabs>
          <w:tab w:val="num" w:pos="7087"/>
        </w:tabs>
        <w:ind w:left="5187" w:hanging="1700"/>
      </w:pPr>
      <w:rPr>
        <w:rFonts w:hint="eastAsia"/>
      </w:rPr>
    </w:lvl>
  </w:abstractNum>
  <w:abstractNum w:abstractNumId="88" w15:restartNumberingAfterBreak="0">
    <w:nsid w:val="50685D31"/>
    <w:multiLevelType w:val="hybridMultilevel"/>
    <w:tmpl w:val="16A05ADC"/>
    <w:lvl w:ilvl="0" w:tplc="84C29C74">
      <w:start w:val="1"/>
      <w:numFmt w:val="bullet"/>
      <w:pStyle w:val="CapBullet30"/>
      <w:lvlText w:val=""/>
      <w:lvlJc w:val="left"/>
      <w:pPr>
        <w:tabs>
          <w:tab w:val="num" w:pos="900"/>
        </w:tabs>
        <w:ind w:left="90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529D1714"/>
    <w:multiLevelType w:val="multilevel"/>
    <w:tmpl w:val="869CB556"/>
    <w:lvl w:ilvl="0">
      <w:start w:val="1"/>
      <w:numFmt w:val="decimal"/>
      <w:pStyle w:val="BodyTextSpaceAbove"/>
      <w:suff w:val="space"/>
      <w:lvlText w:val="%1"/>
      <w:lvlJc w:val="left"/>
      <w:pPr>
        <w:ind w:left="0" w:firstLine="0"/>
      </w:pPr>
      <w:rPr>
        <w:rFonts w:hint="eastAsia"/>
      </w:rPr>
    </w:lvl>
    <w:lvl w:ilvl="1">
      <w:start w:val="1"/>
      <w:numFmt w:val="decimal"/>
      <w:pStyle w:val="MMTopic1"/>
      <w:suff w:val="space"/>
      <w:lvlText w:val="%1.%2"/>
      <w:lvlJc w:val="left"/>
      <w:pPr>
        <w:ind w:left="0" w:firstLine="0"/>
      </w:pPr>
      <w:rPr>
        <w:rFonts w:hint="eastAsia"/>
      </w:rPr>
    </w:lvl>
    <w:lvl w:ilvl="2">
      <w:start w:val="1"/>
      <w:numFmt w:val="decimal"/>
      <w:pStyle w:val="MMTopic3"/>
      <w:suff w:val="space"/>
      <w:lvlText w:val="%1.%2.%3"/>
      <w:lvlJc w:val="left"/>
      <w:pPr>
        <w:ind w:left="1260" w:firstLine="0"/>
      </w:pPr>
      <w:rPr>
        <w:rFonts w:hint="eastAsia"/>
      </w:rPr>
    </w:lvl>
    <w:lvl w:ilvl="3">
      <w:start w:val="1"/>
      <w:numFmt w:val="decimal"/>
      <w:pStyle w:val="MMTopic4"/>
      <w:suff w:val="space"/>
      <w:lvlText w:val="%1.%2.%3.%4"/>
      <w:lvlJc w:val="left"/>
      <w:pPr>
        <w:ind w:left="560" w:firstLine="0"/>
      </w:pPr>
      <w:rPr>
        <w:rFonts w:hint="eastAsia"/>
      </w:rPr>
    </w:lvl>
    <w:lvl w:ilvl="4">
      <w:start w:val="1"/>
      <w:numFmt w:val="decimal"/>
      <w:pStyle w:val="MMTopic5"/>
      <w:suff w:val="space"/>
      <w:lvlText w:val="%1.%2.%3.%4.%5"/>
      <w:lvlJc w:val="left"/>
      <w:pPr>
        <w:ind w:left="540" w:firstLine="0"/>
      </w:pPr>
      <w:rPr>
        <w:rFonts w:hint="eastAsia"/>
      </w:rPr>
    </w:lvl>
    <w:lvl w:ilvl="5">
      <w:start w:val="1"/>
      <w:numFmt w:val="decimal"/>
      <w:pStyle w:val="MMTopic6"/>
      <w:suff w:val="space"/>
      <w:lvlText w:val="%1.%2.%3.%4.%5.%6"/>
      <w:lvlJc w:val="left"/>
      <w:pPr>
        <w:ind w:left="1620" w:firstLine="0"/>
      </w:pPr>
      <w:rPr>
        <w:rFonts w:hint="eastAsia"/>
      </w:rPr>
    </w:lvl>
    <w:lvl w:ilvl="6">
      <w:start w:val="1"/>
      <w:numFmt w:val="decimal"/>
      <w:pStyle w:val="MMTopic7"/>
      <w:suff w:val="space"/>
      <w:lvlText w:val="%1.%2.%3.%4.%5.%6.%7"/>
      <w:lvlJc w:val="left"/>
      <w:pPr>
        <w:ind w:left="0" w:firstLine="0"/>
      </w:pPr>
      <w:rPr>
        <w:rFonts w:hint="eastAsia"/>
      </w:rPr>
    </w:lvl>
    <w:lvl w:ilvl="7">
      <w:start w:val="1"/>
      <w:numFmt w:val="decimal"/>
      <w:pStyle w:val="MMTopic7"/>
      <w:suff w:val="space"/>
      <w:lvlText w:val="%1.%2.%3.%4.%5.%6.%7.%8"/>
      <w:lvlJc w:val="left"/>
      <w:pPr>
        <w:ind w:left="1440" w:firstLine="0"/>
      </w:pPr>
      <w:rPr>
        <w:rFonts w:hint="eastAsia"/>
      </w:rPr>
    </w:lvl>
    <w:lvl w:ilvl="8">
      <w:start w:val="1"/>
      <w:numFmt w:val="decimal"/>
      <w:pStyle w:val="MMTopic8"/>
      <w:suff w:val="space"/>
      <w:lvlText w:val="%1.%2.%3.%4.%5.%6.%7.%8.%9"/>
      <w:lvlJc w:val="left"/>
      <w:pPr>
        <w:ind w:left="0" w:firstLine="0"/>
      </w:pPr>
      <w:rPr>
        <w:rFonts w:hint="eastAsia"/>
      </w:rPr>
    </w:lvl>
  </w:abstractNum>
  <w:abstractNum w:abstractNumId="90" w15:restartNumberingAfterBreak="0">
    <w:nsid w:val="546F5CAD"/>
    <w:multiLevelType w:val="hybridMultilevel"/>
    <w:tmpl w:val="4F8ACAD8"/>
    <w:lvl w:ilvl="0" w:tplc="04090011">
      <w:start w:val="1"/>
      <w:numFmt w:val="bullet"/>
      <w:lvlText w:val="–"/>
      <w:lvlJc w:val="left"/>
      <w:pPr>
        <w:tabs>
          <w:tab w:val="num" w:pos="720"/>
        </w:tabs>
        <w:ind w:left="720" w:hanging="360"/>
      </w:pPr>
      <w:rPr>
        <w:rFonts w:ascii="Arial Unicode MS" w:hAnsi="Arial Unicode MS" w:hint="default"/>
      </w:rPr>
    </w:lvl>
    <w:lvl w:ilvl="1" w:tplc="04090019">
      <w:start w:val="1"/>
      <w:numFmt w:val="bullet"/>
      <w:lvlText w:val="–"/>
      <w:lvlJc w:val="left"/>
      <w:pPr>
        <w:tabs>
          <w:tab w:val="num" w:pos="1440"/>
        </w:tabs>
        <w:ind w:left="1440" w:hanging="360"/>
      </w:pPr>
      <w:rPr>
        <w:rFonts w:ascii="Arial Unicode MS" w:hAnsi="Arial Unicode MS" w:hint="default"/>
      </w:rPr>
    </w:lvl>
    <w:lvl w:ilvl="2" w:tplc="0409001B" w:tentative="1">
      <w:start w:val="1"/>
      <w:numFmt w:val="bullet"/>
      <w:pStyle w:val="35"/>
      <w:lvlText w:val="–"/>
      <w:lvlJc w:val="left"/>
      <w:pPr>
        <w:tabs>
          <w:tab w:val="num" w:pos="2160"/>
        </w:tabs>
        <w:ind w:left="2160" w:hanging="360"/>
      </w:pPr>
      <w:rPr>
        <w:rFonts w:ascii="Arial Unicode MS" w:hAnsi="Arial Unicode MS" w:hint="default"/>
      </w:rPr>
    </w:lvl>
    <w:lvl w:ilvl="3" w:tplc="0409000F" w:tentative="1">
      <w:start w:val="1"/>
      <w:numFmt w:val="bullet"/>
      <w:lvlText w:val="–"/>
      <w:lvlJc w:val="left"/>
      <w:pPr>
        <w:tabs>
          <w:tab w:val="num" w:pos="2880"/>
        </w:tabs>
        <w:ind w:left="2880" w:hanging="360"/>
      </w:pPr>
      <w:rPr>
        <w:rFonts w:ascii="Arial Unicode MS" w:hAnsi="Arial Unicode MS" w:hint="default"/>
      </w:rPr>
    </w:lvl>
    <w:lvl w:ilvl="4" w:tplc="04090019" w:tentative="1">
      <w:start w:val="1"/>
      <w:numFmt w:val="bullet"/>
      <w:lvlText w:val="–"/>
      <w:lvlJc w:val="left"/>
      <w:pPr>
        <w:tabs>
          <w:tab w:val="num" w:pos="3600"/>
        </w:tabs>
        <w:ind w:left="3600" w:hanging="360"/>
      </w:pPr>
      <w:rPr>
        <w:rFonts w:ascii="Arial Unicode MS" w:hAnsi="Arial Unicode MS" w:hint="default"/>
      </w:rPr>
    </w:lvl>
    <w:lvl w:ilvl="5" w:tplc="0409001B" w:tentative="1">
      <w:start w:val="1"/>
      <w:numFmt w:val="bullet"/>
      <w:lvlText w:val="–"/>
      <w:lvlJc w:val="left"/>
      <w:pPr>
        <w:tabs>
          <w:tab w:val="num" w:pos="4320"/>
        </w:tabs>
        <w:ind w:left="4320" w:hanging="360"/>
      </w:pPr>
      <w:rPr>
        <w:rFonts w:ascii="Arial Unicode MS" w:hAnsi="Arial Unicode MS" w:hint="default"/>
      </w:rPr>
    </w:lvl>
    <w:lvl w:ilvl="6" w:tplc="0409000F" w:tentative="1">
      <w:start w:val="1"/>
      <w:numFmt w:val="bullet"/>
      <w:lvlText w:val="–"/>
      <w:lvlJc w:val="left"/>
      <w:pPr>
        <w:tabs>
          <w:tab w:val="num" w:pos="5040"/>
        </w:tabs>
        <w:ind w:left="5040" w:hanging="360"/>
      </w:pPr>
      <w:rPr>
        <w:rFonts w:ascii="Arial Unicode MS" w:hAnsi="Arial Unicode MS" w:hint="default"/>
      </w:rPr>
    </w:lvl>
    <w:lvl w:ilvl="7" w:tplc="04090019" w:tentative="1">
      <w:start w:val="1"/>
      <w:numFmt w:val="bullet"/>
      <w:lvlText w:val="–"/>
      <w:lvlJc w:val="left"/>
      <w:pPr>
        <w:tabs>
          <w:tab w:val="num" w:pos="5760"/>
        </w:tabs>
        <w:ind w:left="5760" w:hanging="360"/>
      </w:pPr>
      <w:rPr>
        <w:rFonts w:ascii="Arial Unicode MS" w:hAnsi="Arial Unicode MS" w:hint="default"/>
      </w:rPr>
    </w:lvl>
    <w:lvl w:ilvl="8" w:tplc="0409001B" w:tentative="1">
      <w:start w:val="1"/>
      <w:numFmt w:val="bullet"/>
      <w:lvlText w:val="–"/>
      <w:lvlJc w:val="left"/>
      <w:pPr>
        <w:tabs>
          <w:tab w:val="num" w:pos="6480"/>
        </w:tabs>
        <w:ind w:left="6480" w:hanging="360"/>
      </w:pPr>
      <w:rPr>
        <w:rFonts w:ascii="Arial Unicode MS" w:hAnsi="Arial Unicode MS" w:hint="default"/>
      </w:rPr>
    </w:lvl>
  </w:abstractNum>
  <w:abstractNum w:abstractNumId="91" w15:restartNumberingAfterBreak="0">
    <w:nsid w:val="547564A0"/>
    <w:multiLevelType w:val="hybridMultilevel"/>
    <w:tmpl w:val="8D96378E"/>
    <w:lvl w:ilvl="0" w:tplc="04090017">
      <w:start w:val="1"/>
      <w:numFmt w:val="bullet"/>
      <w:pStyle w:val="Cap3"/>
      <w:lvlText w:val=""/>
      <w:lvlJc w:val="left"/>
      <w:pPr>
        <w:tabs>
          <w:tab w:val="num" w:pos="1020"/>
        </w:tabs>
        <w:ind w:left="1020" w:hanging="360"/>
      </w:pPr>
      <w:rPr>
        <w:rFonts w:ascii="Wingdings" w:hAnsi="Wingdings" w:hint="default"/>
        <w:color w:val="009BCC"/>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55502321"/>
    <w:multiLevelType w:val="hybridMultilevel"/>
    <w:tmpl w:val="C8DE63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57297C7E"/>
    <w:multiLevelType w:val="hybridMultilevel"/>
    <w:tmpl w:val="295C0B28"/>
    <w:lvl w:ilvl="0" w:tplc="07A0D39C">
      <w:start w:val="1"/>
      <w:numFmt w:val="decimal"/>
      <w:pStyle w:val="afb"/>
      <w:lvlText w:val="%1)"/>
      <w:lvlJc w:val="left"/>
      <w:pPr>
        <w:tabs>
          <w:tab w:val="num" w:pos="720"/>
        </w:tabs>
        <w:ind w:left="0" w:firstLine="432"/>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15:restartNumberingAfterBreak="0">
    <w:nsid w:val="578971F5"/>
    <w:multiLevelType w:val="hybridMultilevel"/>
    <w:tmpl w:val="4CEC92D8"/>
    <w:styleLink w:val="1111111"/>
    <w:lvl w:ilvl="0" w:tplc="FFFFFFFF">
      <w:start w:val="1"/>
      <w:numFmt w:val="bullet"/>
      <w:lvlText w:val=""/>
      <w:lvlJc w:val="left"/>
      <w:pPr>
        <w:tabs>
          <w:tab w:val="num" w:pos="987"/>
        </w:tabs>
        <w:ind w:left="987" w:hanging="420"/>
      </w:pPr>
      <w:rPr>
        <w:rFonts w:ascii="Wingdings" w:hAnsi="Wingdings" w:hint="default"/>
      </w:rPr>
    </w:lvl>
    <w:lvl w:ilvl="1" w:tplc="FFFFFFFF" w:tentative="1">
      <w:start w:val="1"/>
      <w:numFmt w:val="bullet"/>
      <w:lvlText w:val=""/>
      <w:lvlJc w:val="left"/>
      <w:pPr>
        <w:tabs>
          <w:tab w:val="num" w:pos="1407"/>
        </w:tabs>
        <w:ind w:left="1407" w:hanging="420"/>
      </w:pPr>
      <w:rPr>
        <w:rFonts w:ascii="Wingdings" w:hAnsi="Wingdings" w:hint="default"/>
      </w:rPr>
    </w:lvl>
    <w:lvl w:ilvl="2" w:tplc="FFFFFFFF" w:tentative="1">
      <w:start w:val="1"/>
      <w:numFmt w:val="bullet"/>
      <w:lvlText w:val=""/>
      <w:lvlJc w:val="left"/>
      <w:pPr>
        <w:tabs>
          <w:tab w:val="num" w:pos="1827"/>
        </w:tabs>
        <w:ind w:left="1827" w:hanging="420"/>
      </w:pPr>
      <w:rPr>
        <w:rFonts w:ascii="Wingdings" w:hAnsi="Wingdings" w:hint="default"/>
      </w:rPr>
    </w:lvl>
    <w:lvl w:ilvl="3" w:tplc="FFFFFFFF" w:tentative="1">
      <w:start w:val="1"/>
      <w:numFmt w:val="bullet"/>
      <w:lvlText w:val=""/>
      <w:lvlJc w:val="left"/>
      <w:pPr>
        <w:tabs>
          <w:tab w:val="num" w:pos="2247"/>
        </w:tabs>
        <w:ind w:left="2247" w:hanging="420"/>
      </w:pPr>
      <w:rPr>
        <w:rFonts w:ascii="Wingdings" w:hAnsi="Wingdings" w:hint="default"/>
      </w:rPr>
    </w:lvl>
    <w:lvl w:ilvl="4" w:tplc="FFFFFFFF" w:tentative="1">
      <w:start w:val="1"/>
      <w:numFmt w:val="bullet"/>
      <w:lvlText w:val=""/>
      <w:lvlJc w:val="left"/>
      <w:pPr>
        <w:tabs>
          <w:tab w:val="num" w:pos="2667"/>
        </w:tabs>
        <w:ind w:left="2667" w:hanging="420"/>
      </w:pPr>
      <w:rPr>
        <w:rFonts w:ascii="Wingdings" w:hAnsi="Wingdings" w:hint="default"/>
      </w:rPr>
    </w:lvl>
    <w:lvl w:ilvl="5" w:tplc="FFFFFFFF" w:tentative="1">
      <w:start w:val="1"/>
      <w:numFmt w:val="bullet"/>
      <w:lvlText w:val=""/>
      <w:lvlJc w:val="left"/>
      <w:pPr>
        <w:tabs>
          <w:tab w:val="num" w:pos="3087"/>
        </w:tabs>
        <w:ind w:left="3087" w:hanging="420"/>
      </w:pPr>
      <w:rPr>
        <w:rFonts w:ascii="Wingdings" w:hAnsi="Wingdings" w:hint="default"/>
      </w:rPr>
    </w:lvl>
    <w:lvl w:ilvl="6" w:tplc="FFFFFFFF" w:tentative="1">
      <w:start w:val="1"/>
      <w:numFmt w:val="bullet"/>
      <w:lvlText w:val=""/>
      <w:lvlJc w:val="left"/>
      <w:pPr>
        <w:tabs>
          <w:tab w:val="num" w:pos="3507"/>
        </w:tabs>
        <w:ind w:left="3507" w:hanging="420"/>
      </w:pPr>
      <w:rPr>
        <w:rFonts w:ascii="Wingdings" w:hAnsi="Wingdings" w:hint="default"/>
      </w:rPr>
    </w:lvl>
    <w:lvl w:ilvl="7" w:tplc="FFFFFFFF" w:tentative="1">
      <w:start w:val="1"/>
      <w:numFmt w:val="bullet"/>
      <w:lvlText w:val=""/>
      <w:lvlJc w:val="left"/>
      <w:pPr>
        <w:tabs>
          <w:tab w:val="num" w:pos="3927"/>
        </w:tabs>
        <w:ind w:left="3927" w:hanging="420"/>
      </w:pPr>
      <w:rPr>
        <w:rFonts w:ascii="Wingdings" w:hAnsi="Wingdings" w:hint="default"/>
      </w:rPr>
    </w:lvl>
    <w:lvl w:ilvl="8" w:tplc="FFFFFFFF" w:tentative="1">
      <w:start w:val="1"/>
      <w:numFmt w:val="bullet"/>
      <w:lvlText w:val=""/>
      <w:lvlJc w:val="left"/>
      <w:pPr>
        <w:tabs>
          <w:tab w:val="num" w:pos="4347"/>
        </w:tabs>
        <w:ind w:left="4347" w:hanging="420"/>
      </w:pPr>
      <w:rPr>
        <w:rFonts w:ascii="Wingdings" w:hAnsi="Wingdings" w:hint="default"/>
      </w:rPr>
    </w:lvl>
  </w:abstractNum>
  <w:abstractNum w:abstractNumId="95" w15:restartNumberingAfterBreak="0">
    <w:nsid w:val="57A52ADF"/>
    <w:multiLevelType w:val="hybridMultilevel"/>
    <w:tmpl w:val="B5923D92"/>
    <w:lvl w:ilvl="0" w:tplc="794CBD1C">
      <w:start w:val="1"/>
      <w:numFmt w:val="bullet"/>
      <w:pStyle w:val="11"/>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96" w15:restartNumberingAfterBreak="0">
    <w:nsid w:val="5A40097D"/>
    <w:multiLevelType w:val="multilevel"/>
    <w:tmpl w:val="D494D8DE"/>
    <w:lvl w:ilvl="0">
      <w:start w:val="1"/>
      <w:numFmt w:val="decimal"/>
      <w:lvlText w:val="%1."/>
      <w:lvlJc w:val="left"/>
      <w:pPr>
        <w:tabs>
          <w:tab w:val="num" w:pos="425"/>
        </w:tabs>
        <w:ind w:left="425" w:hanging="425"/>
      </w:pPr>
      <w:rPr>
        <w:rFonts w:hint="eastAsia"/>
        <w:sz w:val="28"/>
        <w:szCs w:val="28"/>
      </w:rPr>
    </w:lvl>
    <w:lvl w:ilvl="1">
      <w:start w:val="1"/>
      <w:numFmt w:val="decimal"/>
      <w:pStyle w:val="24"/>
      <w:lvlText w:val="%1.%2."/>
      <w:lvlJc w:val="left"/>
      <w:pPr>
        <w:tabs>
          <w:tab w:val="num" w:pos="567"/>
        </w:tabs>
        <w:ind w:left="567" w:hanging="567"/>
      </w:pPr>
      <w:rPr>
        <w:rFonts w:hint="eastAsia"/>
        <w:sz w:val="24"/>
        <w:szCs w:val="24"/>
      </w:rPr>
    </w:lvl>
    <w:lvl w:ilvl="2">
      <w:start w:val="1"/>
      <w:numFmt w:val="decimal"/>
      <w:lvlText w:val="%1.%2.%3."/>
      <w:lvlJc w:val="left"/>
      <w:pPr>
        <w:tabs>
          <w:tab w:val="num" w:pos="709"/>
        </w:tabs>
        <w:ind w:left="709" w:hanging="709"/>
      </w:pPr>
      <w:rPr>
        <w:rFonts w:hint="eastAsia"/>
        <w:b/>
        <w:i w:val="0"/>
        <w:sz w:val="21"/>
        <w:szCs w:val="21"/>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7" w15:restartNumberingAfterBreak="0">
    <w:nsid w:val="5B2A17C4"/>
    <w:multiLevelType w:val="hybridMultilevel"/>
    <w:tmpl w:val="F29E2EE6"/>
    <w:lvl w:ilvl="0" w:tplc="A96C3868">
      <w:start w:val="1"/>
      <w:numFmt w:val="bullet"/>
      <w:pStyle w:val="afc"/>
      <w:lvlText w:val="o"/>
      <w:lvlJc w:val="left"/>
      <w:pPr>
        <w:ind w:left="4517" w:hanging="360"/>
      </w:pPr>
      <w:rPr>
        <w:rFonts w:ascii="Courier New" w:hAnsi="Courier New" w:cs="Courier New" w:hint="default"/>
      </w:rPr>
    </w:lvl>
    <w:lvl w:ilvl="1" w:tplc="04090003" w:tentative="1">
      <w:start w:val="1"/>
      <w:numFmt w:val="bullet"/>
      <w:lvlText w:val="o"/>
      <w:lvlJc w:val="left"/>
      <w:pPr>
        <w:ind w:left="5237" w:hanging="360"/>
      </w:pPr>
      <w:rPr>
        <w:rFonts w:ascii="Courier New" w:hAnsi="Courier New" w:cs="Courier New" w:hint="default"/>
      </w:rPr>
    </w:lvl>
    <w:lvl w:ilvl="2" w:tplc="04090005" w:tentative="1">
      <w:start w:val="1"/>
      <w:numFmt w:val="bullet"/>
      <w:lvlText w:val=""/>
      <w:lvlJc w:val="left"/>
      <w:pPr>
        <w:ind w:left="5957" w:hanging="360"/>
      </w:pPr>
      <w:rPr>
        <w:rFonts w:ascii="Wingdings" w:hAnsi="Wingdings" w:hint="default"/>
      </w:rPr>
    </w:lvl>
    <w:lvl w:ilvl="3" w:tplc="04090001" w:tentative="1">
      <w:start w:val="1"/>
      <w:numFmt w:val="bullet"/>
      <w:lvlText w:val=""/>
      <w:lvlJc w:val="left"/>
      <w:pPr>
        <w:ind w:left="6677" w:hanging="360"/>
      </w:pPr>
      <w:rPr>
        <w:rFonts w:ascii="Symbol" w:hAnsi="Symbol" w:hint="default"/>
      </w:rPr>
    </w:lvl>
    <w:lvl w:ilvl="4" w:tplc="04090003" w:tentative="1">
      <w:start w:val="1"/>
      <w:numFmt w:val="bullet"/>
      <w:lvlText w:val="o"/>
      <w:lvlJc w:val="left"/>
      <w:pPr>
        <w:ind w:left="7397" w:hanging="360"/>
      </w:pPr>
      <w:rPr>
        <w:rFonts w:ascii="Courier New" w:hAnsi="Courier New" w:cs="Courier New" w:hint="default"/>
      </w:rPr>
    </w:lvl>
    <w:lvl w:ilvl="5" w:tplc="04090005" w:tentative="1">
      <w:start w:val="1"/>
      <w:numFmt w:val="bullet"/>
      <w:lvlText w:val=""/>
      <w:lvlJc w:val="left"/>
      <w:pPr>
        <w:ind w:left="8117" w:hanging="360"/>
      </w:pPr>
      <w:rPr>
        <w:rFonts w:ascii="Wingdings" w:hAnsi="Wingdings" w:hint="default"/>
      </w:rPr>
    </w:lvl>
    <w:lvl w:ilvl="6" w:tplc="04090001" w:tentative="1">
      <w:start w:val="1"/>
      <w:numFmt w:val="bullet"/>
      <w:lvlText w:val=""/>
      <w:lvlJc w:val="left"/>
      <w:pPr>
        <w:ind w:left="8837" w:hanging="360"/>
      </w:pPr>
      <w:rPr>
        <w:rFonts w:ascii="Symbol" w:hAnsi="Symbol" w:hint="default"/>
      </w:rPr>
    </w:lvl>
    <w:lvl w:ilvl="7" w:tplc="04090003" w:tentative="1">
      <w:start w:val="1"/>
      <w:numFmt w:val="bullet"/>
      <w:lvlText w:val="o"/>
      <w:lvlJc w:val="left"/>
      <w:pPr>
        <w:ind w:left="9557" w:hanging="360"/>
      </w:pPr>
      <w:rPr>
        <w:rFonts w:ascii="Courier New" w:hAnsi="Courier New" w:cs="Courier New" w:hint="default"/>
      </w:rPr>
    </w:lvl>
    <w:lvl w:ilvl="8" w:tplc="04090005" w:tentative="1">
      <w:start w:val="1"/>
      <w:numFmt w:val="bullet"/>
      <w:lvlText w:val=""/>
      <w:lvlJc w:val="left"/>
      <w:pPr>
        <w:ind w:left="10277" w:hanging="360"/>
      </w:pPr>
      <w:rPr>
        <w:rFonts w:ascii="Wingdings" w:hAnsi="Wingdings" w:hint="default"/>
      </w:rPr>
    </w:lvl>
  </w:abstractNum>
  <w:abstractNum w:abstractNumId="98" w15:restartNumberingAfterBreak="0">
    <w:nsid w:val="5B470E56"/>
    <w:multiLevelType w:val="multilevel"/>
    <w:tmpl w:val="5B470E56"/>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9" w15:restartNumberingAfterBreak="0">
    <w:nsid w:val="5B470FDD"/>
    <w:multiLevelType w:val="multilevel"/>
    <w:tmpl w:val="5B470FD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0" w15:restartNumberingAfterBreak="0">
    <w:nsid w:val="5B4800E9"/>
    <w:multiLevelType w:val="singleLevel"/>
    <w:tmpl w:val="5B4800E9"/>
    <w:lvl w:ilvl="0">
      <w:start w:val="1"/>
      <w:numFmt w:val="decimal"/>
      <w:suff w:val="nothing"/>
      <w:lvlText w:val="（%1）"/>
      <w:lvlJc w:val="left"/>
    </w:lvl>
  </w:abstractNum>
  <w:abstractNum w:abstractNumId="101" w15:restartNumberingAfterBreak="0">
    <w:nsid w:val="5B4803FF"/>
    <w:multiLevelType w:val="singleLevel"/>
    <w:tmpl w:val="5B4803FF"/>
    <w:lvl w:ilvl="0">
      <w:start w:val="1"/>
      <w:numFmt w:val="decimal"/>
      <w:suff w:val="nothing"/>
      <w:lvlText w:val="%1）"/>
      <w:lvlJc w:val="left"/>
    </w:lvl>
  </w:abstractNum>
  <w:abstractNum w:abstractNumId="102" w15:restartNumberingAfterBreak="0">
    <w:nsid w:val="5B480459"/>
    <w:multiLevelType w:val="singleLevel"/>
    <w:tmpl w:val="5B480459"/>
    <w:lvl w:ilvl="0">
      <w:start w:val="1"/>
      <w:numFmt w:val="decimal"/>
      <w:suff w:val="nothing"/>
      <w:lvlText w:val="%1）"/>
      <w:lvlJc w:val="left"/>
    </w:lvl>
  </w:abstractNum>
  <w:abstractNum w:abstractNumId="103" w15:restartNumberingAfterBreak="0">
    <w:nsid w:val="5B4804D4"/>
    <w:multiLevelType w:val="singleLevel"/>
    <w:tmpl w:val="5B4804D4"/>
    <w:lvl w:ilvl="0">
      <w:start w:val="1"/>
      <w:numFmt w:val="decimal"/>
      <w:suff w:val="nothing"/>
      <w:lvlText w:val="%1）"/>
      <w:lvlJc w:val="left"/>
    </w:lvl>
  </w:abstractNum>
  <w:abstractNum w:abstractNumId="104" w15:restartNumberingAfterBreak="0">
    <w:nsid w:val="5B480534"/>
    <w:multiLevelType w:val="singleLevel"/>
    <w:tmpl w:val="5B480534"/>
    <w:lvl w:ilvl="0">
      <w:start w:val="1"/>
      <w:numFmt w:val="decimal"/>
      <w:suff w:val="nothing"/>
      <w:lvlText w:val="%1）"/>
      <w:lvlJc w:val="left"/>
    </w:lvl>
  </w:abstractNum>
  <w:abstractNum w:abstractNumId="105" w15:restartNumberingAfterBreak="0">
    <w:nsid w:val="5B480637"/>
    <w:multiLevelType w:val="singleLevel"/>
    <w:tmpl w:val="5B480637"/>
    <w:lvl w:ilvl="0">
      <w:start w:val="1"/>
      <w:numFmt w:val="decimal"/>
      <w:suff w:val="nothing"/>
      <w:lvlText w:val="%1）"/>
      <w:lvlJc w:val="left"/>
    </w:lvl>
  </w:abstractNum>
  <w:abstractNum w:abstractNumId="106" w15:restartNumberingAfterBreak="0">
    <w:nsid w:val="5DC7567C"/>
    <w:multiLevelType w:val="multilevel"/>
    <w:tmpl w:val="F50A325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ascii="Verdana" w:hAnsi="Verdana" w:hint="default"/>
        <w:sz w:val="28"/>
        <w:szCs w:val="28"/>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pStyle w:val="afd"/>
      <w:lvlText w:val="%8)"/>
      <w:lvlJc w:val="left"/>
      <w:pPr>
        <w:ind w:left="0" w:firstLine="0"/>
      </w:pPr>
      <w:rPr>
        <w:rFonts w:hint="eastAsia"/>
      </w:rPr>
    </w:lvl>
    <w:lvl w:ilvl="8">
      <w:start w:val="1"/>
      <w:numFmt w:val="decimal"/>
      <w:lvlText w:val="(%9)"/>
      <w:lvlJc w:val="left"/>
      <w:pPr>
        <w:ind w:left="794" w:hanging="397"/>
      </w:pPr>
      <w:rPr>
        <w:rFonts w:hint="eastAsia"/>
      </w:rPr>
    </w:lvl>
  </w:abstractNum>
  <w:abstractNum w:abstractNumId="107" w15:restartNumberingAfterBreak="0">
    <w:nsid w:val="60153ED6"/>
    <w:multiLevelType w:val="multilevel"/>
    <w:tmpl w:val="383CDD74"/>
    <w:lvl w:ilvl="0">
      <w:start w:val="1"/>
      <w:numFmt w:val="decimal"/>
      <w:lvlText w:val="%1."/>
      <w:lvlJc w:val="left"/>
      <w:pPr>
        <w:tabs>
          <w:tab w:val="num" w:pos="840"/>
        </w:tabs>
        <w:ind w:left="840" w:hanging="420"/>
      </w:pPr>
      <w:rPr>
        <w:rFonts w:hint="eastAsia"/>
      </w:rPr>
    </w:lvl>
    <w:lvl w:ilvl="1">
      <w:start w:val="3"/>
      <w:numFmt w:val="decimal"/>
      <w:isLgl/>
      <w:lvlText w:val="%1.%2."/>
      <w:lvlJc w:val="left"/>
      <w:pPr>
        <w:ind w:left="1140" w:hanging="720"/>
      </w:pPr>
      <w:rPr>
        <w:rFonts w:hint="default"/>
      </w:rPr>
    </w:lvl>
    <w:lvl w:ilvl="2">
      <w:start w:val="4"/>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08" w15:restartNumberingAfterBreak="0">
    <w:nsid w:val="61D32934"/>
    <w:multiLevelType w:val="multilevel"/>
    <w:tmpl w:val="46464A44"/>
    <w:lvl w:ilvl="0">
      <w:start w:val="1"/>
      <w:numFmt w:val="bullet"/>
      <w:lvlRestart w:val="0"/>
      <w:pStyle w:val="EYLetterbullet1"/>
      <w:lvlText w:val="–"/>
      <w:lvlJc w:val="left"/>
      <w:pPr>
        <w:tabs>
          <w:tab w:val="num" w:pos="425"/>
        </w:tabs>
        <w:ind w:left="425" w:hanging="425"/>
      </w:pPr>
      <w:rPr>
        <w:rFonts w:ascii="Arial" w:hAnsi="Arial" w:cs="Times New Roman" w:hint="default"/>
        <w:b w:val="0"/>
        <w:bCs/>
        <w:i w:val="0"/>
        <w:color w:val="auto"/>
        <w:sz w:val="16"/>
        <w:szCs w:val="24"/>
      </w:rPr>
    </w:lvl>
    <w:lvl w:ilvl="1">
      <w:start w:val="1"/>
      <w:numFmt w:val="bullet"/>
      <w:pStyle w:val="EYLetterbullet2"/>
      <w:lvlText w:val="–"/>
      <w:lvlJc w:val="left"/>
      <w:pPr>
        <w:tabs>
          <w:tab w:val="num" w:pos="851"/>
        </w:tabs>
        <w:ind w:left="851" w:hanging="426"/>
      </w:pPr>
      <w:rPr>
        <w:rFonts w:ascii="Arial" w:hAnsi="Arial" w:cs="Times New Roman" w:hint="default"/>
        <w:b w:val="0"/>
        <w:i w:val="0"/>
        <w:color w:val="auto"/>
        <w:sz w:val="16"/>
        <w:szCs w:val="24"/>
      </w:rPr>
    </w:lvl>
    <w:lvl w:ilvl="2">
      <w:start w:val="1"/>
      <w:numFmt w:val="none"/>
      <w:lvlText w:val=""/>
      <w:lvlJc w:val="left"/>
      <w:pPr>
        <w:tabs>
          <w:tab w:val="num" w:pos="0"/>
        </w:tabs>
        <w:ind w:left="0" w:firstLine="0"/>
      </w:pPr>
      <w:rPr>
        <w:rFonts w:hint="default"/>
        <w:color w:val="4367C5"/>
      </w:rPr>
    </w:lvl>
    <w:lvl w:ilvl="3">
      <w:start w:val="1"/>
      <w:numFmt w:val="none"/>
      <w:lvlText w:val=""/>
      <w:lvlJc w:val="left"/>
      <w:pPr>
        <w:tabs>
          <w:tab w:val="num" w:pos="0"/>
        </w:tabs>
        <w:ind w:left="0" w:firstLine="0"/>
      </w:pPr>
      <w:rPr>
        <w:rFonts w:hint="default"/>
        <w:color w:val="4367C5"/>
      </w:rPr>
    </w:lvl>
    <w:lvl w:ilvl="4">
      <w:start w:val="1"/>
      <w:numFmt w:val="none"/>
      <w:lvlRestart w:val="0"/>
      <w:lvlText w:val=""/>
      <w:lvlJc w:val="left"/>
      <w:pPr>
        <w:tabs>
          <w:tab w:val="num" w:pos="0"/>
        </w:tabs>
        <w:ind w:left="0" w:firstLine="0"/>
      </w:pPr>
      <w:rPr>
        <w:rFonts w:hint="default"/>
        <w:color w:val="7F7E82"/>
      </w:rPr>
    </w:lvl>
    <w:lvl w:ilvl="5">
      <w:start w:val="1"/>
      <w:numFmt w:val="none"/>
      <w:lvlRestart w:val="0"/>
      <w:suff w:val="nothing"/>
      <w:lvlText w:val=""/>
      <w:lvlJc w:val="left"/>
      <w:pPr>
        <w:ind w:left="0" w:firstLine="0"/>
      </w:pPr>
      <w:rPr>
        <w:rFonts w:hint="default"/>
        <w:color w:val="4367C5"/>
      </w:rPr>
    </w:lvl>
    <w:lvl w:ilvl="6">
      <w:start w:val="1"/>
      <w:numFmt w:val="none"/>
      <w:lvlRestart w:val="0"/>
      <w:suff w:val="nothing"/>
      <w:lvlText w:val=""/>
      <w:lvlJc w:val="left"/>
      <w:pPr>
        <w:ind w:left="0" w:firstLine="0"/>
      </w:pPr>
      <w:rPr>
        <w:rFonts w:hint="default"/>
        <w:color w:val="4367C5"/>
      </w:rPr>
    </w:lvl>
    <w:lvl w:ilvl="7">
      <w:start w:val="1"/>
      <w:numFmt w:val="none"/>
      <w:lvlRestart w:val="0"/>
      <w:suff w:val="nothing"/>
      <w:lvlText w:val=""/>
      <w:lvlJc w:val="left"/>
      <w:pPr>
        <w:ind w:left="0" w:firstLine="0"/>
      </w:pPr>
      <w:rPr>
        <w:rFonts w:hint="default"/>
        <w:color w:val="4367C5"/>
      </w:rPr>
    </w:lvl>
    <w:lvl w:ilvl="8">
      <w:numFmt w:val="none"/>
      <w:lvlRestart w:val="0"/>
      <w:lvlText w:val=""/>
      <w:lvlJc w:val="left"/>
      <w:pPr>
        <w:tabs>
          <w:tab w:val="num" w:pos="0"/>
        </w:tabs>
        <w:ind w:left="0" w:firstLine="0"/>
      </w:pPr>
      <w:rPr>
        <w:rFonts w:hint="default"/>
        <w:color w:val="4367C5"/>
      </w:rPr>
    </w:lvl>
  </w:abstractNum>
  <w:abstractNum w:abstractNumId="109" w15:restartNumberingAfterBreak="0">
    <w:nsid w:val="64A1344F"/>
    <w:multiLevelType w:val="hybridMultilevel"/>
    <w:tmpl w:val="E5E87666"/>
    <w:lvl w:ilvl="0" w:tplc="E1F2A940">
      <w:start w:val="1"/>
      <w:numFmt w:val="bullet"/>
      <w:pStyle w:val="body-bullet"/>
      <w:lvlText w:val="►"/>
      <w:lvlJc w:val="left"/>
      <w:pPr>
        <w:tabs>
          <w:tab w:val="num" w:pos="720"/>
        </w:tabs>
        <w:ind w:left="720" w:hanging="360"/>
      </w:pPr>
      <w:rPr>
        <w:rFonts w:ascii="Arial" w:hAnsi="Arial" w:hint="default"/>
        <w:sz w:val="22"/>
      </w:rPr>
    </w:lvl>
    <w:lvl w:ilvl="1" w:tplc="7B0CF296" w:tentative="1">
      <w:start w:val="1"/>
      <w:numFmt w:val="bullet"/>
      <w:lvlText w:val="o"/>
      <w:lvlJc w:val="left"/>
      <w:pPr>
        <w:tabs>
          <w:tab w:val="num" w:pos="1800"/>
        </w:tabs>
        <w:ind w:left="1800" w:hanging="360"/>
      </w:pPr>
      <w:rPr>
        <w:rFonts w:ascii="Courier New" w:hAnsi="Courier New" w:cs="Courier New" w:hint="default"/>
      </w:rPr>
    </w:lvl>
    <w:lvl w:ilvl="2" w:tplc="FB5A6178" w:tentative="1">
      <w:start w:val="1"/>
      <w:numFmt w:val="bullet"/>
      <w:lvlText w:val=""/>
      <w:lvlJc w:val="left"/>
      <w:pPr>
        <w:tabs>
          <w:tab w:val="num" w:pos="2520"/>
        </w:tabs>
        <w:ind w:left="2520" w:hanging="360"/>
      </w:pPr>
      <w:rPr>
        <w:rFonts w:ascii="Wingdings" w:hAnsi="Wingdings" w:hint="default"/>
      </w:rPr>
    </w:lvl>
    <w:lvl w:ilvl="3" w:tplc="980C97DA" w:tentative="1">
      <w:start w:val="1"/>
      <w:numFmt w:val="bullet"/>
      <w:lvlText w:val=""/>
      <w:lvlJc w:val="left"/>
      <w:pPr>
        <w:tabs>
          <w:tab w:val="num" w:pos="3240"/>
        </w:tabs>
        <w:ind w:left="3240" w:hanging="360"/>
      </w:pPr>
      <w:rPr>
        <w:rFonts w:ascii="Symbol" w:hAnsi="Symbol" w:hint="default"/>
      </w:rPr>
    </w:lvl>
    <w:lvl w:ilvl="4" w:tplc="0E4A6A4C" w:tentative="1">
      <w:start w:val="1"/>
      <w:numFmt w:val="bullet"/>
      <w:lvlText w:val="o"/>
      <w:lvlJc w:val="left"/>
      <w:pPr>
        <w:tabs>
          <w:tab w:val="num" w:pos="3960"/>
        </w:tabs>
        <w:ind w:left="3960" w:hanging="360"/>
      </w:pPr>
      <w:rPr>
        <w:rFonts w:ascii="Courier New" w:hAnsi="Courier New" w:cs="Courier New" w:hint="default"/>
      </w:rPr>
    </w:lvl>
    <w:lvl w:ilvl="5" w:tplc="7234A554" w:tentative="1">
      <w:start w:val="1"/>
      <w:numFmt w:val="bullet"/>
      <w:lvlText w:val=""/>
      <w:lvlJc w:val="left"/>
      <w:pPr>
        <w:tabs>
          <w:tab w:val="num" w:pos="4680"/>
        </w:tabs>
        <w:ind w:left="4680" w:hanging="360"/>
      </w:pPr>
      <w:rPr>
        <w:rFonts w:ascii="Wingdings" w:hAnsi="Wingdings" w:hint="default"/>
      </w:rPr>
    </w:lvl>
    <w:lvl w:ilvl="6" w:tplc="3504272E" w:tentative="1">
      <w:start w:val="1"/>
      <w:numFmt w:val="bullet"/>
      <w:lvlText w:val=""/>
      <w:lvlJc w:val="left"/>
      <w:pPr>
        <w:tabs>
          <w:tab w:val="num" w:pos="5400"/>
        </w:tabs>
        <w:ind w:left="5400" w:hanging="360"/>
      </w:pPr>
      <w:rPr>
        <w:rFonts w:ascii="Symbol" w:hAnsi="Symbol" w:hint="default"/>
      </w:rPr>
    </w:lvl>
    <w:lvl w:ilvl="7" w:tplc="567E9964" w:tentative="1">
      <w:start w:val="1"/>
      <w:numFmt w:val="bullet"/>
      <w:lvlText w:val="o"/>
      <w:lvlJc w:val="left"/>
      <w:pPr>
        <w:tabs>
          <w:tab w:val="num" w:pos="6120"/>
        </w:tabs>
        <w:ind w:left="6120" w:hanging="360"/>
      </w:pPr>
      <w:rPr>
        <w:rFonts w:ascii="Courier New" w:hAnsi="Courier New" w:cs="Courier New" w:hint="default"/>
      </w:rPr>
    </w:lvl>
    <w:lvl w:ilvl="8" w:tplc="2E88A332" w:tentative="1">
      <w:start w:val="1"/>
      <w:numFmt w:val="bullet"/>
      <w:lvlText w:val=""/>
      <w:lvlJc w:val="left"/>
      <w:pPr>
        <w:tabs>
          <w:tab w:val="num" w:pos="6840"/>
        </w:tabs>
        <w:ind w:left="6840" w:hanging="360"/>
      </w:pPr>
      <w:rPr>
        <w:rFonts w:ascii="Wingdings" w:hAnsi="Wingdings" w:hint="default"/>
      </w:rPr>
    </w:lvl>
  </w:abstractNum>
  <w:abstractNum w:abstractNumId="110" w15:restartNumberingAfterBreak="0">
    <w:nsid w:val="67156000"/>
    <w:multiLevelType w:val="hybridMultilevel"/>
    <w:tmpl w:val="C962470C"/>
    <w:lvl w:ilvl="0" w:tplc="0409000B">
      <w:start w:val="1"/>
      <w:numFmt w:val="decimal"/>
      <w:pStyle w:val="SOW2"/>
      <w:lvlText w:val="%1."/>
      <w:lvlJc w:val="left"/>
      <w:pPr>
        <w:tabs>
          <w:tab w:val="num" w:pos="360"/>
        </w:tabs>
        <w:ind w:left="360" w:hanging="360"/>
      </w:pPr>
      <w:rPr>
        <w:b/>
        <w:i w:val="0"/>
        <w:u w:val="none"/>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decimal"/>
      <w:lvlText w:val="%6）"/>
      <w:lvlJc w:val="left"/>
      <w:pPr>
        <w:tabs>
          <w:tab w:val="num" w:pos="4620"/>
        </w:tabs>
        <w:ind w:left="4620" w:hanging="480"/>
      </w:pPr>
      <w:rPr>
        <w:rFonts w:hint="eastAsia"/>
      </w:rPr>
    </w:lvl>
    <w:lvl w:ilvl="6" w:tplc="04090001">
      <w:start w:val="1"/>
      <w:numFmt w:val="bullet"/>
      <w:lvlText w:val=""/>
      <w:lvlJc w:val="left"/>
      <w:pPr>
        <w:tabs>
          <w:tab w:val="num" w:pos="5040"/>
        </w:tabs>
        <w:ind w:left="5040" w:hanging="360"/>
      </w:pPr>
      <w:rPr>
        <w:rFonts w:ascii="Wingdings" w:hAnsi="Wingdings" w:hint="default"/>
      </w:r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1" w15:restartNumberingAfterBreak="0">
    <w:nsid w:val="684B5F31"/>
    <w:multiLevelType w:val="singleLevel"/>
    <w:tmpl w:val="684B5F31"/>
    <w:lvl w:ilvl="0" w:tentative="1">
      <w:start w:val="1"/>
      <w:numFmt w:val="bullet"/>
      <w:pStyle w:val="43"/>
      <w:lvlText w:val=""/>
      <w:lvlJc w:val="left"/>
      <w:pPr>
        <w:tabs>
          <w:tab w:val="left" w:pos="1620"/>
        </w:tabs>
        <w:ind w:left="1620" w:hanging="360"/>
      </w:pPr>
      <w:rPr>
        <w:rFonts w:ascii="Wingdings" w:hAnsi="Wingdings" w:hint="default"/>
      </w:rPr>
    </w:lvl>
  </w:abstractNum>
  <w:abstractNum w:abstractNumId="112" w15:restartNumberingAfterBreak="0">
    <w:nsid w:val="69B74DA2"/>
    <w:multiLevelType w:val="hybridMultilevel"/>
    <w:tmpl w:val="FD9865F0"/>
    <w:lvl w:ilvl="0" w:tplc="26DE635E">
      <w:start w:val="1"/>
      <w:numFmt w:val="bullet"/>
      <w:lvlText w:val=""/>
      <w:lvlJc w:val="left"/>
      <w:pPr>
        <w:tabs>
          <w:tab w:val="num" w:pos="720"/>
        </w:tabs>
        <w:ind w:left="720" w:hanging="360"/>
      </w:pPr>
      <w:rPr>
        <w:rFonts w:ascii="Wingdings" w:hAnsi="Wingdings" w:hint="default"/>
      </w:rPr>
    </w:lvl>
    <w:lvl w:ilvl="1" w:tplc="6AF48C24" w:tentative="1">
      <w:start w:val="1"/>
      <w:numFmt w:val="bullet"/>
      <w:lvlText w:val=""/>
      <w:lvlJc w:val="left"/>
      <w:pPr>
        <w:tabs>
          <w:tab w:val="num" w:pos="1440"/>
        </w:tabs>
        <w:ind w:left="1440" w:hanging="360"/>
      </w:pPr>
      <w:rPr>
        <w:rFonts w:ascii="Wingdings" w:hAnsi="Wingdings" w:hint="default"/>
      </w:rPr>
    </w:lvl>
    <w:lvl w:ilvl="2" w:tplc="DDDA9EA2" w:tentative="1">
      <w:start w:val="1"/>
      <w:numFmt w:val="bullet"/>
      <w:lvlText w:val=""/>
      <w:lvlJc w:val="left"/>
      <w:pPr>
        <w:tabs>
          <w:tab w:val="num" w:pos="2160"/>
        </w:tabs>
        <w:ind w:left="2160" w:hanging="360"/>
      </w:pPr>
      <w:rPr>
        <w:rFonts w:ascii="Wingdings" w:hAnsi="Wingdings" w:hint="default"/>
      </w:rPr>
    </w:lvl>
    <w:lvl w:ilvl="3" w:tplc="535E92EA" w:tentative="1">
      <w:start w:val="1"/>
      <w:numFmt w:val="bullet"/>
      <w:lvlText w:val=""/>
      <w:lvlJc w:val="left"/>
      <w:pPr>
        <w:tabs>
          <w:tab w:val="num" w:pos="2880"/>
        </w:tabs>
        <w:ind w:left="2880" w:hanging="360"/>
      </w:pPr>
      <w:rPr>
        <w:rFonts w:ascii="Wingdings" w:hAnsi="Wingdings" w:hint="default"/>
      </w:rPr>
    </w:lvl>
    <w:lvl w:ilvl="4" w:tplc="8EC8F5F6" w:tentative="1">
      <w:start w:val="1"/>
      <w:numFmt w:val="bullet"/>
      <w:lvlText w:val=""/>
      <w:lvlJc w:val="left"/>
      <w:pPr>
        <w:tabs>
          <w:tab w:val="num" w:pos="3600"/>
        </w:tabs>
        <w:ind w:left="3600" w:hanging="360"/>
      </w:pPr>
      <w:rPr>
        <w:rFonts w:ascii="Wingdings" w:hAnsi="Wingdings" w:hint="default"/>
      </w:rPr>
    </w:lvl>
    <w:lvl w:ilvl="5" w:tplc="8774097A" w:tentative="1">
      <w:start w:val="1"/>
      <w:numFmt w:val="bullet"/>
      <w:lvlText w:val=""/>
      <w:lvlJc w:val="left"/>
      <w:pPr>
        <w:tabs>
          <w:tab w:val="num" w:pos="4320"/>
        </w:tabs>
        <w:ind w:left="4320" w:hanging="360"/>
      </w:pPr>
      <w:rPr>
        <w:rFonts w:ascii="Wingdings" w:hAnsi="Wingdings" w:hint="default"/>
      </w:rPr>
    </w:lvl>
    <w:lvl w:ilvl="6" w:tplc="05B8E668" w:tentative="1">
      <w:start w:val="1"/>
      <w:numFmt w:val="bullet"/>
      <w:lvlText w:val=""/>
      <w:lvlJc w:val="left"/>
      <w:pPr>
        <w:tabs>
          <w:tab w:val="num" w:pos="5040"/>
        </w:tabs>
        <w:ind w:left="5040" w:hanging="360"/>
      </w:pPr>
      <w:rPr>
        <w:rFonts w:ascii="Wingdings" w:hAnsi="Wingdings" w:hint="default"/>
      </w:rPr>
    </w:lvl>
    <w:lvl w:ilvl="7" w:tplc="A468DC2C" w:tentative="1">
      <w:start w:val="1"/>
      <w:numFmt w:val="bullet"/>
      <w:lvlText w:val=""/>
      <w:lvlJc w:val="left"/>
      <w:pPr>
        <w:tabs>
          <w:tab w:val="num" w:pos="5760"/>
        </w:tabs>
        <w:ind w:left="5760" w:hanging="360"/>
      </w:pPr>
      <w:rPr>
        <w:rFonts w:ascii="Wingdings" w:hAnsi="Wingdings" w:hint="default"/>
      </w:rPr>
    </w:lvl>
    <w:lvl w:ilvl="8" w:tplc="1AE8BEDE"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6C30445E"/>
    <w:multiLevelType w:val="hybridMultilevel"/>
    <w:tmpl w:val="04ACAA98"/>
    <w:lvl w:ilvl="0" w:tplc="57EA04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0B10A1C"/>
    <w:multiLevelType w:val="hybridMultilevel"/>
    <w:tmpl w:val="5CC0953A"/>
    <w:lvl w:ilvl="0" w:tplc="8ECEE4C4">
      <w:start w:val="1"/>
      <w:numFmt w:val="japaneseCounting"/>
      <w:lvlText w:val="%1、"/>
      <w:lvlJc w:val="left"/>
      <w:pPr>
        <w:tabs>
          <w:tab w:val="num" w:pos="720"/>
        </w:tabs>
        <w:ind w:left="720" w:hanging="720"/>
      </w:pPr>
      <w:rPr>
        <w:rFonts w:hint="default"/>
      </w:rPr>
    </w:lvl>
    <w:lvl w:ilvl="1" w:tplc="0409000B">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5" w15:restartNumberingAfterBreak="0">
    <w:nsid w:val="76933334"/>
    <w:multiLevelType w:val="hybridMultilevel"/>
    <w:tmpl w:val="52FE6F82"/>
    <w:lvl w:ilvl="0" w:tplc="0409000D">
      <w:start w:val="1"/>
      <w:numFmt w:val="none"/>
      <w:pStyle w:val="afe"/>
      <w:lvlText w:val="%1——"/>
      <w:lvlJc w:val="left"/>
      <w:pPr>
        <w:tabs>
          <w:tab w:val="num" w:pos="1140"/>
        </w:tabs>
        <w:ind w:left="84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16" w15:restartNumberingAfterBreak="0">
    <w:nsid w:val="79395B24"/>
    <w:multiLevelType w:val="hybridMultilevel"/>
    <w:tmpl w:val="714CCDAE"/>
    <w:lvl w:ilvl="0" w:tplc="FFFFFFFF">
      <w:start w:val="1"/>
      <w:numFmt w:val="bullet"/>
      <w:pStyle w:val="BulletedList1"/>
      <w:lvlText w:val=""/>
      <w:lvlJc w:val="left"/>
      <w:pPr>
        <w:tabs>
          <w:tab w:val="num" w:pos="720"/>
        </w:tabs>
        <w:ind w:left="720" w:hanging="360"/>
      </w:pPr>
      <w:rPr>
        <w:rFonts w:ascii="Symbol" w:hAnsi="Symbol" w:hint="default"/>
      </w:rPr>
    </w:lvl>
    <w:lvl w:ilvl="1" w:tplc="D4321F30">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start w:val="2"/>
      <w:numFmt w:val="bullet"/>
      <w:lvlText w:val="-"/>
      <w:lvlJc w:val="left"/>
      <w:pPr>
        <w:tabs>
          <w:tab w:val="num" w:pos="1620"/>
        </w:tabs>
        <w:ind w:left="1620" w:hanging="360"/>
      </w:pPr>
      <w:rPr>
        <w:rFonts w:ascii="Arial" w:eastAsia="宋体" w:hAnsi="Arial" w:cs="Arial" w:hint="default"/>
      </w:rPr>
    </w:lvl>
    <w:lvl w:ilvl="4" w:tplc="FFFFFFFF">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17" w15:restartNumberingAfterBreak="0">
    <w:nsid w:val="7BD7453E"/>
    <w:multiLevelType w:val="hybridMultilevel"/>
    <w:tmpl w:val="4FC23728"/>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8" w15:restartNumberingAfterBreak="0">
    <w:nsid w:val="7CCE414C"/>
    <w:multiLevelType w:val="hybridMultilevel"/>
    <w:tmpl w:val="2F124B8A"/>
    <w:lvl w:ilvl="0" w:tplc="B3288258">
      <w:start w:val="1"/>
      <w:numFmt w:val="bullet"/>
      <w:pStyle w:val="Cap10"/>
      <w:lvlText w:val=""/>
      <w:lvlJc w:val="left"/>
      <w:pPr>
        <w:tabs>
          <w:tab w:val="num" w:pos="228"/>
        </w:tabs>
        <w:ind w:left="228" w:hanging="228"/>
      </w:pPr>
      <w:rPr>
        <w:rFonts w:ascii="Symbol" w:hAnsi="Symbol" w:hint="default"/>
        <w:color w:val="009BCC"/>
      </w:rPr>
    </w:lvl>
    <w:lvl w:ilvl="1" w:tplc="04090019" w:tentative="1">
      <w:start w:val="1"/>
      <w:numFmt w:val="bullet"/>
      <w:lvlText w:val="o"/>
      <w:lvlJc w:val="left"/>
      <w:pPr>
        <w:tabs>
          <w:tab w:val="num" w:pos="1620"/>
        </w:tabs>
        <w:ind w:left="1620" w:hanging="360"/>
      </w:pPr>
      <w:rPr>
        <w:rFonts w:ascii="Courier New" w:hAnsi="Courier New" w:cs="Courier New" w:hint="default"/>
      </w:rPr>
    </w:lvl>
    <w:lvl w:ilvl="2" w:tplc="0409001B" w:tentative="1">
      <w:start w:val="1"/>
      <w:numFmt w:val="bullet"/>
      <w:lvlText w:val=""/>
      <w:lvlJc w:val="left"/>
      <w:pPr>
        <w:tabs>
          <w:tab w:val="num" w:pos="2340"/>
        </w:tabs>
        <w:ind w:left="2340" w:hanging="360"/>
      </w:pPr>
      <w:rPr>
        <w:rFonts w:ascii="Wingdings" w:hAnsi="Wingdings" w:hint="default"/>
      </w:rPr>
    </w:lvl>
    <w:lvl w:ilvl="3" w:tplc="0409000F">
      <w:start w:val="1"/>
      <w:numFmt w:val="bullet"/>
      <w:lvlText w:val=""/>
      <w:lvlJc w:val="left"/>
      <w:pPr>
        <w:tabs>
          <w:tab w:val="num" w:pos="3060"/>
        </w:tabs>
        <w:ind w:left="3060" w:hanging="360"/>
      </w:pPr>
      <w:rPr>
        <w:rFonts w:ascii="Symbol" w:hAnsi="Symbol" w:hint="default"/>
      </w:rPr>
    </w:lvl>
    <w:lvl w:ilvl="4" w:tplc="04090019" w:tentative="1">
      <w:start w:val="1"/>
      <w:numFmt w:val="bullet"/>
      <w:lvlText w:val="o"/>
      <w:lvlJc w:val="left"/>
      <w:pPr>
        <w:tabs>
          <w:tab w:val="num" w:pos="3780"/>
        </w:tabs>
        <w:ind w:left="3780" w:hanging="360"/>
      </w:pPr>
      <w:rPr>
        <w:rFonts w:ascii="Courier New" w:hAnsi="Courier New" w:cs="Courier New" w:hint="default"/>
      </w:rPr>
    </w:lvl>
    <w:lvl w:ilvl="5" w:tplc="0409001B" w:tentative="1">
      <w:start w:val="1"/>
      <w:numFmt w:val="bullet"/>
      <w:lvlText w:val=""/>
      <w:lvlJc w:val="left"/>
      <w:pPr>
        <w:tabs>
          <w:tab w:val="num" w:pos="4500"/>
        </w:tabs>
        <w:ind w:left="4500" w:hanging="360"/>
      </w:pPr>
      <w:rPr>
        <w:rFonts w:ascii="Wingdings" w:hAnsi="Wingdings" w:hint="default"/>
      </w:rPr>
    </w:lvl>
    <w:lvl w:ilvl="6" w:tplc="0409000F" w:tentative="1">
      <w:start w:val="1"/>
      <w:numFmt w:val="bullet"/>
      <w:lvlText w:val=""/>
      <w:lvlJc w:val="left"/>
      <w:pPr>
        <w:tabs>
          <w:tab w:val="num" w:pos="5220"/>
        </w:tabs>
        <w:ind w:left="5220" w:hanging="360"/>
      </w:pPr>
      <w:rPr>
        <w:rFonts w:ascii="Symbol" w:hAnsi="Symbol" w:hint="default"/>
      </w:rPr>
    </w:lvl>
    <w:lvl w:ilvl="7" w:tplc="04090019" w:tentative="1">
      <w:start w:val="1"/>
      <w:numFmt w:val="bullet"/>
      <w:lvlText w:val="o"/>
      <w:lvlJc w:val="left"/>
      <w:pPr>
        <w:tabs>
          <w:tab w:val="num" w:pos="5940"/>
        </w:tabs>
        <w:ind w:left="5940" w:hanging="360"/>
      </w:pPr>
      <w:rPr>
        <w:rFonts w:ascii="Courier New" w:hAnsi="Courier New" w:cs="Courier New" w:hint="default"/>
      </w:rPr>
    </w:lvl>
    <w:lvl w:ilvl="8" w:tplc="0409001B" w:tentative="1">
      <w:start w:val="1"/>
      <w:numFmt w:val="bullet"/>
      <w:lvlText w:val=""/>
      <w:lvlJc w:val="left"/>
      <w:pPr>
        <w:tabs>
          <w:tab w:val="num" w:pos="6660"/>
        </w:tabs>
        <w:ind w:left="6660" w:hanging="360"/>
      </w:pPr>
      <w:rPr>
        <w:rFonts w:ascii="Wingdings" w:hAnsi="Wingdings" w:hint="default"/>
      </w:rPr>
    </w:lvl>
  </w:abstractNum>
  <w:abstractNum w:abstractNumId="119" w15:restartNumberingAfterBreak="0">
    <w:nsid w:val="7DAF6D33"/>
    <w:multiLevelType w:val="multilevel"/>
    <w:tmpl w:val="7DAF6D33"/>
    <w:lvl w:ilvl="0">
      <w:start w:val="1"/>
      <w:numFmt w:val="chineseCountingThousand"/>
      <w:pStyle w:val="aff"/>
      <w:suff w:val="space"/>
      <w:lvlText w:val="%1."/>
      <w:lvlJc w:val="left"/>
      <w:pPr>
        <w:ind w:left="425" w:hanging="425"/>
      </w:pPr>
      <w:rPr>
        <w:rFonts w:hint="eastAsia"/>
      </w:rPr>
    </w:lvl>
    <w:lvl w:ilvl="1">
      <w:start w:val="1"/>
      <w:numFmt w:val="decimal"/>
      <w:pStyle w:val="aff0"/>
      <w:suff w:val="space"/>
      <w:lvlText w:val="%2."/>
      <w:lvlJc w:val="left"/>
      <w:pPr>
        <w:ind w:left="567" w:hanging="567"/>
      </w:pPr>
      <w:rPr>
        <w:rFonts w:hint="eastAsia"/>
      </w:rPr>
    </w:lvl>
    <w:lvl w:ilvl="2">
      <w:start w:val="1"/>
      <w:numFmt w:val="none"/>
      <w:pStyle w:val="aff1"/>
      <w:suff w:val="space"/>
      <w:lvlText w:val="3.2."/>
      <w:lvlJc w:val="left"/>
      <w:pPr>
        <w:ind w:left="709" w:hanging="709"/>
      </w:pPr>
      <w:rPr>
        <w:rFonts w:hint="eastAsia"/>
      </w:rPr>
    </w:lvl>
    <w:lvl w:ilvl="3">
      <w:start w:val="1"/>
      <w:numFmt w:val="decimal"/>
      <w:pStyle w:val="aff2"/>
      <w:suff w:val="space"/>
      <w:lvlText w:val="%2.%3.%4."/>
      <w:lvlJc w:val="left"/>
      <w:pPr>
        <w:ind w:left="851" w:hanging="851"/>
      </w:pPr>
      <w:rPr>
        <w:rFonts w:hint="eastAsia"/>
      </w:rPr>
    </w:lvl>
    <w:lvl w:ilvl="4">
      <w:start w:val="1"/>
      <w:numFmt w:val="decimal"/>
      <w:pStyle w:val="aff3"/>
      <w:suff w:val="space"/>
      <w:lvlText w:val="%2.%3.%4.%5."/>
      <w:lvlJc w:val="left"/>
      <w:pPr>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20" w15:restartNumberingAfterBreak="0">
    <w:nsid w:val="7F593ACA"/>
    <w:multiLevelType w:val="multilevel"/>
    <w:tmpl w:val="8874607C"/>
    <w:styleLink w:val="Wingdings09"/>
    <w:lvl w:ilvl="0">
      <w:start w:val="1"/>
      <w:numFmt w:val="bullet"/>
      <w:lvlText w:val=""/>
      <w:lvlJc w:val="left"/>
      <w:pPr>
        <w:tabs>
          <w:tab w:val="num" w:pos="930"/>
        </w:tabs>
        <w:ind w:left="930" w:hanging="420"/>
      </w:pPr>
      <w:rPr>
        <w:rFonts w:ascii="Wingdings" w:eastAsia="宋体" w:hAnsi="Wingdings"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21"/>
  </w:num>
  <w:num w:numId="3">
    <w:abstractNumId w:val="111"/>
  </w:num>
  <w:num w:numId="4">
    <w:abstractNumId w:val="16"/>
  </w:num>
  <w:num w:numId="5">
    <w:abstractNumId w:val="4"/>
  </w:num>
  <w:num w:numId="6">
    <w:abstractNumId w:val="29"/>
  </w:num>
  <w:num w:numId="7">
    <w:abstractNumId w:val="33"/>
  </w:num>
  <w:num w:numId="8">
    <w:abstractNumId w:val="9"/>
  </w:num>
  <w:num w:numId="9">
    <w:abstractNumId w:val="15"/>
  </w:num>
  <w:num w:numId="10">
    <w:abstractNumId w:val="10"/>
  </w:num>
  <w:num w:numId="11">
    <w:abstractNumId w:val="17"/>
  </w:num>
  <w:num w:numId="12">
    <w:abstractNumId w:val="27"/>
  </w:num>
  <w:num w:numId="13">
    <w:abstractNumId w:val="24"/>
  </w:num>
  <w:num w:numId="14">
    <w:abstractNumId w:val="25"/>
  </w:num>
  <w:num w:numId="15">
    <w:abstractNumId w:val="6"/>
  </w:num>
  <w:num w:numId="16">
    <w:abstractNumId w:val="30"/>
  </w:num>
  <w:num w:numId="17">
    <w:abstractNumId w:val="14"/>
  </w:num>
  <w:num w:numId="18">
    <w:abstractNumId w:val="19"/>
  </w:num>
  <w:num w:numId="19">
    <w:abstractNumId w:val="18"/>
  </w:num>
  <w:num w:numId="20">
    <w:abstractNumId w:val="13"/>
  </w:num>
  <w:num w:numId="21">
    <w:abstractNumId w:val="5"/>
  </w:num>
  <w:num w:numId="22">
    <w:abstractNumId w:val="22"/>
  </w:num>
  <w:num w:numId="23">
    <w:abstractNumId w:val="26"/>
  </w:num>
  <w:num w:numId="24">
    <w:abstractNumId w:val="31"/>
  </w:num>
  <w:num w:numId="25">
    <w:abstractNumId w:val="23"/>
  </w:num>
  <w:num w:numId="26">
    <w:abstractNumId w:val="8"/>
  </w:num>
  <w:num w:numId="27">
    <w:abstractNumId w:val="28"/>
  </w:num>
  <w:num w:numId="28">
    <w:abstractNumId w:val="7"/>
  </w:num>
  <w:num w:numId="29">
    <w:abstractNumId w:val="32"/>
  </w:num>
  <w:num w:numId="30">
    <w:abstractNumId w:val="20"/>
  </w:num>
  <w:num w:numId="31">
    <w:abstractNumId w:val="12"/>
  </w:num>
  <w:num w:numId="32">
    <w:abstractNumId w:val="0"/>
  </w:num>
  <w:num w:numId="33">
    <w:abstractNumId w:val="114"/>
  </w:num>
  <w:num w:numId="34">
    <w:abstractNumId w:val="50"/>
  </w:num>
  <w:num w:numId="35">
    <w:abstractNumId w:val="39"/>
  </w:num>
  <w:num w:numId="36">
    <w:abstractNumId w:val="78"/>
  </w:num>
  <w:num w:numId="37">
    <w:abstractNumId w:val="94"/>
  </w:num>
  <w:num w:numId="38">
    <w:abstractNumId w:val="81"/>
  </w:num>
  <w:num w:numId="39">
    <w:abstractNumId w:val="49"/>
  </w:num>
  <w:num w:numId="40">
    <w:abstractNumId w:val="51"/>
  </w:num>
  <w:num w:numId="41">
    <w:abstractNumId w:val="63"/>
  </w:num>
  <w:num w:numId="42">
    <w:abstractNumId w:val="60"/>
  </w:num>
  <w:num w:numId="43">
    <w:abstractNumId w:val="107"/>
  </w:num>
  <w:num w:numId="44">
    <w:abstractNumId w:val="54"/>
  </w:num>
  <w:num w:numId="45">
    <w:abstractNumId w:val="112"/>
  </w:num>
  <w:num w:numId="46">
    <w:abstractNumId w:val="35"/>
  </w:num>
  <w:num w:numId="47">
    <w:abstractNumId w:val="59"/>
  </w:num>
  <w:num w:numId="48">
    <w:abstractNumId w:val="117"/>
  </w:num>
  <w:num w:numId="49">
    <w:abstractNumId w:val="61"/>
  </w:num>
  <w:num w:numId="50">
    <w:abstractNumId w:val="45"/>
  </w:num>
  <w:num w:numId="51">
    <w:abstractNumId w:val="47"/>
  </w:num>
  <w:num w:numId="52">
    <w:abstractNumId w:val="64"/>
  </w:num>
  <w:num w:numId="53">
    <w:abstractNumId w:val="1"/>
  </w:num>
  <w:num w:numId="54">
    <w:abstractNumId w:val="52"/>
  </w:num>
  <w:num w:numId="55">
    <w:abstractNumId w:val="110"/>
  </w:num>
  <w:num w:numId="56">
    <w:abstractNumId w:val="37"/>
  </w:num>
  <w:num w:numId="57">
    <w:abstractNumId w:val="65"/>
  </w:num>
  <w:num w:numId="58">
    <w:abstractNumId w:val="72"/>
  </w:num>
  <w:num w:numId="59">
    <w:abstractNumId w:val="67"/>
  </w:num>
  <w:num w:numId="60">
    <w:abstractNumId w:val="70"/>
  </w:num>
  <w:num w:numId="61">
    <w:abstractNumId w:val="87"/>
  </w:num>
  <w:num w:numId="62">
    <w:abstractNumId w:val="89"/>
  </w:num>
  <w:num w:numId="63">
    <w:abstractNumId w:val="68"/>
  </w:num>
  <w:num w:numId="64">
    <w:abstractNumId w:val="34"/>
  </w:num>
  <w:num w:numId="65">
    <w:abstractNumId w:val="115"/>
  </w:num>
  <w:num w:numId="66">
    <w:abstractNumId w:val="97"/>
  </w:num>
  <w:num w:numId="67">
    <w:abstractNumId w:val="93"/>
  </w:num>
  <w:num w:numId="68">
    <w:abstractNumId w:val="43"/>
  </w:num>
  <w:num w:numId="69">
    <w:abstractNumId w:val="95"/>
  </w:num>
  <w:num w:numId="70">
    <w:abstractNumId w:val="3"/>
  </w:num>
  <w:num w:numId="71">
    <w:abstractNumId w:val="40"/>
  </w:num>
  <w:num w:numId="72">
    <w:abstractNumId w:val="106"/>
  </w:num>
  <w:num w:numId="73">
    <w:abstractNumId w:val="73"/>
  </w:num>
  <w:num w:numId="74">
    <w:abstractNumId w:val="46"/>
  </w:num>
  <w:num w:numId="75">
    <w:abstractNumId w:val="116"/>
  </w:num>
  <w:num w:numId="76">
    <w:abstractNumId w:val="82"/>
  </w:num>
  <w:num w:numId="77">
    <w:abstractNumId w:val="41"/>
  </w:num>
  <w:num w:numId="78">
    <w:abstractNumId w:val="38"/>
  </w:num>
  <w:num w:numId="79">
    <w:abstractNumId w:val="55"/>
  </w:num>
  <w:num w:numId="80">
    <w:abstractNumId w:val="56"/>
  </w:num>
  <w:num w:numId="81">
    <w:abstractNumId w:val="90"/>
  </w:num>
  <w:num w:numId="82">
    <w:abstractNumId w:val="76"/>
  </w:num>
  <w:num w:numId="83">
    <w:abstractNumId w:val="53"/>
  </w:num>
  <w:num w:numId="84">
    <w:abstractNumId w:val="58"/>
  </w:num>
  <w:num w:numId="85">
    <w:abstractNumId w:val="66"/>
  </w:num>
  <w:num w:numId="86">
    <w:abstractNumId w:val="79"/>
  </w:num>
  <w:num w:numId="87">
    <w:abstractNumId w:val="42"/>
  </w:num>
  <w:num w:numId="88">
    <w:abstractNumId w:val="74"/>
  </w:num>
  <w:num w:numId="89">
    <w:abstractNumId w:val="44"/>
  </w:num>
  <w:num w:numId="90">
    <w:abstractNumId w:val="36"/>
  </w:num>
  <w:num w:numId="91">
    <w:abstractNumId w:val="57"/>
  </w:num>
  <w:num w:numId="92">
    <w:abstractNumId w:val="88"/>
  </w:num>
  <w:num w:numId="93">
    <w:abstractNumId w:val="2"/>
  </w:num>
  <w:num w:numId="94">
    <w:abstractNumId w:val="86"/>
  </w:num>
  <w:num w:numId="95">
    <w:abstractNumId w:val="120"/>
  </w:num>
  <w:num w:numId="96">
    <w:abstractNumId w:val="62"/>
  </w:num>
  <w:num w:numId="97">
    <w:abstractNumId w:val="91"/>
  </w:num>
  <w:num w:numId="98">
    <w:abstractNumId w:val="84"/>
  </w:num>
  <w:num w:numId="99">
    <w:abstractNumId w:val="69"/>
  </w:num>
  <w:num w:numId="100">
    <w:abstractNumId w:val="96"/>
  </w:num>
  <w:num w:numId="101">
    <w:abstractNumId w:val="80"/>
  </w:num>
  <w:num w:numId="102">
    <w:abstractNumId w:val="109"/>
  </w:num>
  <w:num w:numId="103">
    <w:abstractNumId w:val="108"/>
  </w:num>
  <w:num w:numId="104">
    <w:abstractNumId w:val="85"/>
  </w:num>
  <w:num w:numId="105">
    <w:abstractNumId w:val="118"/>
  </w:num>
  <w:num w:numId="106">
    <w:abstractNumId w:val="48"/>
  </w:num>
  <w:num w:numId="107">
    <w:abstractNumId w:val="92"/>
  </w:num>
  <w:num w:numId="108">
    <w:abstractNumId w:val="77"/>
  </w:num>
  <w:num w:numId="109">
    <w:abstractNumId w:val="113"/>
  </w:num>
  <w:num w:numId="110">
    <w:abstractNumId w:val="75"/>
  </w:num>
  <w:num w:numId="1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8"/>
  </w:num>
  <w:num w:numId="113">
    <w:abstractNumId w:val="99"/>
  </w:num>
  <w:num w:numId="114">
    <w:abstractNumId w:val="100"/>
  </w:num>
  <w:num w:numId="115">
    <w:abstractNumId w:val="101"/>
  </w:num>
  <w:num w:numId="116">
    <w:abstractNumId w:val="102"/>
  </w:num>
  <w:num w:numId="117">
    <w:abstractNumId w:val="103"/>
  </w:num>
  <w:num w:numId="118">
    <w:abstractNumId w:val="104"/>
  </w:num>
  <w:num w:numId="119">
    <w:abstractNumId w:val="105"/>
  </w:num>
  <w:num w:numId="120">
    <w:abstractNumId w:val="83"/>
  </w:num>
  <w:num w:numId="121">
    <w:abstractNumId w:val="71"/>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E40"/>
    <w:rsid w:val="00002A2A"/>
    <w:rsid w:val="000042B2"/>
    <w:rsid w:val="000061BD"/>
    <w:rsid w:val="00007672"/>
    <w:rsid w:val="00010E8F"/>
    <w:rsid w:val="00013B00"/>
    <w:rsid w:val="00014314"/>
    <w:rsid w:val="00017690"/>
    <w:rsid w:val="0002086A"/>
    <w:rsid w:val="000401CC"/>
    <w:rsid w:val="000518B1"/>
    <w:rsid w:val="000535AC"/>
    <w:rsid w:val="000614AE"/>
    <w:rsid w:val="00063BC4"/>
    <w:rsid w:val="00064C02"/>
    <w:rsid w:val="00067C6C"/>
    <w:rsid w:val="0008034E"/>
    <w:rsid w:val="0008659D"/>
    <w:rsid w:val="00091BAB"/>
    <w:rsid w:val="00094C2B"/>
    <w:rsid w:val="00096541"/>
    <w:rsid w:val="00097D8B"/>
    <w:rsid w:val="000A0E7A"/>
    <w:rsid w:val="000A5526"/>
    <w:rsid w:val="000A68BA"/>
    <w:rsid w:val="000A783C"/>
    <w:rsid w:val="000A7A5A"/>
    <w:rsid w:val="000A7DCD"/>
    <w:rsid w:val="000B4EDE"/>
    <w:rsid w:val="000B7622"/>
    <w:rsid w:val="000C0B42"/>
    <w:rsid w:val="000C10D7"/>
    <w:rsid w:val="000C24EC"/>
    <w:rsid w:val="000C27A8"/>
    <w:rsid w:val="000C4904"/>
    <w:rsid w:val="000C5633"/>
    <w:rsid w:val="000D45ED"/>
    <w:rsid w:val="000D54BA"/>
    <w:rsid w:val="000D6BA8"/>
    <w:rsid w:val="000E3B17"/>
    <w:rsid w:val="000E3E6D"/>
    <w:rsid w:val="000E407E"/>
    <w:rsid w:val="000E5007"/>
    <w:rsid w:val="000E5431"/>
    <w:rsid w:val="000E71B6"/>
    <w:rsid w:val="000F0A1D"/>
    <w:rsid w:val="000F3272"/>
    <w:rsid w:val="000F5AB8"/>
    <w:rsid w:val="000F740D"/>
    <w:rsid w:val="00101713"/>
    <w:rsid w:val="001024F2"/>
    <w:rsid w:val="00104A85"/>
    <w:rsid w:val="00105117"/>
    <w:rsid w:val="001057FD"/>
    <w:rsid w:val="00105C08"/>
    <w:rsid w:val="00106DA8"/>
    <w:rsid w:val="001072DC"/>
    <w:rsid w:val="00110224"/>
    <w:rsid w:val="001110CA"/>
    <w:rsid w:val="0011232C"/>
    <w:rsid w:val="001132C5"/>
    <w:rsid w:val="001165F8"/>
    <w:rsid w:val="00116C66"/>
    <w:rsid w:val="00122A17"/>
    <w:rsid w:val="0012487A"/>
    <w:rsid w:val="0013004B"/>
    <w:rsid w:val="0013062F"/>
    <w:rsid w:val="00131C9F"/>
    <w:rsid w:val="0013210D"/>
    <w:rsid w:val="00143985"/>
    <w:rsid w:val="00146C2D"/>
    <w:rsid w:val="001472BE"/>
    <w:rsid w:val="00147805"/>
    <w:rsid w:val="00153467"/>
    <w:rsid w:val="00156D93"/>
    <w:rsid w:val="00157571"/>
    <w:rsid w:val="00160672"/>
    <w:rsid w:val="001706D6"/>
    <w:rsid w:val="00176023"/>
    <w:rsid w:val="001773AC"/>
    <w:rsid w:val="00182170"/>
    <w:rsid w:val="00182CB0"/>
    <w:rsid w:val="001848B2"/>
    <w:rsid w:val="00186BCA"/>
    <w:rsid w:val="00187279"/>
    <w:rsid w:val="00195CB7"/>
    <w:rsid w:val="00197A71"/>
    <w:rsid w:val="001A31A3"/>
    <w:rsid w:val="001A3583"/>
    <w:rsid w:val="001B03C7"/>
    <w:rsid w:val="001B3AD0"/>
    <w:rsid w:val="001B4B53"/>
    <w:rsid w:val="001C474A"/>
    <w:rsid w:val="001C702C"/>
    <w:rsid w:val="001D3813"/>
    <w:rsid w:val="001E078B"/>
    <w:rsid w:val="001E275D"/>
    <w:rsid w:val="001E311A"/>
    <w:rsid w:val="001F2BE7"/>
    <w:rsid w:val="001F4E69"/>
    <w:rsid w:val="001F6793"/>
    <w:rsid w:val="001F79F2"/>
    <w:rsid w:val="00200310"/>
    <w:rsid w:val="00201E40"/>
    <w:rsid w:val="00202303"/>
    <w:rsid w:val="00216A69"/>
    <w:rsid w:val="00221BAA"/>
    <w:rsid w:val="002220BD"/>
    <w:rsid w:val="00224CB7"/>
    <w:rsid w:val="002303CB"/>
    <w:rsid w:val="0023040B"/>
    <w:rsid w:val="00232AD8"/>
    <w:rsid w:val="002349AE"/>
    <w:rsid w:val="002371E8"/>
    <w:rsid w:val="00237886"/>
    <w:rsid w:val="00245FFB"/>
    <w:rsid w:val="0025079A"/>
    <w:rsid w:val="00252711"/>
    <w:rsid w:val="002533DF"/>
    <w:rsid w:val="002535D5"/>
    <w:rsid w:val="00253CBB"/>
    <w:rsid w:val="00256B00"/>
    <w:rsid w:val="002614A8"/>
    <w:rsid w:val="002649A8"/>
    <w:rsid w:val="00265D7D"/>
    <w:rsid w:val="0027278C"/>
    <w:rsid w:val="002736A3"/>
    <w:rsid w:val="00273DCA"/>
    <w:rsid w:val="00273EE4"/>
    <w:rsid w:val="00275B52"/>
    <w:rsid w:val="00277085"/>
    <w:rsid w:val="00277955"/>
    <w:rsid w:val="00280481"/>
    <w:rsid w:val="00280FFC"/>
    <w:rsid w:val="00281497"/>
    <w:rsid w:val="00284630"/>
    <w:rsid w:val="00285A4F"/>
    <w:rsid w:val="00292B0B"/>
    <w:rsid w:val="00295236"/>
    <w:rsid w:val="00295350"/>
    <w:rsid w:val="00295F2A"/>
    <w:rsid w:val="002A4241"/>
    <w:rsid w:val="002A667B"/>
    <w:rsid w:val="002B021D"/>
    <w:rsid w:val="002B0E45"/>
    <w:rsid w:val="002B139F"/>
    <w:rsid w:val="002B14DE"/>
    <w:rsid w:val="002B3001"/>
    <w:rsid w:val="002B45CC"/>
    <w:rsid w:val="002B46A7"/>
    <w:rsid w:val="002C0CCD"/>
    <w:rsid w:val="002C1309"/>
    <w:rsid w:val="002C1AF6"/>
    <w:rsid w:val="002C6F4D"/>
    <w:rsid w:val="002D2BA3"/>
    <w:rsid w:val="002D64C6"/>
    <w:rsid w:val="002E0A03"/>
    <w:rsid w:val="002E14FD"/>
    <w:rsid w:val="002E18A3"/>
    <w:rsid w:val="002E3163"/>
    <w:rsid w:val="002F2964"/>
    <w:rsid w:val="002F5EFE"/>
    <w:rsid w:val="00301642"/>
    <w:rsid w:val="003038C4"/>
    <w:rsid w:val="00304075"/>
    <w:rsid w:val="0030795F"/>
    <w:rsid w:val="00322E1A"/>
    <w:rsid w:val="00330C41"/>
    <w:rsid w:val="00332C6D"/>
    <w:rsid w:val="00332FFE"/>
    <w:rsid w:val="00334104"/>
    <w:rsid w:val="003344A8"/>
    <w:rsid w:val="00335830"/>
    <w:rsid w:val="00342045"/>
    <w:rsid w:val="00347B54"/>
    <w:rsid w:val="00352954"/>
    <w:rsid w:val="003552B2"/>
    <w:rsid w:val="003603B7"/>
    <w:rsid w:val="00362625"/>
    <w:rsid w:val="0036289C"/>
    <w:rsid w:val="0036326A"/>
    <w:rsid w:val="00363F02"/>
    <w:rsid w:val="0036441A"/>
    <w:rsid w:val="00365276"/>
    <w:rsid w:val="0036657E"/>
    <w:rsid w:val="00366C50"/>
    <w:rsid w:val="003711F8"/>
    <w:rsid w:val="00372E99"/>
    <w:rsid w:val="003731BA"/>
    <w:rsid w:val="00377002"/>
    <w:rsid w:val="0038202A"/>
    <w:rsid w:val="003828CC"/>
    <w:rsid w:val="00382AF1"/>
    <w:rsid w:val="00383CF7"/>
    <w:rsid w:val="00385E10"/>
    <w:rsid w:val="00387A7F"/>
    <w:rsid w:val="0039095C"/>
    <w:rsid w:val="00391702"/>
    <w:rsid w:val="00394C09"/>
    <w:rsid w:val="00395BA8"/>
    <w:rsid w:val="003A07D3"/>
    <w:rsid w:val="003A3710"/>
    <w:rsid w:val="003B3BC1"/>
    <w:rsid w:val="003B4653"/>
    <w:rsid w:val="003C1974"/>
    <w:rsid w:val="003C331B"/>
    <w:rsid w:val="003C34FF"/>
    <w:rsid w:val="003C5427"/>
    <w:rsid w:val="003C5974"/>
    <w:rsid w:val="003C5DE8"/>
    <w:rsid w:val="003D2637"/>
    <w:rsid w:val="003D2F34"/>
    <w:rsid w:val="003D3707"/>
    <w:rsid w:val="003D443A"/>
    <w:rsid w:val="003D7D5D"/>
    <w:rsid w:val="003E0C67"/>
    <w:rsid w:val="003E24F4"/>
    <w:rsid w:val="003E4D92"/>
    <w:rsid w:val="003F08E1"/>
    <w:rsid w:val="003F5FD1"/>
    <w:rsid w:val="0040035B"/>
    <w:rsid w:val="00402415"/>
    <w:rsid w:val="00407917"/>
    <w:rsid w:val="00411AC4"/>
    <w:rsid w:val="004129F5"/>
    <w:rsid w:val="0041372F"/>
    <w:rsid w:val="004161B8"/>
    <w:rsid w:val="004179F7"/>
    <w:rsid w:val="00420096"/>
    <w:rsid w:val="00422381"/>
    <w:rsid w:val="00423C41"/>
    <w:rsid w:val="00427684"/>
    <w:rsid w:val="00427823"/>
    <w:rsid w:val="004322B7"/>
    <w:rsid w:val="004326E0"/>
    <w:rsid w:val="00432DEF"/>
    <w:rsid w:val="004338FA"/>
    <w:rsid w:val="00436464"/>
    <w:rsid w:val="004410AF"/>
    <w:rsid w:val="00441C78"/>
    <w:rsid w:val="004448C9"/>
    <w:rsid w:val="00445686"/>
    <w:rsid w:val="00446A00"/>
    <w:rsid w:val="00447839"/>
    <w:rsid w:val="00450D62"/>
    <w:rsid w:val="00451687"/>
    <w:rsid w:val="00451925"/>
    <w:rsid w:val="00453205"/>
    <w:rsid w:val="00455432"/>
    <w:rsid w:val="00457495"/>
    <w:rsid w:val="00462101"/>
    <w:rsid w:val="0046500B"/>
    <w:rsid w:val="004661DE"/>
    <w:rsid w:val="00467D3A"/>
    <w:rsid w:val="004723D1"/>
    <w:rsid w:val="004736E8"/>
    <w:rsid w:val="00473F40"/>
    <w:rsid w:val="00476148"/>
    <w:rsid w:val="00480247"/>
    <w:rsid w:val="00484A95"/>
    <w:rsid w:val="00486FE2"/>
    <w:rsid w:val="004877A5"/>
    <w:rsid w:val="00491B4A"/>
    <w:rsid w:val="004961CB"/>
    <w:rsid w:val="00496FE5"/>
    <w:rsid w:val="004B0496"/>
    <w:rsid w:val="004B04D7"/>
    <w:rsid w:val="004B281E"/>
    <w:rsid w:val="004B2F59"/>
    <w:rsid w:val="004B43A7"/>
    <w:rsid w:val="004B5106"/>
    <w:rsid w:val="004B7396"/>
    <w:rsid w:val="004C3066"/>
    <w:rsid w:val="004C3C29"/>
    <w:rsid w:val="004C65C7"/>
    <w:rsid w:val="004C66CE"/>
    <w:rsid w:val="004C70D2"/>
    <w:rsid w:val="004C7C08"/>
    <w:rsid w:val="004D0D08"/>
    <w:rsid w:val="004D0DBE"/>
    <w:rsid w:val="004D15E8"/>
    <w:rsid w:val="004D4A4E"/>
    <w:rsid w:val="004D5DB5"/>
    <w:rsid w:val="004E05AD"/>
    <w:rsid w:val="004E1377"/>
    <w:rsid w:val="004E13DF"/>
    <w:rsid w:val="004E5756"/>
    <w:rsid w:val="004E64BE"/>
    <w:rsid w:val="004E6670"/>
    <w:rsid w:val="004F2FBB"/>
    <w:rsid w:val="004F722F"/>
    <w:rsid w:val="005039DD"/>
    <w:rsid w:val="005066FF"/>
    <w:rsid w:val="0051022A"/>
    <w:rsid w:val="0051178A"/>
    <w:rsid w:val="0051305D"/>
    <w:rsid w:val="005151A9"/>
    <w:rsid w:val="005177A5"/>
    <w:rsid w:val="005213C0"/>
    <w:rsid w:val="005264C6"/>
    <w:rsid w:val="00526A16"/>
    <w:rsid w:val="00526CDE"/>
    <w:rsid w:val="005309A6"/>
    <w:rsid w:val="005315AC"/>
    <w:rsid w:val="00531B75"/>
    <w:rsid w:val="005330F0"/>
    <w:rsid w:val="00533637"/>
    <w:rsid w:val="00533F1B"/>
    <w:rsid w:val="00535280"/>
    <w:rsid w:val="00543964"/>
    <w:rsid w:val="005439D8"/>
    <w:rsid w:val="00544EA3"/>
    <w:rsid w:val="00547292"/>
    <w:rsid w:val="0055021F"/>
    <w:rsid w:val="00552857"/>
    <w:rsid w:val="00556B37"/>
    <w:rsid w:val="005613B9"/>
    <w:rsid w:val="00562AA3"/>
    <w:rsid w:val="00564E0E"/>
    <w:rsid w:val="0056702B"/>
    <w:rsid w:val="005728A5"/>
    <w:rsid w:val="00573995"/>
    <w:rsid w:val="00576EEF"/>
    <w:rsid w:val="00580E58"/>
    <w:rsid w:val="005833CF"/>
    <w:rsid w:val="00585F2D"/>
    <w:rsid w:val="00586B2A"/>
    <w:rsid w:val="0059183D"/>
    <w:rsid w:val="00595CD9"/>
    <w:rsid w:val="005A0265"/>
    <w:rsid w:val="005A615A"/>
    <w:rsid w:val="005B1CD1"/>
    <w:rsid w:val="005B248F"/>
    <w:rsid w:val="005B35D5"/>
    <w:rsid w:val="005B57E1"/>
    <w:rsid w:val="005B5C57"/>
    <w:rsid w:val="005B5D85"/>
    <w:rsid w:val="005B7D3F"/>
    <w:rsid w:val="005C0902"/>
    <w:rsid w:val="005C468B"/>
    <w:rsid w:val="005C542C"/>
    <w:rsid w:val="005C5847"/>
    <w:rsid w:val="005C618C"/>
    <w:rsid w:val="005C779C"/>
    <w:rsid w:val="005D1223"/>
    <w:rsid w:val="005D3996"/>
    <w:rsid w:val="005D4718"/>
    <w:rsid w:val="005E2CA0"/>
    <w:rsid w:val="005E36E7"/>
    <w:rsid w:val="005E37B6"/>
    <w:rsid w:val="005E7C1C"/>
    <w:rsid w:val="005F0C33"/>
    <w:rsid w:val="005F2194"/>
    <w:rsid w:val="005F2364"/>
    <w:rsid w:val="005F4432"/>
    <w:rsid w:val="005F637D"/>
    <w:rsid w:val="005F7AB6"/>
    <w:rsid w:val="00605BD6"/>
    <w:rsid w:val="00605D4D"/>
    <w:rsid w:val="00612420"/>
    <w:rsid w:val="00613793"/>
    <w:rsid w:val="006145C6"/>
    <w:rsid w:val="00614B8D"/>
    <w:rsid w:val="0062311C"/>
    <w:rsid w:val="0062385A"/>
    <w:rsid w:val="00624A03"/>
    <w:rsid w:val="006274A9"/>
    <w:rsid w:val="00632D4D"/>
    <w:rsid w:val="00633159"/>
    <w:rsid w:val="00633EA4"/>
    <w:rsid w:val="00641982"/>
    <w:rsid w:val="00651241"/>
    <w:rsid w:val="006516A6"/>
    <w:rsid w:val="00655725"/>
    <w:rsid w:val="006623E9"/>
    <w:rsid w:val="006634A7"/>
    <w:rsid w:val="00664E8C"/>
    <w:rsid w:val="00665558"/>
    <w:rsid w:val="0067219A"/>
    <w:rsid w:val="00672FD3"/>
    <w:rsid w:val="00681E2A"/>
    <w:rsid w:val="006835E3"/>
    <w:rsid w:val="006843F1"/>
    <w:rsid w:val="00687235"/>
    <w:rsid w:val="006907E4"/>
    <w:rsid w:val="00691893"/>
    <w:rsid w:val="006930EF"/>
    <w:rsid w:val="006970C2"/>
    <w:rsid w:val="006A5683"/>
    <w:rsid w:val="006B2022"/>
    <w:rsid w:val="006B2909"/>
    <w:rsid w:val="006B3DA5"/>
    <w:rsid w:val="006B61A3"/>
    <w:rsid w:val="006B79A6"/>
    <w:rsid w:val="006C04F5"/>
    <w:rsid w:val="006C2832"/>
    <w:rsid w:val="006C43A2"/>
    <w:rsid w:val="006D016F"/>
    <w:rsid w:val="006D27D8"/>
    <w:rsid w:val="006E03BA"/>
    <w:rsid w:val="006E1867"/>
    <w:rsid w:val="006E47D6"/>
    <w:rsid w:val="006E5E65"/>
    <w:rsid w:val="006F463D"/>
    <w:rsid w:val="006F4980"/>
    <w:rsid w:val="006F6538"/>
    <w:rsid w:val="0070069C"/>
    <w:rsid w:val="00700C06"/>
    <w:rsid w:val="00704BB5"/>
    <w:rsid w:val="007069E3"/>
    <w:rsid w:val="00706D8A"/>
    <w:rsid w:val="00720B77"/>
    <w:rsid w:val="00722977"/>
    <w:rsid w:val="00722B5F"/>
    <w:rsid w:val="0073221F"/>
    <w:rsid w:val="00732FE2"/>
    <w:rsid w:val="00733C8E"/>
    <w:rsid w:val="00740CEC"/>
    <w:rsid w:val="00743FF4"/>
    <w:rsid w:val="00747FCE"/>
    <w:rsid w:val="007501F3"/>
    <w:rsid w:val="007503CF"/>
    <w:rsid w:val="00751E85"/>
    <w:rsid w:val="00757A69"/>
    <w:rsid w:val="00760EA3"/>
    <w:rsid w:val="00761BF3"/>
    <w:rsid w:val="00765A74"/>
    <w:rsid w:val="00767E92"/>
    <w:rsid w:val="007838C5"/>
    <w:rsid w:val="00790563"/>
    <w:rsid w:val="007952DB"/>
    <w:rsid w:val="00797756"/>
    <w:rsid w:val="007A0EC7"/>
    <w:rsid w:val="007B07CC"/>
    <w:rsid w:val="007B29D1"/>
    <w:rsid w:val="007B34E4"/>
    <w:rsid w:val="007B3DA7"/>
    <w:rsid w:val="007B4CA9"/>
    <w:rsid w:val="007B61A0"/>
    <w:rsid w:val="007C1B80"/>
    <w:rsid w:val="007C2CF0"/>
    <w:rsid w:val="007C595C"/>
    <w:rsid w:val="007D4185"/>
    <w:rsid w:val="007D6E9B"/>
    <w:rsid w:val="007D7B7E"/>
    <w:rsid w:val="007E07DF"/>
    <w:rsid w:val="007E0B77"/>
    <w:rsid w:val="007E0C86"/>
    <w:rsid w:val="007E0EEC"/>
    <w:rsid w:val="007E1247"/>
    <w:rsid w:val="007E4341"/>
    <w:rsid w:val="007E434E"/>
    <w:rsid w:val="007E6923"/>
    <w:rsid w:val="007F12DD"/>
    <w:rsid w:val="007F291F"/>
    <w:rsid w:val="007F44B5"/>
    <w:rsid w:val="00802500"/>
    <w:rsid w:val="00804812"/>
    <w:rsid w:val="008061B4"/>
    <w:rsid w:val="008065B3"/>
    <w:rsid w:val="00811E00"/>
    <w:rsid w:val="00812AF3"/>
    <w:rsid w:val="008219A9"/>
    <w:rsid w:val="008267CA"/>
    <w:rsid w:val="008270FE"/>
    <w:rsid w:val="00827650"/>
    <w:rsid w:val="0083442D"/>
    <w:rsid w:val="008449B2"/>
    <w:rsid w:val="00846AC5"/>
    <w:rsid w:val="008470C2"/>
    <w:rsid w:val="0085108F"/>
    <w:rsid w:val="00856AC8"/>
    <w:rsid w:val="00861806"/>
    <w:rsid w:val="00862554"/>
    <w:rsid w:val="0086686E"/>
    <w:rsid w:val="0086769D"/>
    <w:rsid w:val="008733B5"/>
    <w:rsid w:val="0088092B"/>
    <w:rsid w:val="00880E93"/>
    <w:rsid w:val="0088193E"/>
    <w:rsid w:val="00884003"/>
    <w:rsid w:val="0089066F"/>
    <w:rsid w:val="00893868"/>
    <w:rsid w:val="00893F4F"/>
    <w:rsid w:val="00894909"/>
    <w:rsid w:val="00896128"/>
    <w:rsid w:val="00897A53"/>
    <w:rsid w:val="008A1488"/>
    <w:rsid w:val="008A2739"/>
    <w:rsid w:val="008A4958"/>
    <w:rsid w:val="008C45F6"/>
    <w:rsid w:val="008C74FA"/>
    <w:rsid w:val="008D18F7"/>
    <w:rsid w:val="008D1D2F"/>
    <w:rsid w:val="008D382D"/>
    <w:rsid w:val="008D5082"/>
    <w:rsid w:val="008D60EB"/>
    <w:rsid w:val="008E0EB9"/>
    <w:rsid w:val="008E1320"/>
    <w:rsid w:val="008E2F52"/>
    <w:rsid w:val="008E5D88"/>
    <w:rsid w:val="008F3008"/>
    <w:rsid w:val="008F3071"/>
    <w:rsid w:val="008F323B"/>
    <w:rsid w:val="008F324C"/>
    <w:rsid w:val="009000A5"/>
    <w:rsid w:val="00903BDC"/>
    <w:rsid w:val="00905AB3"/>
    <w:rsid w:val="00905F71"/>
    <w:rsid w:val="00911A75"/>
    <w:rsid w:val="009122E2"/>
    <w:rsid w:val="00912ADD"/>
    <w:rsid w:val="00912EC7"/>
    <w:rsid w:val="0091311C"/>
    <w:rsid w:val="00915030"/>
    <w:rsid w:val="009154B4"/>
    <w:rsid w:val="00916790"/>
    <w:rsid w:val="00922EEF"/>
    <w:rsid w:val="00925875"/>
    <w:rsid w:val="00926B87"/>
    <w:rsid w:val="0094208B"/>
    <w:rsid w:val="009451A1"/>
    <w:rsid w:val="009454A9"/>
    <w:rsid w:val="00947C2F"/>
    <w:rsid w:val="009502A4"/>
    <w:rsid w:val="009539D4"/>
    <w:rsid w:val="00953E02"/>
    <w:rsid w:val="00956A30"/>
    <w:rsid w:val="00957F69"/>
    <w:rsid w:val="009636CD"/>
    <w:rsid w:val="00966258"/>
    <w:rsid w:val="0096698F"/>
    <w:rsid w:val="00970750"/>
    <w:rsid w:val="0097561B"/>
    <w:rsid w:val="0097785F"/>
    <w:rsid w:val="00980BCB"/>
    <w:rsid w:val="009850FA"/>
    <w:rsid w:val="009863EF"/>
    <w:rsid w:val="009905CB"/>
    <w:rsid w:val="009923DD"/>
    <w:rsid w:val="00994A74"/>
    <w:rsid w:val="00994B80"/>
    <w:rsid w:val="009953CF"/>
    <w:rsid w:val="00997505"/>
    <w:rsid w:val="009A2B88"/>
    <w:rsid w:val="009A45C5"/>
    <w:rsid w:val="009A5181"/>
    <w:rsid w:val="009A575E"/>
    <w:rsid w:val="009A61A3"/>
    <w:rsid w:val="009A65F6"/>
    <w:rsid w:val="009A7AA7"/>
    <w:rsid w:val="009C3720"/>
    <w:rsid w:val="009C4A6D"/>
    <w:rsid w:val="009C77C4"/>
    <w:rsid w:val="009D0153"/>
    <w:rsid w:val="009D1985"/>
    <w:rsid w:val="009D3925"/>
    <w:rsid w:val="009E3E7A"/>
    <w:rsid w:val="009F408B"/>
    <w:rsid w:val="00A02405"/>
    <w:rsid w:val="00A04E93"/>
    <w:rsid w:val="00A072F2"/>
    <w:rsid w:val="00A10763"/>
    <w:rsid w:val="00A10D9D"/>
    <w:rsid w:val="00A1174A"/>
    <w:rsid w:val="00A118C9"/>
    <w:rsid w:val="00A23CCB"/>
    <w:rsid w:val="00A24105"/>
    <w:rsid w:val="00A2667B"/>
    <w:rsid w:val="00A325CA"/>
    <w:rsid w:val="00A334CE"/>
    <w:rsid w:val="00A3492A"/>
    <w:rsid w:val="00A35A7F"/>
    <w:rsid w:val="00A40451"/>
    <w:rsid w:val="00A452A1"/>
    <w:rsid w:val="00A46DF9"/>
    <w:rsid w:val="00A47257"/>
    <w:rsid w:val="00A51080"/>
    <w:rsid w:val="00A54F63"/>
    <w:rsid w:val="00A57F01"/>
    <w:rsid w:val="00A60D2B"/>
    <w:rsid w:val="00A61B70"/>
    <w:rsid w:val="00A63415"/>
    <w:rsid w:val="00A65FC0"/>
    <w:rsid w:val="00A725FE"/>
    <w:rsid w:val="00A741C7"/>
    <w:rsid w:val="00A74A09"/>
    <w:rsid w:val="00A77BBC"/>
    <w:rsid w:val="00A808AE"/>
    <w:rsid w:val="00A81E55"/>
    <w:rsid w:val="00A87811"/>
    <w:rsid w:val="00A902ED"/>
    <w:rsid w:val="00A962A5"/>
    <w:rsid w:val="00AA0B44"/>
    <w:rsid w:val="00AA5D47"/>
    <w:rsid w:val="00AB138B"/>
    <w:rsid w:val="00AB21AB"/>
    <w:rsid w:val="00AB34F5"/>
    <w:rsid w:val="00AB5A83"/>
    <w:rsid w:val="00AC40A9"/>
    <w:rsid w:val="00AC712B"/>
    <w:rsid w:val="00AD0135"/>
    <w:rsid w:val="00AD0422"/>
    <w:rsid w:val="00AD0B6B"/>
    <w:rsid w:val="00AD1804"/>
    <w:rsid w:val="00AD2947"/>
    <w:rsid w:val="00AD3465"/>
    <w:rsid w:val="00AD394F"/>
    <w:rsid w:val="00AD4275"/>
    <w:rsid w:val="00AD6288"/>
    <w:rsid w:val="00AE4FFC"/>
    <w:rsid w:val="00AE5368"/>
    <w:rsid w:val="00AE73EB"/>
    <w:rsid w:val="00AF0588"/>
    <w:rsid w:val="00AF0989"/>
    <w:rsid w:val="00AF168B"/>
    <w:rsid w:val="00AF34E0"/>
    <w:rsid w:val="00B000A4"/>
    <w:rsid w:val="00B022E1"/>
    <w:rsid w:val="00B071EE"/>
    <w:rsid w:val="00B07611"/>
    <w:rsid w:val="00B113D8"/>
    <w:rsid w:val="00B11DD3"/>
    <w:rsid w:val="00B147BA"/>
    <w:rsid w:val="00B159AC"/>
    <w:rsid w:val="00B20B12"/>
    <w:rsid w:val="00B21B13"/>
    <w:rsid w:val="00B224D8"/>
    <w:rsid w:val="00B23A5C"/>
    <w:rsid w:val="00B24B2D"/>
    <w:rsid w:val="00B35328"/>
    <w:rsid w:val="00B35D1D"/>
    <w:rsid w:val="00B364DF"/>
    <w:rsid w:val="00B36568"/>
    <w:rsid w:val="00B40A29"/>
    <w:rsid w:val="00B444A3"/>
    <w:rsid w:val="00B52F23"/>
    <w:rsid w:val="00B531CB"/>
    <w:rsid w:val="00B53622"/>
    <w:rsid w:val="00B538BE"/>
    <w:rsid w:val="00B56393"/>
    <w:rsid w:val="00B564A0"/>
    <w:rsid w:val="00B641C1"/>
    <w:rsid w:val="00B6463A"/>
    <w:rsid w:val="00B64FBC"/>
    <w:rsid w:val="00B65D53"/>
    <w:rsid w:val="00B67D52"/>
    <w:rsid w:val="00B70866"/>
    <w:rsid w:val="00B732CD"/>
    <w:rsid w:val="00B814D1"/>
    <w:rsid w:val="00B83565"/>
    <w:rsid w:val="00B90E34"/>
    <w:rsid w:val="00B967E8"/>
    <w:rsid w:val="00BA00FF"/>
    <w:rsid w:val="00BA6A32"/>
    <w:rsid w:val="00BA6D3F"/>
    <w:rsid w:val="00BB450E"/>
    <w:rsid w:val="00BB5B58"/>
    <w:rsid w:val="00BB60D2"/>
    <w:rsid w:val="00BC2F10"/>
    <w:rsid w:val="00BC60AA"/>
    <w:rsid w:val="00BC6BAB"/>
    <w:rsid w:val="00BC71FB"/>
    <w:rsid w:val="00BD0692"/>
    <w:rsid w:val="00BD16CF"/>
    <w:rsid w:val="00BD17CE"/>
    <w:rsid w:val="00BD6913"/>
    <w:rsid w:val="00BE3DF2"/>
    <w:rsid w:val="00BF4EEA"/>
    <w:rsid w:val="00C00026"/>
    <w:rsid w:val="00C04C5D"/>
    <w:rsid w:val="00C05077"/>
    <w:rsid w:val="00C065BA"/>
    <w:rsid w:val="00C074BD"/>
    <w:rsid w:val="00C10D04"/>
    <w:rsid w:val="00C1219E"/>
    <w:rsid w:val="00C16293"/>
    <w:rsid w:val="00C17416"/>
    <w:rsid w:val="00C20B50"/>
    <w:rsid w:val="00C20F43"/>
    <w:rsid w:val="00C219A3"/>
    <w:rsid w:val="00C24918"/>
    <w:rsid w:val="00C278E6"/>
    <w:rsid w:val="00C36981"/>
    <w:rsid w:val="00C3782B"/>
    <w:rsid w:val="00C40CAB"/>
    <w:rsid w:val="00C42FF1"/>
    <w:rsid w:val="00C46042"/>
    <w:rsid w:val="00C461DB"/>
    <w:rsid w:val="00C500D0"/>
    <w:rsid w:val="00C51C47"/>
    <w:rsid w:val="00C525B1"/>
    <w:rsid w:val="00C52E44"/>
    <w:rsid w:val="00C53339"/>
    <w:rsid w:val="00C63CA1"/>
    <w:rsid w:val="00C65055"/>
    <w:rsid w:val="00C73DB1"/>
    <w:rsid w:val="00C801A6"/>
    <w:rsid w:val="00C848B4"/>
    <w:rsid w:val="00C9412D"/>
    <w:rsid w:val="00CA050B"/>
    <w:rsid w:val="00CA23E6"/>
    <w:rsid w:val="00CA3B0F"/>
    <w:rsid w:val="00CA5735"/>
    <w:rsid w:val="00CA6AD6"/>
    <w:rsid w:val="00CA79C6"/>
    <w:rsid w:val="00CA7BC3"/>
    <w:rsid w:val="00CB095C"/>
    <w:rsid w:val="00CB29A9"/>
    <w:rsid w:val="00CB2CAF"/>
    <w:rsid w:val="00CB669E"/>
    <w:rsid w:val="00CC0DFF"/>
    <w:rsid w:val="00CC299C"/>
    <w:rsid w:val="00CC46CD"/>
    <w:rsid w:val="00CC6877"/>
    <w:rsid w:val="00CC74C9"/>
    <w:rsid w:val="00CD0476"/>
    <w:rsid w:val="00CD47A3"/>
    <w:rsid w:val="00CD4A2F"/>
    <w:rsid w:val="00CD7A3F"/>
    <w:rsid w:val="00CE0CDA"/>
    <w:rsid w:val="00CE1495"/>
    <w:rsid w:val="00CE2317"/>
    <w:rsid w:val="00CE5321"/>
    <w:rsid w:val="00CE6DE8"/>
    <w:rsid w:val="00CE7F5F"/>
    <w:rsid w:val="00CF021D"/>
    <w:rsid w:val="00CF2406"/>
    <w:rsid w:val="00CF4F87"/>
    <w:rsid w:val="00CF6FF1"/>
    <w:rsid w:val="00CF7C3D"/>
    <w:rsid w:val="00D01785"/>
    <w:rsid w:val="00D069C4"/>
    <w:rsid w:val="00D06D07"/>
    <w:rsid w:val="00D07641"/>
    <w:rsid w:val="00D07B7A"/>
    <w:rsid w:val="00D13AA6"/>
    <w:rsid w:val="00D15957"/>
    <w:rsid w:val="00D15C76"/>
    <w:rsid w:val="00D1761F"/>
    <w:rsid w:val="00D20EAF"/>
    <w:rsid w:val="00D2666D"/>
    <w:rsid w:val="00D303CF"/>
    <w:rsid w:val="00D34772"/>
    <w:rsid w:val="00D3486F"/>
    <w:rsid w:val="00D35951"/>
    <w:rsid w:val="00D3719D"/>
    <w:rsid w:val="00D40907"/>
    <w:rsid w:val="00D42436"/>
    <w:rsid w:val="00D43A22"/>
    <w:rsid w:val="00D440DC"/>
    <w:rsid w:val="00D453FC"/>
    <w:rsid w:val="00D45DF5"/>
    <w:rsid w:val="00D5193C"/>
    <w:rsid w:val="00D53E33"/>
    <w:rsid w:val="00D55446"/>
    <w:rsid w:val="00D5552E"/>
    <w:rsid w:val="00D55FFE"/>
    <w:rsid w:val="00D56C42"/>
    <w:rsid w:val="00D637BC"/>
    <w:rsid w:val="00D6430C"/>
    <w:rsid w:val="00D66374"/>
    <w:rsid w:val="00D66534"/>
    <w:rsid w:val="00D67434"/>
    <w:rsid w:val="00D70BAC"/>
    <w:rsid w:val="00D71896"/>
    <w:rsid w:val="00D731DB"/>
    <w:rsid w:val="00D741D0"/>
    <w:rsid w:val="00D75EED"/>
    <w:rsid w:val="00D8158A"/>
    <w:rsid w:val="00D81E4B"/>
    <w:rsid w:val="00D83440"/>
    <w:rsid w:val="00D839FA"/>
    <w:rsid w:val="00D84F89"/>
    <w:rsid w:val="00D86486"/>
    <w:rsid w:val="00D913CF"/>
    <w:rsid w:val="00D97671"/>
    <w:rsid w:val="00DA31BC"/>
    <w:rsid w:val="00DA3C17"/>
    <w:rsid w:val="00DA4C41"/>
    <w:rsid w:val="00DA7BDF"/>
    <w:rsid w:val="00DB28F9"/>
    <w:rsid w:val="00DB7E6D"/>
    <w:rsid w:val="00DC05EF"/>
    <w:rsid w:val="00DC2546"/>
    <w:rsid w:val="00DC4D0E"/>
    <w:rsid w:val="00DD1718"/>
    <w:rsid w:val="00DD2610"/>
    <w:rsid w:val="00DD3DA3"/>
    <w:rsid w:val="00DD7559"/>
    <w:rsid w:val="00DE047F"/>
    <w:rsid w:val="00DE3027"/>
    <w:rsid w:val="00DE758D"/>
    <w:rsid w:val="00DF393B"/>
    <w:rsid w:val="00DF4246"/>
    <w:rsid w:val="00E03436"/>
    <w:rsid w:val="00E04286"/>
    <w:rsid w:val="00E053A4"/>
    <w:rsid w:val="00E151BE"/>
    <w:rsid w:val="00E24C24"/>
    <w:rsid w:val="00E26825"/>
    <w:rsid w:val="00E3438A"/>
    <w:rsid w:val="00E36F8A"/>
    <w:rsid w:val="00E41D13"/>
    <w:rsid w:val="00E46A80"/>
    <w:rsid w:val="00E50300"/>
    <w:rsid w:val="00E573EB"/>
    <w:rsid w:val="00E60602"/>
    <w:rsid w:val="00E61082"/>
    <w:rsid w:val="00E7265A"/>
    <w:rsid w:val="00E751FE"/>
    <w:rsid w:val="00E76D85"/>
    <w:rsid w:val="00E8159E"/>
    <w:rsid w:val="00E85927"/>
    <w:rsid w:val="00E906FB"/>
    <w:rsid w:val="00E915D2"/>
    <w:rsid w:val="00E921C0"/>
    <w:rsid w:val="00E93E74"/>
    <w:rsid w:val="00E94D16"/>
    <w:rsid w:val="00E94DF9"/>
    <w:rsid w:val="00E97EC3"/>
    <w:rsid w:val="00EA3931"/>
    <w:rsid w:val="00EA3E37"/>
    <w:rsid w:val="00EA543B"/>
    <w:rsid w:val="00EA65F0"/>
    <w:rsid w:val="00EA711E"/>
    <w:rsid w:val="00EB033A"/>
    <w:rsid w:val="00EB07FD"/>
    <w:rsid w:val="00EB0857"/>
    <w:rsid w:val="00EB1C5E"/>
    <w:rsid w:val="00EB5174"/>
    <w:rsid w:val="00EC4CCF"/>
    <w:rsid w:val="00ED07ED"/>
    <w:rsid w:val="00ED32A2"/>
    <w:rsid w:val="00ED4EEE"/>
    <w:rsid w:val="00EE23B8"/>
    <w:rsid w:val="00EE34D8"/>
    <w:rsid w:val="00EE39F5"/>
    <w:rsid w:val="00EE4732"/>
    <w:rsid w:val="00EE4DA6"/>
    <w:rsid w:val="00EE6939"/>
    <w:rsid w:val="00EF3F98"/>
    <w:rsid w:val="00EF4414"/>
    <w:rsid w:val="00EF52AF"/>
    <w:rsid w:val="00EF6399"/>
    <w:rsid w:val="00EF6BD0"/>
    <w:rsid w:val="00EF6E08"/>
    <w:rsid w:val="00EF6FF3"/>
    <w:rsid w:val="00EF7C1A"/>
    <w:rsid w:val="00F1117A"/>
    <w:rsid w:val="00F11478"/>
    <w:rsid w:val="00F1286F"/>
    <w:rsid w:val="00F178DD"/>
    <w:rsid w:val="00F210B0"/>
    <w:rsid w:val="00F3269B"/>
    <w:rsid w:val="00F351CE"/>
    <w:rsid w:val="00F36152"/>
    <w:rsid w:val="00F3731D"/>
    <w:rsid w:val="00F402C1"/>
    <w:rsid w:val="00F46005"/>
    <w:rsid w:val="00F46F84"/>
    <w:rsid w:val="00F53538"/>
    <w:rsid w:val="00F53FC8"/>
    <w:rsid w:val="00F55DDC"/>
    <w:rsid w:val="00F63E48"/>
    <w:rsid w:val="00F64755"/>
    <w:rsid w:val="00F66590"/>
    <w:rsid w:val="00F70D9A"/>
    <w:rsid w:val="00F728BF"/>
    <w:rsid w:val="00F74294"/>
    <w:rsid w:val="00F77580"/>
    <w:rsid w:val="00F83C38"/>
    <w:rsid w:val="00F83DC6"/>
    <w:rsid w:val="00F87BA5"/>
    <w:rsid w:val="00F92D83"/>
    <w:rsid w:val="00F9751E"/>
    <w:rsid w:val="00FA0077"/>
    <w:rsid w:val="00FA03E3"/>
    <w:rsid w:val="00FA04FF"/>
    <w:rsid w:val="00FA0EE5"/>
    <w:rsid w:val="00FA2ABC"/>
    <w:rsid w:val="00FA307F"/>
    <w:rsid w:val="00FA5200"/>
    <w:rsid w:val="00FA72F9"/>
    <w:rsid w:val="00FC1305"/>
    <w:rsid w:val="00FC1F22"/>
    <w:rsid w:val="00FC4264"/>
    <w:rsid w:val="00FC7132"/>
    <w:rsid w:val="00FC7256"/>
    <w:rsid w:val="00FC7C79"/>
    <w:rsid w:val="00FD009B"/>
    <w:rsid w:val="00FD3A06"/>
    <w:rsid w:val="00FD45E0"/>
    <w:rsid w:val="00FD4FD9"/>
    <w:rsid w:val="00FD73B5"/>
    <w:rsid w:val="00FD79E6"/>
    <w:rsid w:val="00FE5FAF"/>
    <w:rsid w:val="00FE6E04"/>
    <w:rsid w:val="3DC51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0ACCCA0-8821-43F7-9951-4CD0D54F4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qFormat="1"/>
    <w:lsdException w:name="heading 4" w:uiPriority="9"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4">
    <w:name w:val="Normal"/>
    <w:qFormat/>
    <w:rsid w:val="00AF168B"/>
    <w:pPr>
      <w:widowControl w:val="0"/>
      <w:adjustRightInd w:val="0"/>
      <w:snapToGrid w:val="0"/>
      <w:spacing w:line="360" w:lineRule="auto"/>
      <w:jc w:val="both"/>
    </w:pPr>
    <w:rPr>
      <w:kern w:val="2"/>
      <w:sz w:val="24"/>
      <w:szCs w:val="24"/>
    </w:rPr>
  </w:style>
  <w:style w:type="paragraph" w:styleId="13">
    <w:name w:val="heading 1"/>
    <w:aliases w:val="H1,Heading 0,R1,H11,h1,Level 1 Topic Heading,Section Heading,Level 1,dd heading 1,dh1,Section Head,1st level,l1,1,H12,H13,H14,H15,H16,H17,Fab-1,Datasheet title,PIM 1,Section,- Section,L1,boc,标书1,第*部分,第A章,H111,H112,Heading 11,level 1,Level 1 Head,I"/>
    <w:basedOn w:val="aff4"/>
    <w:next w:val="aff4"/>
    <w:link w:val="1Char"/>
    <w:qFormat/>
    <w:rsid w:val="00AE73EB"/>
    <w:pPr>
      <w:keepNext/>
      <w:spacing w:line="300" w:lineRule="auto"/>
      <w:jc w:val="center"/>
      <w:outlineLvl w:val="0"/>
    </w:pPr>
    <w:rPr>
      <w:rFonts w:ascii="宋体" w:hAnsi="宋体"/>
      <w:b/>
      <w:sz w:val="36"/>
    </w:rPr>
  </w:style>
  <w:style w:type="paragraph" w:styleId="25">
    <w:name w:val="heading 2"/>
    <w:aliases w:val="h2,H2,H21,R2,Level 2 Topic Heading,Reset numbering,Heading 2 Hidden,Heading 2 CCBS,heading 2,l2,2nd level,2,Header 2,UNDERRUBRIK 1-2,Titre3,第一章 标题 2,ISO1,Underrubrik1,prop2,PIM2,sl2,1st Level Head,Major,hello,style2,Titre2,Head 2,HD2,H22,子,sect 1.2"/>
    <w:basedOn w:val="aff4"/>
    <w:next w:val="aff4"/>
    <w:link w:val="2Char1"/>
    <w:uiPriority w:val="9"/>
    <w:qFormat/>
    <w:rsid w:val="00CE2317"/>
    <w:pPr>
      <w:keepNext/>
      <w:keepLines/>
      <w:spacing w:before="120" w:after="120"/>
      <w:jc w:val="left"/>
      <w:outlineLvl w:val="1"/>
    </w:pPr>
    <w:rPr>
      <w:rFonts w:ascii="Arial" w:hAnsi="Arial"/>
      <w:b/>
      <w:sz w:val="32"/>
    </w:rPr>
  </w:style>
  <w:style w:type="paragraph" w:styleId="36">
    <w:name w:val="heading 3"/>
    <w:aliases w:val="h3,H3,level_3,PIM 3,Level 3 Head,l3,CT,sect1.2.3,HeadC,Map,H31,Level 3 Topic Heading,Org Heading 1,Level 1 - 1,3rd level,Heading 3.,heading 3,- Maj Side,Bold Head,bh,ASAPHeading 3,H3&lt;------------------,(A-3),prop3,3heading,Head3,L,Heading 3 - old"/>
    <w:basedOn w:val="aff4"/>
    <w:next w:val="aff4"/>
    <w:link w:val="3Char"/>
    <w:qFormat/>
    <w:rsid w:val="00CE2317"/>
    <w:pPr>
      <w:keepNext/>
      <w:keepLines/>
      <w:spacing w:before="260" w:after="260" w:line="413" w:lineRule="auto"/>
      <w:jc w:val="left"/>
      <w:outlineLvl w:val="2"/>
    </w:pPr>
    <w:rPr>
      <w:b/>
      <w:bCs/>
      <w:sz w:val="28"/>
      <w:szCs w:val="32"/>
    </w:rPr>
  </w:style>
  <w:style w:type="paragraph" w:styleId="44">
    <w:name w:val="heading 4"/>
    <w:aliases w:val="H4,Ref Heading 1,rh1,Heading sql,sect 1.2.3.4,h4,First Subheading,Level 2 - a,Heading 4.,Map Title,- Minor Side,4heading,PIM 4,Fab-4,T5,H41,H42,H43,H44,H45,H46,H47,H48,H49,H410,H411,H421,H431,H441,H451,H461,H471,H481,H491,H4101,H412,H422,H432,bl,r"/>
    <w:basedOn w:val="aff4"/>
    <w:next w:val="aff4"/>
    <w:link w:val="4Char0"/>
    <w:uiPriority w:val="9"/>
    <w:qFormat/>
    <w:rsid w:val="00AE73EB"/>
    <w:pPr>
      <w:keepNext/>
      <w:keepLines/>
      <w:spacing w:before="280" w:after="290" w:line="372" w:lineRule="auto"/>
      <w:outlineLvl w:val="3"/>
    </w:pPr>
    <w:rPr>
      <w:rFonts w:ascii="Arial" w:eastAsia="黑体" w:hAnsi="Arial"/>
      <w:b/>
      <w:bCs/>
      <w:sz w:val="28"/>
      <w:szCs w:val="28"/>
    </w:rPr>
  </w:style>
  <w:style w:type="paragraph" w:styleId="50">
    <w:name w:val="heading 5"/>
    <w:aliases w:val="H5,h5,Second Subheading,DO NOT USE_h5,Level 3 - i,PIM 5,第四层条,dash,ds,dd,heading 5,Roman list,Appendix A  Heading 5,口,口1,口2,五级标题,五级题,序号，小四黑常规，空两字,GBIC5,Heading5,5 sub-bullet,sb,H5-Heading 5,l5,heading5,无序号，小四黑常规，空两字,dash1,ds1,dd1,dash2,ds2,dd2,dash3"/>
    <w:basedOn w:val="aff4"/>
    <w:next w:val="aff4"/>
    <w:link w:val="5Char"/>
    <w:qFormat/>
    <w:rsid w:val="00AE73EB"/>
    <w:pPr>
      <w:keepNext/>
      <w:keepLines/>
      <w:widowControl/>
      <w:numPr>
        <w:ilvl w:val="4"/>
        <w:numId w:val="1"/>
      </w:numPr>
      <w:tabs>
        <w:tab w:val="left" w:pos="0"/>
      </w:tabs>
      <w:overflowPunct w:val="0"/>
      <w:autoSpaceDE w:val="0"/>
      <w:autoSpaceDN w:val="0"/>
      <w:spacing w:line="220" w:lineRule="atLeast"/>
      <w:ind w:right="-360"/>
      <w:jc w:val="left"/>
      <w:textAlignment w:val="baseline"/>
      <w:outlineLvl w:val="4"/>
    </w:pPr>
    <w:rPr>
      <w:i/>
      <w:spacing w:val="-2"/>
      <w:kern w:val="20"/>
      <w:sz w:val="20"/>
      <w:szCs w:val="20"/>
    </w:rPr>
  </w:style>
  <w:style w:type="paragraph" w:styleId="6">
    <w:name w:val="heading 6"/>
    <w:aliases w:val="h6,Third Subheading,DO NOT USE_h6,Legal Level 1.,第五层条,PIM 6,H6,BOD 4,Bullet list,L6,正文六级标题,标题 6(ALT+6),六级标题,标题6，6级标题，小四中宋粗，无序号,GBIC6,Heading6,Requirement,H61,61,h61,Requirement1,H62,62,h62,H611,611,h611,Requirement11,H63,63,h63,Requirement3,H64,l"/>
    <w:basedOn w:val="aff4"/>
    <w:next w:val="aff4"/>
    <w:link w:val="6Char"/>
    <w:uiPriority w:val="9"/>
    <w:qFormat/>
    <w:rsid w:val="00AE73EB"/>
    <w:pPr>
      <w:keepNext/>
      <w:keepLines/>
      <w:widowControl/>
      <w:numPr>
        <w:ilvl w:val="5"/>
        <w:numId w:val="1"/>
      </w:numPr>
      <w:overflowPunct w:val="0"/>
      <w:autoSpaceDE w:val="0"/>
      <w:autoSpaceDN w:val="0"/>
      <w:spacing w:line="220" w:lineRule="atLeast"/>
      <w:ind w:left="2550" w:right="-360" w:hanging="425"/>
      <w:jc w:val="left"/>
      <w:textAlignment w:val="baseline"/>
      <w:outlineLvl w:val="5"/>
    </w:pPr>
    <w:rPr>
      <w:rFonts w:ascii="Arial" w:hAnsi="Arial"/>
      <w:b/>
      <w:spacing w:val="-4"/>
      <w:kern w:val="20"/>
      <w:sz w:val="18"/>
      <w:szCs w:val="20"/>
    </w:rPr>
  </w:style>
  <w:style w:type="paragraph" w:styleId="7">
    <w:name w:val="heading 7"/>
    <w:aliases w:val="Legal Level 1.1.,appendix,（1）,PIM 7,L7,不用,letter list,正文七级标题,H7,标题 7 表,无节条 Char,无节条,标题 7 表1,无级项,表格标题1 Char,表格标题1,无节条 Char Char,标7,可研-标题 7,标7 Char,标7 Char Char Char,cnc,Caption number (column-wide),st,ITT t7,PA Appendix Major,lettered list,7,req3,◎"/>
    <w:basedOn w:val="aff4"/>
    <w:next w:val="aff4"/>
    <w:link w:val="7Char"/>
    <w:uiPriority w:val="9"/>
    <w:qFormat/>
    <w:rsid w:val="00AE73EB"/>
    <w:pPr>
      <w:keepNext/>
      <w:keepLines/>
      <w:widowControl/>
      <w:numPr>
        <w:ilvl w:val="6"/>
        <w:numId w:val="1"/>
      </w:numPr>
      <w:overflowPunct w:val="0"/>
      <w:autoSpaceDE w:val="0"/>
      <w:autoSpaceDN w:val="0"/>
      <w:spacing w:line="220" w:lineRule="atLeast"/>
      <w:ind w:left="2975" w:right="-360" w:hanging="425"/>
      <w:jc w:val="left"/>
      <w:textAlignment w:val="baseline"/>
      <w:outlineLvl w:val="6"/>
    </w:pPr>
    <w:rPr>
      <w:spacing w:val="-4"/>
      <w:kern w:val="20"/>
      <w:sz w:val="20"/>
      <w:szCs w:val="20"/>
    </w:rPr>
  </w:style>
  <w:style w:type="paragraph" w:styleId="8">
    <w:name w:val="heading 8"/>
    <w:aliases w:val="Legal Level 1.1.1.,Legal Level 1.1.1. Char Char,Legal Level 1.1.1. Char1,（A）,Legal Level 1Heading 8,注意框体,h8,ctp,Caption text (page-wide),tt,Center Bold,ITT t8,PA Appendix Minor,Center Bold1,Center Bold2,Center Bold3,不用8"/>
    <w:basedOn w:val="aff4"/>
    <w:next w:val="aff4"/>
    <w:link w:val="8Char"/>
    <w:uiPriority w:val="9"/>
    <w:qFormat/>
    <w:rsid w:val="00AE73EB"/>
    <w:pPr>
      <w:keepNext/>
      <w:keepLines/>
      <w:widowControl/>
      <w:numPr>
        <w:ilvl w:val="7"/>
        <w:numId w:val="1"/>
      </w:numPr>
      <w:overflowPunct w:val="0"/>
      <w:autoSpaceDE w:val="0"/>
      <w:autoSpaceDN w:val="0"/>
      <w:spacing w:line="220" w:lineRule="atLeast"/>
      <w:ind w:left="3400" w:right="-360" w:hanging="425"/>
      <w:jc w:val="left"/>
      <w:textAlignment w:val="baseline"/>
      <w:outlineLvl w:val="7"/>
    </w:pPr>
    <w:rPr>
      <w:rFonts w:ascii="Arial" w:hAnsi="Arial"/>
      <w:b/>
      <w:spacing w:val="-4"/>
      <w:kern w:val="20"/>
      <w:sz w:val="18"/>
      <w:szCs w:val="20"/>
    </w:rPr>
  </w:style>
  <w:style w:type="paragraph" w:styleId="9">
    <w:name w:val="heading 9"/>
    <w:aliases w:val="标题 9 Char1,标题 9 Char Char,Legal Level 1.1.1.1. Char Char,append Char Char,Legal Level 1.1.1.1. Char1,append Char1,Legal Level 1.1.1.1.,PIM 9,append,图的编号,二级列表,四级列表,H9,Appendix,不用9,正文九级标题,9,TableTitle,Cond'l Reqt.,rb,req bullet,req1,Titre 10,huh,Figu"/>
    <w:basedOn w:val="aff4"/>
    <w:next w:val="aff4"/>
    <w:link w:val="9Char"/>
    <w:uiPriority w:val="9"/>
    <w:qFormat/>
    <w:rsid w:val="00AE73EB"/>
    <w:pPr>
      <w:keepNext/>
      <w:keepLines/>
      <w:widowControl/>
      <w:numPr>
        <w:ilvl w:val="8"/>
        <w:numId w:val="1"/>
      </w:numPr>
      <w:overflowPunct w:val="0"/>
      <w:autoSpaceDE w:val="0"/>
      <w:autoSpaceDN w:val="0"/>
      <w:spacing w:line="220" w:lineRule="atLeast"/>
      <w:ind w:left="3825" w:right="-360" w:hanging="425"/>
      <w:jc w:val="left"/>
      <w:textAlignment w:val="baseline"/>
      <w:outlineLvl w:val="8"/>
    </w:pPr>
    <w:rPr>
      <w:rFonts w:ascii="Arial" w:hAnsi="Arial"/>
      <w:spacing w:val="-6"/>
      <w:kern w:val="20"/>
      <w:sz w:val="18"/>
      <w:szCs w:val="20"/>
    </w:rPr>
  </w:style>
  <w:style w:type="character" w:default="1" w:styleId="aff5">
    <w:name w:val="Default Paragraph Font"/>
    <w:uiPriority w:val="1"/>
    <w:semiHidden/>
    <w:unhideWhenUsed/>
  </w:style>
  <w:style w:type="table" w:default="1" w:styleId="aff6">
    <w:name w:val="Normal Table"/>
    <w:uiPriority w:val="99"/>
    <w:semiHidden/>
    <w:unhideWhenUsed/>
    <w:tblPr>
      <w:tblInd w:w="0" w:type="dxa"/>
      <w:tblCellMar>
        <w:top w:w="0" w:type="dxa"/>
        <w:left w:w="108" w:type="dxa"/>
        <w:bottom w:w="0" w:type="dxa"/>
        <w:right w:w="108" w:type="dxa"/>
      </w:tblCellMar>
    </w:tblPr>
  </w:style>
  <w:style w:type="numbering" w:default="1" w:styleId="aff7">
    <w:name w:val="No List"/>
    <w:uiPriority w:val="99"/>
    <w:semiHidden/>
    <w:unhideWhenUsed/>
  </w:style>
  <w:style w:type="paragraph" w:styleId="37">
    <w:name w:val="List 3"/>
    <w:basedOn w:val="aff4"/>
    <w:rsid w:val="00AE73EB"/>
    <w:pPr>
      <w:widowControl/>
      <w:ind w:leftChars="400" w:left="100" w:hangingChars="200" w:hanging="200"/>
    </w:pPr>
    <w:rPr>
      <w:rFonts w:ascii="宋体" w:hAnsi="宋体" w:cs="宋体"/>
    </w:rPr>
  </w:style>
  <w:style w:type="paragraph" w:styleId="aff8">
    <w:name w:val="annotation subject"/>
    <w:basedOn w:val="aff9"/>
    <w:next w:val="aff9"/>
    <w:link w:val="Char"/>
    <w:qFormat/>
    <w:rsid w:val="00AE73EB"/>
    <w:pPr>
      <w:widowControl/>
    </w:pPr>
    <w:rPr>
      <w:rFonts w:ascii="宋体" w:hAnsi="宋体" w:cs="宋体"/>
      <w:b/>
      <w:bCs/>
      <w:kern w:val="0"/>
    </w:rPr>
  </w:style>
  <w:style w:type="paragraph" w:styleId="aff9">
    <w:name w:val="annotation text"/>
    <w:basedOn w:val="aff4"/>
    <w:link w:val="Char0"/>
    <w:unhideWhenUsed/>
    <w:qFormat/>
    <w:rsid w:val="00AE73EB"/>
    <w:pPr>
      <w:jc w:val="left"/>
    </w:pPr>
  </w:style>
  <w:style w:type="paragraph" w:styleId="70">
    <w:name w:val="toc 7"/>
    <w:basedOn w:val="aff4"/>
    <w:next w:val="aff4"/>
    <w:uiPriority w:val="39"/>
    <w:qFormat/>
    <w:rsid w:val="00AE73EB"/>
    <w:pPr>
      <w:ind w:leftChars="1200" w:left="2520"/>
    </w:pPr>
  </w:style>
  <w:style w:type="paragraph" w:styleId="affa">
    <w:name w:val="Body Text First Indent"/>
    <w:basedOn w:val="aff4"/>
    <w:link w:val="Char1"/>
    <w:qFormat/>
    <w:rsid w:val="00AE73EB"/>
    <w:pPr>
      <w:spacing w:after="120"/>
      <w:ind w:firstLineChars="100" w:firstLine="420"/>
    </w:pPr>
    <w:rPr>
      <w:kern w:val="0"/>
      <w:sz w:val="20"/>
    </w:rPr>
  </w:style>
  <w:style w:type="paragraph" w:styleId="2">
    <w:name w:val="List Number 2"/>
    <w:basedOn w:val="aff4"/>
    <w:rsid w:val="00AE73EB"/>
    <w:pPr>
      <w:widowControl/>
      <w:numPr>
        <w:numId w:val="2"/>
      </w:numPr>
      <w:jc w:val="left"/>
    </w:pPr>
    <w:rPr>
      <w:rFonts w:ascii="宋体" w:hAnsi="宋体" w:cs="宋体"/>
      <w:kern w:val="0"/>
    </w:rPr>
  </w:style>
  <w:style w:type="paragraph" w:styleId="affb">
    <w:name w:val="table of authorities"/>
    <w:basedOn w:val="aff4"/>
    <w:next w:val="aff4"/>
    <w:rsid w:val="00AE73EB"/>
    <w:pPr>
      <w:ind w:left="280" w:hanging="280"/>
      <w:jc w:val="left"/>
      <w:textAlignment w:val="baseline"/>
    </w:pPr>
    <w:rPr>
      <w:kern w:val="0"/>
      <w:sz w:val="20"/>
      <w:szCs w:val="20"/>
    </w:rPr>
  </w:style>
  <w:style w:type="paragraph" w:styleId="affc">
    <w:name w:val="macro"/>
    <w:link w:val="Char2"/>
    <w:rsid w:val="00AE73EB"/>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ourier New" w:hAnsi="Courier New" w:cs="Courier New"/>
      <w:sz w:val="24"/>
      <w:szCs w:val="24"/>
    </w:rPr>
  </w:style>
  <w:style w:type="paragraph" w:styleId="affd">
    <w:name w:val="Note Heading"/>
    <w:basedOn w:val="aff4"/>
    <w:next w:val="aff4"/>
    <w:link w:val="Char3"/>
    <w:rsid w:val="00AE73EB"/>
    <w:pPr>
      <w:jc w:val="center"/>
      <w:textAlignment w:val="baseline"/>
    </w:pPr>
    <w:rPr>
      <w:kern w:val="0"/>
      <w:sz w:val="28"/>
      <w:szCs w:val="20"/>
    </w:rPr>
  </w:style>
  <w:style w:type="paragraph" w:styleId="43">
    <w:name w:val="List Bullet 4"/>
    <w:basedOn w:val="aff4"/>
    <w:rsid w:val="00AE73EB"/>
    <w:pPr>
      <w:widowControl/>
      <w:numPr>
        <w:numId w:val="3"/>
      </w:numPr>
      <w:jc w:val="left"/>
    </w:pPr>
    <w:rPr>
      <w:rFonts w:ascii="宋体" w:hAnsi="宋体" w:cs="宋体"/>
      <w:kern w:val="0"/>
    </w:rPr>
  </w:style>
  <w:style w:type="paragraph" w:styleId="80">
    <w:name w:val="index 8"/>
    <w:basedOn w:val="aff4"/>
    <w:next w:val="aff4"/>
    <w:rsid w:val="00AE73EB"/>
    <w:pPr>
      <w:jc w:val="center"/>
    </w:pPr>
    <w:rPr>
      <w:rFonts w:ascii="宋体"/>
      <w:color w:val="FF0000"/>
      <w:szCs w:val="21"/>
    </w:rPr>
  </w:style>
  <w:style w:type="paragraph" w:styleId="affe">
    <w:name w:val="E-mail Signature"/>
    <w:basedOn w:val="aff4"/>
    <w:link w:val="Char4"/>
    <w:rsid w:val="00AE73EB"/>
    <w:pPr>
      <w:widowControl/>
      <w:jc w:val="left"/>
    </w:pPr>
    <w:rPr>
      <w:rFonts w:ascii="宋体" w:hAnsi="宋体" w:cs="宋体"/>
      <w:kern w:val="0"/>
    </w:rPr>
  </w:style>
  <w:style w:type="paragraph" w:styleId="a5">
    <w:name w:val="List Number"/>
    <w:basedOn w:val="aff4"/>
    <w:rsid w:val="00AE73EB"/>
    <w:pPr>
      <w:widowControl/>
      <w:numPr>
        <w:numId w:val="4"/>
      </w:numPr>
      <w:jc w:val="left"/>
    </w:pPr>
    <w:rPr>
      <w:rFonts w:ascii="宋体" w:hAnsi="宋体" w:cs="宋体"/>
      <w:kern w:val="0"/>
    </w:rPr>
  </w:style>
  <w:style w:type="paragraph" w:styleId="afff">
    <w:name w:val="Normal Indent"/>
    <w:aliases w:val="表正文,正文非缩进,特点,ALT+Z,标题4,段1 Char Char,段1,Normal Indent Char,Normal Indent Char1 Char,Normal Indent Char Char Char,Normal Indent Char1 Char Char Char,Normal Indent Char Char Char Char Char,Normal Indent Char1 Char Char Char Char Ch,特点 Char,水上软件,正文不缩,正"/>
    <w:basedOn w:val="aff4"/>
    <w:link w:val="Char5"/>
    <w:qFormat/>
    <w:rsid w:val="00AE73EB"/>
    <w:pPr>
      <w:ind w:firstLineChars="200" w:firstLine="420"/>
    </w:pPr>
  </w:style>
  <w:style w:type="paragraph" w:styleId="afff0">
    <w:name w:val="caption"/>
    <w:aliases w:val="图、表标题,信息主题,信息主题1,Caption Char Char Char,题注1 Char,Caption Table, Char1,题注 Char1 Char, Char1 Char1 Char,题注 Char Char Char, Char1 Char Char Char, Char1 Char,Char1 Char1 Char,Char1 Char Char Char,图-表标题,Caption Char1 Char,图表说明,Caption Char,表题,自定义图"/>
    <w:basedOn w:val="aff4"/>
    <w:next w:val="aff4"/>
    <w:link w:val="Char6"/>
    <w:qFormat/>
    <w:rsid w:val="00AE73EB"/>
    <w:pPr>
      <w:widowControl/>
      <w:jc w:val="left"/>
    </w:pPr>
    <w:rPr>
      <w:rFonts w:ascii="Arial" w:eastAsia="黑体" w:hAnsi="Arial" w:cs="Arial"/>
      <w:kern w:val="0"/>
      <w:sz w:val="20"/>
    </w:rPr>
  </w:style>
  <w:style w:type="paragraph" w:styleId="52">
    <w:name w:val="index 5"/>
    <w:basedOn w:val="aff4"/>
    <w:next w:val="aff4"/>
    <w:rsid w:val="00AE73EB"/>
    <w:pPr>
      <w:widowControl/>
      <w:ind w:leftChars="800" w:left="800"/>
      <w:jc w:val="left"/>
    </w:pPr>
    <w:rPr>
      <w:rFonts w:ascii="宋体" w:hAnsi="宋体" w:cs="宋体"/>
      <w:kern w:val="0"/>
    </w:rPr>
  </w:style>
  <w:style w:type="paragraph" w:styleId="afff1">
    <w:name w:val="List Bullet"/>
    <w:basedOn w:val="aff4"/>
    <w:rsid w:val="00AE73EB"/>
    <w:pPr>
      <w:tabs>
        <w:tab w:val="left" w:pos="0"/>
      </w:tabs>
      <w:autoSpaceDE w:val="0"/>
      <w:autoSpaceDN w:val="0"/>
      <w:spacing w:line="312" w:lineRule="atLeast"/>
      <w:ind w:left="720" w:hanging="720"/>
      <w:textAlignment w:val="baseline"/>
    </w:pPr>
    <w:rPr>
      <w:kern w:val="0"/>
      <w:szCs w:val="20"/>
    </w:rPr>
  </w:style>
  <w:style w:type="paragraph" w:styleId="afff2">
    <w:name w:val="envelope address"/>
    <w:basedOn w:val="aff4"/>
    <w:rsid w:val="00AE73EB"/>
    <w:pPr>
      <w:widowControl/>
      <w:ind w:leftChars="1400" w:left="100"/>
      <w:jc w:val="left"/>
    </w:pPr>
    <w:rPr>
      <w:rFonts w:ascii="Arial" w:hAnsi="Arial" w:cs="Arial"/>
      <w:kern w:val="0"/>
    </w:rPr>
  </w:style>
  <w:style w:type="paragraph" w:styleId="afff3">
    <w:name w:val="Document Map"/>
    <w:basedOn w:val="aff4"/>
    <w:link w:val="Char7"/>
    <w:qFormat/>
    <w:rsid w:val="00AE73EB"/>
    <w:pPr>
      <w:shd w:val="clear" w:color="auto" w:fill="000080"/>
    </w:pPr>
  </w:style>
  <w:style w:type="paragraph" w:styleId="afff4">
    <w:name w:val="toa heading"/>
    <w:basedOn w:val="aff4"/>
    <w:next w:val="aff4"/>
    <w:rsid w:val="00AE73EB"/>
    <w:pPr>
      <w:spacing w:before="240" w:after="120"/>
      <w:jc w:val="center"/>
      <w:textAlignment w:val="baseline"/>
    </w:pPr>
    <w:rPr>
      <w:smallCaps/>
      <w:kern w:val="0"/>
      <w:sz w:val="22"/>
      <w:szCs w:val="22"/>
      <w:u w:val="single"/>
    </w:rPr>
  </w:style>
  <w:style w:type="paragraph" w:styleId="60">
    <w:name w:val="index 6"/>
    <w:basedOn w:val="aff4"/>
    <w:next w:val="aff4"/>
    <w:rsid w:val="00AE73EB"/>
    <w:pPr>
      <w:widowControl/>
      <w:ind w:leftChars="1000" w:left="1000"/>
      <w:jc w:val="left"/>
    </w:pPr>
    <w:rPr>
      <w:rFonts w:ascii="宋体" w:hAnsi="宋体" w:cs="宋体"/>
      <w:kern w:val="0"/>
    </w:rPr>
  </w:style>
  <w:style w:type="paragraph" w:styleId="afff5">
    <w:name w:val="Salutation"/>
    <w:basedOn w:val="aff4"/>
    <w:next w:val="aff4"/>
    <w:link w:val="Char8"/>
    <w:rsid w:val="00AE73EB"/>
    <w:pPr>
      <w:widowControl/>
      <w:jc w:val="left"/>
    </w:pPr>
    <w:rPr>
      <w:rFonts w:ascii="宋体" w:hAnsi="宋体" w:cs="宋体"/>
      <w:kern w:val="0"/>
    </w:rPr>
  </w:style>
  <w:style w:type="paragraph" w:styleId="38">
    <w:name w:val="Body Text 3"/>
    <w:basedOn w:val="aff4"/>
    <w:link w:val="3Char0"/>
    <w:rsid w:val="00AE73EB"/>
    <w:pPr>
      <w:jc w:val="center"/>
    </w:pPr>
    <w:rPr>
      <w:b/>
      <w:sz w:val="84"/>
      <w:szCs w:val="20"/>
    </w:rPr>
  </w:style>
  <w:style w:type="paragraph" w:styleId="afff6">
    <w:name w:val="Closing"/>
    <w:basedOn w:val="aff4"/>
    <w:link w:val="Char9"/>
    <w:rsid w:val="00AE73EB"/>
    <w:pPr>
      <w:widowControl/>
      <w:ind w:leftChars="2100" w:left="100"/>
      <w:jc w:val="left"/>
    </w:pPr>
    <w:rPr>
      <w:rFonts w:ascii="宋体" w:hAnsi="宋体" w:cs="宋体"/>
      <w:kern w:val="0"/>
    </w:rPr>
  </w:style>
  <w:style w:type="paragraph" w:styleId="39">
    <w:name w:val="List Bullet 3"/>
    <w:basedOn w:val="aff4"/>
    <w:uiPriority w:val="99"/>
    <w:rsid w:val="00AE73EB"/>
    <w:pPr>
      <w:widowControl/>
      <w:tabs>
        <w:tab w:val="left" w:pos="720"/>
      </w:tabs>
      <w:ind w:left="720" w:hanging="360"/>
    </w:pPr>
    <w:rPr>
      <w:rFonts w:ascii="宋体" w:hAnsi="宋体" w:cs="宋体"/>
    </w:rPr>
  </w:style>
  <w:style w:type="paragraph" w:styleId="afff7">
    <w:name w:val="Body Text"/>
    <w:aliases w:val="body text,????,?y????×?,Tempo Body Text,BODY TEXT,t,Tempo Body Text1,Tempo Body Text2,Tempo Body Text3,Tempo Body Text4,Tempo Body Text5,Tempo Body Text6,Tempo Body Text7,Tempo Body Text8,Tempo Body Text9,Tempo Body Text10,Tempo Body Text11,jtex"/>
    <w:basedOn w:val="aff4"/>
    <w:link w:val="Chara"/>
    <w:unhideWhenUsed/>
    <w:qFormat/>
    <w:rsid w:val="00AE73EB"/>
    <w:pPr>
      <w:spacing w:after="120"/>
    </w:pPr>
  </w:style>
  <w:style w:type="paragraph" w:styleId="afff8">
    <w:name w:val="Body Text Indent"/>
    <w:basedOn w:val="aff4"/>
    <w:link w:val="Charb"/>
    <w:rsid w:val="00AE73EB"/>
    <w:pPr>
      <w:spacing w:line="300" w:lineRule="auto"/>
      <w:ind w:firstLine="480"/>
    </w:pPr>
    <w:rPr>
      <w:kern w:val="0"/>
      <w:szCs w:val="20"/>
    </w:rPr>
  </w:style>
  <w:style w:type="paragraph" w:styleId="3">
    <w:name w:val="List Number 3"/>
    <w:basedOn w:val="aff4"/>
    <w:rsid w:val="00AE73EB"/>
    <w:pPr>
      <w:widowControl/>
      <w:numPr>
        <w:numId w:val="5"/>
      </w:numPr>
      <w:jc w:val="left"/>
    </w:pPr>
    <w:rPr>
      <w:rFonts w:ascii="宋体" w:hAnsi="宋体" w:cs="宋体"/>
      <w:kern w:val="0"/>
    </w:rPr>
  </w:style>
  <w:style w:type="paragraph" w:styleId="26">
    <w:name w:val="List 2"/>
    <w:basedOn w:val="aff4"/>
    <w:rsid w:val="00AE73EB"/>
    <w:pPr>
      <w:widowControl/>
      <w:ind w:leftChars="200" w:left="100" w:hangingChars="200" w:hanging="200"/>
    </w:pPr>
    <w:rPr>
      <w:rFonts w:ascii="宋体" w:hAnsi="宋体" w:cs="宋体"/>
    </w:rPr>
  </w:style>
  <w:style w:type="paragraph" w:styleId="afff9">
    <w:name w:val="List Continue"/>
    <w:basedOn w:val="aff4"/>
    <w:rsid w:val="00AE73EB"/>
    <w:pPr>
      <w:widowControl/>
      <w:spacing w:after="120"/>
      <w:ind w:leftChars="200" w:left="420"/>
    </w:pPr>
    <w:rPr>
      <w:rFonts w:ascii="宋体" w:hAnsi="宋体" w:cs="宋体"/>
    </w:rPr>
  </w:style>
  <w:style w:type="paragraph" w:styleId="afffa">
    <w:name w:val="Block Text"/>
    <w:basedOn w:val="aff4"/>
    <w:link w:val="Charc"/>
    <w:rsid w:val="00AE73EB"/>
    <w:pPr>
      <w:ind w:leftChars="85" w:left="238" w:right="280" w:firstLineChars="214" w:firstLine="599"/>
      <w:jc w:val="left"/>
      <w:textAlignment w:val="baseline"/>
    </w:pPr>
    <w:rPr>
      <w:color w:val="000000"/>
      <w:kern w:val="0"/>
      <w:sz w:val="28"/>
      <w:szCs w:val="20"/>
    </w:rPr>
  </w:style>
  <w:style w:type="paragraph" w:styleId="27">
    <w:name w:val="List Bullet 2"/>
    <w:basedOn w:val="aff4"/>
    <w:rsid w:val="00AE73EB"/>
    <w:pPr>
      <w:tabs>
        <w:tab w:val="left" w:pos="360"/>
      </w:tabs>
      <w:autoSpaceDE w:val="0"/>
      <w:autoSpaceDN w:val="0"/>
      <w:spacing w:line="312" w:lineRule="atLeast"/>
      <w:ind w:left="360" w:hanging="360"/>
      <w:textAlignment w:val="baseline"/>
    </w:pPr>
    <w:rPr>
      <w:kern w:val="0"/>
      <w:szCs w:val="20"/>
    </w:rPr>
  </w:style>
  <w:style w:type="paragraph" w:styleId="HTML">
    <w:name w:val="HTML Address"/>
    <w:basedOn w:val="aff4"/>
    <w:link w:val="HTMLChar"/>
    <w:rsid w:val="00AE73EB"/>
    <w:pPr>
      <w:widowControl/>
      <w:jc w:val="left"/>
    </w:pPr>
    <w:rPr>
      <w:rFonts w:ascii="宋体" w:hAnsi="宋体" w:cs="宋体"/>
      <w:i/>
      <w:iCs/>
      <w:kern w:val="0"/>
    </w:rPr>
  </w:style>
  <w:style w:type="paragraph" w:styleId="45">
    <w:name w:val="index 4"/>
    <w:basedOn w:val="aff4"/>
    <w:next w:val="aff4"/>
    <w:rsid w:val="00AE73EB"/>
    <w:pPr>
      <w:widowControl/>
      <w:ind w:leftChars="600" w:left="600"/>
      <w:jc w:val="left"/>
    </w:pPr>
    <w:rPr>
      <w:rFonts w:ascii="宋体" w:hAnsi="宋体" w:cs="宋体"/>
      <w:kern w:val="0"/>
    </w:rPr>
  </w:style>
  <w:style w:type="paragraph" w:styleId="53">
    <w:name w:val="toc 5"/>
    <w:basedOn w:val="aff4"/>
    <w:next w:val="aff4"/>
    <w:uiPriority w:val="39"/>
    <w:qFormat/>
    <w:rsid w:val="00AE73EB"/>
    <w:pPr>
      <w:ind w:leftChars="800" w:left="1680"/>
    </w:pPr>
  </w:style>
  <w:style w:type="paragraph" w:styleId="3a">
    <w:name w:val="toc 3"/>
    <w:basedOn w:val="aff4"/>
    <w:next w:val="aff4"/>
    <w:uiPriority w:val="39"/>
    <w:qFormat/>
    <w:rsid w:val="00AE73EB"/>
    <w:pPr>
      <w:ind w:leftChars="400" w:left="840"/>
    </w:pPr>
  </w:style>
  <w:style w:type="paragraph" w:styleId="afffb">
    <w:name w:val="Plain Text"/>
    <w:aliases w:val="普通文字1,小,正 文 1,0921,一般文字 字元,一般文字 字元 字元 字元 字元,一般文字 字元 字元 字元 字元 字元 字元 字元 字元,一般文字 字元 字元 字元 字元 字元 字元 字元,一般文字 字元 字元 字元,一般文字 字元 字元 字元 字元 字元 字元,一般文字 字元 字元 字元 字元 字元 字元 字元 字元 字元 字元 字元 字元,一般文字 字元 字元 字元 字元 字元 字元 字元 字元 字元 字元 字元,一般文字 字元 字元,普通文字,Texte,普通文,普通文字2"/>
    <w:basedOn w:val="aff4"/>
    <w:link w:val="Char10"/>
    <w:qFormat/>
    <w:rsid w:val="00AE73EB"/>
    <w:rPr>
      <w:rFonts w:ascii="宋体" w:hAnsi="Courier New"/>
      <w:szCs w:val="21"/>
    </w:rPr>
  </w:style>
  <w:style w:type="paragraph" w:styleId="51">
    <w:name w:val="List Bullet 5"/>
    <w:basedOn w:val="aff4"/>
    <w:rsid w:val="00AE73EB"/>
    <w:pPr>
      <w:widowControl/>
      <w:numPr>
        <w:numId w:val="6"/>
      </w:numPr>
      <w:jc w:val="left"/>
    </w:pPr>
    <w:rPr>
      <w:rFonts w:ascii="宋体" w:hAnsi="宋体" w:cs="宋体"/>
      <w:kern w:val="0"/>
    </w:rPr>
  </w:style>
  <w:style w:type="paragraph" w:styleId="40">
    <w:name w:val="List Number 4"/>
    <w:basedOn w:val="aff4"/>
    <w:rsid w:val="00AE73EB"/>
    <w:pPr>
      <w:widowControl/>
      <w:numPr>
        <w:numId w:val="7"/>
      </w:numPr>
      <w:jc w:val="left"/>
    </w:pPr>
    <w:rPr>
      <w:rFonts w:ascii="宋体" w:hAnsi="宋体" w:cs="宋体"/>
      <w:kern w:val="0"/>
    </w:rPr>
  </w:style>
  <w:style w:type="paragraph" w:styleId="81">
    <w:name w:val="toc 8"/>
    <w:basedOn w:val="aff4"/>
    <w:next w:val="aff4"/>
    <w:uiPriority w:val="39"/>
    <w:qFormat/>
    <w:rsid w:val="00AE73EB"/>
    <w:pPr>
      <w:ind w:leftChars="1400" w:left="2940"/>
    </w:pPr>
  </w:style>
  <w:style w:type="paragraph" w:styleId="3b">
    <w:name w:val="index 3"/>
    <w:basedOn w:val="aff4"/>
    <w:next w:val="aff4"/>
    <w:rsid w:val="00AE73EB"/>
    <w:pPr>
      <w:widowControl/>
      <w:ind w:leftChars="400" w:left="400"/>
      <w:jc w:val="left"/>
    </w:pPr>
    <w:rPr>
      <w:rFonts w:ascii="宋体" w:hAnsi="宋体" w:cs="宋体"/>
      <w:kern w:val="0"/>
    </w:rPr>
  </w:style>
  <w:style w:type="paragraph" w:styleId="afffc">
    <w:name w:val="Date"/>
    <w:basedOn w:val="aff4"/>
    <w:next w:val="aff4"/>
    <w:link w:val="Chard"/>
    <w:rsid w:val="00AE73EB"/>
    <w:pPr>
      <w:ind w:leftChars="2500" w:left="100"/>
    </w:pPr>
  </w:style>
  <w:style w:type="paragraph" w:styleId="28">
    <w:name w:val="Body Text Indent 2"/>
    <w:basedOn w:val="aff4"/>
    <w:link w:val="2Char"/>
    <w:qFormat/>
    <w:rsid w:val="00AE73EB"/>
    <w:pPr>
      <w:ind w:left="425" w:firstLine="295"/>
    </w:pPr>
    <w:rPr>
      <w:rFonts w:ascii="宋体"/>
      <w:bCs/>
      <w:kern w:val="0"/>
    </w:rPr>
  </w:style>
  <w:style w:type="paragraph" w:styleId="afffd">
    <w:name w:val="endnote text"/>
    <w:basedOn w:val="aff4"/>
    <w:link w:val="Chare"/>
    <w:uiPriority w:val="99"/>
    <w:rsid w:val="00AE73EB"/>
    <w:pPr>
      <w:widowControl/>
      <w:jc w:val="left"/>
    </w:pPr>
    <w:rPr>
      <w:rFonts w:ascii="宋体" w:hAnsi="宋体" w:cs="宋体"/>
      <w:kern w:val="0"/>
    </w:rPr>
  </w:style>
  <w:style w:type="paragraph" w:styleId="54">
    <w:name w:val="List Continue 5"/>
    <w:basedOn w:val="aff4"/>
    <w:rsid w:val="00AE73EB"/>
    <w:pPr>
      <w:widowControl/>
      <w:spacing w:after="120"/>
      <w:ind w:leftChars="1000" w:left="2100"/>
      <w:jc w:val="left"/>
    </w:pPr>
    <w:rPr>
      <w:rFonts w:ascii="宋体" w:hAnsi="宋体" w:cs="宋体"/>
      <w:kern w:val="0"/>
    </w:rPr>
  </w:style>
  <w:style w:type="paragraph" w:styleId="afffe">
    <w:name w:val="Balloon Text"/>
    <w:basedOn w:val="aff4"/>
    <w:link w:val="Charf"/>
    <w:qFormat/>
    <w:rsid w:val="00AE73EB"/>
    <w:rPr>
      <w:sz w:val="18"/>
      <w:szCs w:val="18"/>
    </w:rPr>
  </w:style>
  <w:style w:type="paragraph" w:styleId="affff">
    <w:name w:val="footer"/>
    <w:aliases w:val="Footer11,Footer12,Footer13,Footer14,Footer15,Footer16,Footer17,Footer18,Footer19,Footer110,Footer111,Footer112,Footer113,Footer114,Footer115,Footer116,Footer117,Footer118,Footer119,Footer120,Footer121,Footer122,Footer123,Footer1110"/>
    <w:basedOn w:val="aff4"/>
    <w:link w:val="Charf0"/>
    <w:uiPriority w:val="99"/>
    <w:unhideWhenUsed/>
    <w:qFormat/>
    <w:rsid w:val="00AE73EB"/>
    <w:pPr>
      <w:tabs>
        <w:tab w:val="center" w:pos="4153"/>
        <w:tab w:val="right" w:pos="8306"/>
      </w:tabs>
      <w:jc w:val="left"/>
    </w:pPr>
    <w:rPr>
      <w:sz w:val="18"/>
      <w:szCs w:val="18"/>
    </w:rPr>
  </w:style>
  <w:style w:type="paragraph" w:styleId="affff0">
    <w:name w:val="envelope return"/>
    <w:basedOn w:val="aff4"/>
    <w:rsid w:val="00AE73EB"/>
    <w:pPr>
      <w:widowControl/>
      <w:jc w:val="left"/>
    </w:pPr>
    <w:rPr>
      <w:rFonts w:ascii="Arial" w:hAnsi="Arial" w:cs="Arial"/>
      <w:kern w:val="0"/>
    </w:rPr>
  </w:style>
  <w:style w:type="paragraph" w:styleId="29">
    <w:name w:val="Body Text First Indent 2"/>
    <w:basedOn w:val="afff8"/>
    <w:link w:val="2Char0"/>
    <w:rsid w:val="00AE73EB"/>
    <w:pPr>
      <w:spacing w:after="120" w:line="560" w:lineRule="exact"/>
      <w:ind w:leftChars="200" w:left="420" w:firstLineChars="200" w:firstLine="420"/>
    </w:pPr>
    <w:rPr>
      <w:rFonts w:eastAsia="方正仿宋简体"/>
      <w:sz w:val="32"/>
      <w:szCs w:val="32"/>
    </w:rPr>
  </w:style>
  <w:style w:type="paragraph" w:styleId="affff1">
    <w:name w:val="header"/>
    <w:aliases w:val="带横线,Section Header,h,Cap_副标题,Draft,even,page-header,ph,ContentsHeader,Cover Page"/>
    <w:basedOn w:val="aff4"/>
    <w:link w:val="Charf1"/>
    <w:unhideWhenUsed/>
    <w:qFormat/>
    <w:rsid w:val="00AE73EB"/>
    <w:pPr>
      <w:pBdr>
        <w:bottom w:val="single" w:sz="6" w:space="1" w:color="auto"/>
      </w:pBdr>
      <w:tabs>
        <w:tab w:val="center" w:pos="4153"/>
        <w:tab w:val="right" w:pos="8306"/>
      </w:tabs>
      <w:jc w:val="center"/>
    </w:pPr>
    <w:rPr>
      <w:sz w:val="18"/>
      <w:szCs w:val="18"/>
    </w:rPr>
  </w:style>
  <w:style w:type="paragraph" w:styleId="affff2">
    <w:name w:val="Signature"/>
    <w:basedOn w:val="aff4"/>
    <w:link w:val="Charf2"/>
    <w:rsid w:val="00AE73EB"/>
    <w:pPr>
      <w:widowControl/>
      <w:ind w:leftChars="2100" w:left="100"/>
      <w:jc w:val="left"/>
    </w:pPr>
    <w:rPr>
      <w:rFonts w:ascii="宋体" w:hAnsi="宋体" w:cs="宋体"/>
      <w:kern w:val="0"/>
    </w:rPr>
  </w:style>
  <w:style w:type="paragraph" w:styleId="14">
    <w:name w:val="toc 1"/>
    <w:aliases w:val="目录一级标题"/>
    <w:basedOn w:val="aff4"/>
    <w:next w:val="aff4"/>
    <w:uiPriority w:val="39"/>
    <w:qFormat/>
    <w:rsid w:val="00AE73EB"/>
  </w:style>
  <w:style w:type="paragraph" w:styleId="46">
    <w:name w:val="List Continue 4"/>
    <w:basedOn w:val="aff4"/>
    <w:rsid w:val="00AE73EB"/>
    <w:pPr>
      <w:widowControl/>
      <w:spacing w:after="120"/>
      <w:ind w:leftChars="800" w:left="1680"/>
      <w:jc w:val="left"/>
    </w:pPr>
    <w:rPr>
      <w:rFonts w:ascii="宋体" w:hAnsi="宋体" w:cs="宋体"/>
      <w:kern w:val="0"/>
    </w:rPr>
  </w:style>
  <w:style w:type="paragraph" w:styleId="47">
    <w:name w:val="toc 4"/>
    <w:basedOn w:val="aff4"/>
    <w:next w:val="aff4"/>
    <w:uiPriority w:val="39"/>
    <w:qFormat/>
    <w:rsid w:val="00AE73EB"/>
    <w:pPr>
      <w:ind w:leftChars="600" w:left="1260"/>
    </w:pPr>
  </w:style>
  <w:style w:type="paragraph" w:styleId="affff3">
    <w:name w:val="index heading"/>
    <w:basedOn w:val="aff4"/>
    <w:next w:val="15"/>
    <w:rsid w:val="00AE73EB"/>
    <w:pPr>
      <w:widowControl/>
      <w:jc w:val="left"/>
    </w:pPr>
    <w:rPr>
      <w:rFonts w:ascii="Arial" w:hAnsi="Arial" w:cs="Arial"/>
      <w:b/>
      <w:bCs/>
      <w:kern w:val="0"/>
    </w:rPr>
  </w:style>
  <w:style w:type="paragraph" w:styleId="15">
    <w:name w:val="index 1"/>
    <w:basedOn w:val="aff4"/>
    <w:next w:val="aff4"/>
    <w:rsid w:val="00AE73EB"/>
    <w:pPr>
      <w:widowControl/>
    </w:pPr>
    <w:rPr>
      <w:rFonts w:ascii="宋体" w:hAnsi="宋体" w:cs="宋体"/>
    </w:rPr>
  </w:style>
  <w:style w:type="paragraph" w:styleId="affff4">
    <w:name w:val="Subtitle"/>
    <w:basedOn w:val="aff4"/>
    <w:link w:val="Charf3"/>
    <w:uiPriority w:val="99"/>
    <w:qFormat/>
    <w:rsid w:val="00AE73EB"/>
    <w:pPr>
      <w:widowControl/>
      <w:spacing w:before="240" w:after="60" w:line="312" w:lineRule="auto"/>
      <w:jc w:val="center"/>
      <w:outlineLvl w:val="1"/>
    </w:pPr>
    <w:rPr>
      <w:rFonts w:ascii="Arial" w:hAnsi="Arial" w:cs="Arial"/>
      <w:b/>
      <w:bCs/>
      <w:kern w:val="28"/>
      <w:sz w:val="32"/>
      <w:szCs w:val="32"/>
    </w:rPr>
  </w:style>
  <w:style w:type="paragraph" w:styleId="5">
    <w:name w:val="List Number 5"/>
    <w:basedOn w:val="aff4"/>
    <w:rsid w:val="00AE73EB"/>
    <w:pPr>
      <w:numPr>
        <w:numId w:val="8"/>
      </w:numPr>
    </w:pPr>
  </w:style>
  <w:style w:type="paragraph" w:styleId="affff5">
    <w:name w:val="List"/>
    <w:basedOn w:val="aff4"/>
    <w:link w:val="Charf4"/>
    <w:rsid w:val="00AE73EB"/>
    <w:pPr>
      <w:tabs>
        <w:tab w:val="left" w:pos="1727"/>
        <w:tab w:val="left" w:pos="1884"/>
      </w:tabs>
      <w:spacing w:line="300" w:lineRule="auto"/>
      <w:ind w:left="420" w:hanging="420"/>
      <w:outlineLvl w:val="0"/>
    </w:pPr>
    <w:rPr>
      <w:rFonts w:ascii="宋体"/>
      <w:kern w:val="0"/>
      <w:sz w:val="28"/>
      <w:szCs w:val="20"/>
    </w:rPr>
  </w:style>
  <w:style w:type="paragraph" w:styleId="affff6">
    <w:name w:val="footnote text"/>
    <w:basedOn w:val="aff4"/>
    <w:link w:val="Charf5"/>
    <w:rsid w:val="00AE73EB"/>
    <w:pPr>
      <w:widowControl/>
      <w:jc w:val="left"/>
    </w:pPr>
    <w:rPr>
      <w:rFonts w:ascii="宋体" w:hAnsi="宋体" w:cs="宋体"/>
      <w:sz w:val="18"/>
    </w:rPr>
  </w:style>
  <w:style w:type="paragraph" w:styleId="61">
    <w:name w:val="toc 6"/>
    <w:basedOn w:val="aff4"/>
    <w:next w:val="aff4"/>
    <w:uiPriority w:val="39"/>
    <w:qFormat/>
    <w:rsid w:val="00AE73EB"/>
    <w:pPr>
      <w:ind w:leftChars="1000" w:left="2100"/>
    </w:pPr>
  </w:style>
  <w:style w:type="paragraph" w:styleId="55">
    <w:name w:val="List 5"/>
    <w:basedOn w:val="aff4"/>
    <w:rsid w:val="00AE73EB"/>
    <w:pPr>
      <w:widowControl/>
      <w:ind w:leftChars="800" w:left="100" w:hangingChars="200" w:hanging="200"/>
      <w:jc w:val="left"/>
    </w:pPr>
    <w:rPr>
      <w:rFonts w:ascii="宋体" w:hAnsi="宋体" w:cs="宋体"/>
      <w:kern w:val="0"/>
    </w:rPr>
  </w:style>
  <w:style w:type="paragraph" w:styleId="3c">
    <w:name w:val="Body Text Indent 3"/>
    <w:basedOn w:val="aff4"/>
    <w:link w:val="3Char1"/>
    <w:rsid w:val="00AE73EB"/>
    <w:pPr>
      <w:tabs>
        <w:tab w:val="left" w:pos="180"/>
      </w:tabs>
      <w:spacing w:line="300" w:lineRule="auto"/>
      <w:ind w:left="1" w:firstLineChars="200" w:firstLine="480"/>
    </w:pPr>
    <w:rPr>
      <w:szCs w:val="20"/>
    </w:rPr>
  </w:style>
  <w:style w:type="paragraph" w:styleId="71">
    <w:name w:val="index 7"/>
    <w:basedOn w:val="aff4"/>
    <w:next w:val="aff4"/>
    <w:rsid w:val="00AE73EB"/>
    <w:pPr>
      <w:widowControl/>
      <w:ind w:leftChars="1200" w:left="1200"/>
      <w:jc w:val="left"/>
    </w:pPr>
    <w:rPr>
      <w:rFonts w:ascii="宋体" w:hAnsi="宋体" w:cs="宋体"/>
      <w:kern w:val="0"/>
    </w:rPr>
  </w:style>
  <w:style w:type="paragraph" w:styleId="90">
    <w:name w:val="index 9"/>
    <w:basedOn w:val="aff4"/>
    <w:next w:val="aff4"/>
    <w:rsid w:val="00AE73EB"/>
    <w:pPr>
      <w:widowControl/>
      <w:ind w:leftChars="1600" w:left="1600"/>
      <w:jc w:val="left"/>
    </w:pPr>
    <w:rPr>
      <w:rFonts w:ascii="宋体" w:hAnsi="宋体" w:cs="宋体"/>
      <w:kern w:val="0"/>
    </w:rPr>
  </w:style>
  <w:style w:type="paragraph" w:styleId="affff7">
    <w:name w:val="table of figures"/>
    <w:basedOn w:val="aff4"/>
    <w:next w:val="aff4"/>
    <w:uiPriority w:val="99"/>
    <w:rsid w:val="00AE73EB"/>
    <w:pPr>
      <w:widowControl/>
      <w:ind w:leftChars="200" w:left="200" w:hangingChars="200" w:hanging="200"/>
      <w:jc w:val="left"/>
    </w:pPr>
    <w:rPr>
      <w:rFonts w:ascii="宋体" w:hAnsi="宋体" w:cs="宋体"/>
      <w:kern w:val="0"/>
    </w:rPr>
  </w:style>
  <w:style w:type="paragraph" w:styleId="2a">
    <w:name w:val="toc 2"/>
    <w:basedOn w:val="aff4"/>
    <w:next w:val="aff4"/>
    <w:uiPriority w:val="39"/>
    <w:qFormat/>
    <w:rsid w:val="00AE73EB"/>
    <w:pPr>
      <w:ind w:leftChars="200" w:left="420"/>
    </w:pPr>
  </w:style>
  <w:style w:type="paragraph" w:styleId="91">
    <w:name w:val="toc 9"/>
    <w:basedOn w:val="aff4"/>
    <w:next w:val="aff4"/>
    <w:uiPriority w:val="39"/>
    <w:qFormat/>
    <w:rsid w:val="00AE73EB"/>
    <w:pPr>
      <w:ind w:leftChars="1600" w:left="3360"/>
    </w:pPr>
  </w:style>
  <w:style w:type="paragraph" w:styleId="2b">
    <w:name w:val="Body Text 2"/>
    <w:basedOn w:val="aff4"/>
    <w:link w:val="2Char2"/>
    <w:rsid w:val="00AE73EB"/>
    <w:rPr>
      <w:kern w:val="0"/>
      <w:sz w:val="28"/>
    </w:rPr>
  </w:style>
  <w:style w:type="paragraph" w:styleId="48">
    <w:name w:val="List 4"/>
    <w:basedOn w:val="aff4"/>
    <w:rsid w:val="00AE73EB"/>
    <w:pPr>
      <w:widowControl/>
      <w:ind w:leftChars="600" w:left="100" w:hangingChars="200" w:hanging="200"/>
    </w:pPr>
    <w:rPr>
      <w:rFonts w:ascii="宋体" w:hAnsi="宋体" w:cs="宋体"/>
    </w:rPr>
  </w:style>
  <w:style w:type="paragraph" w:styleId="2c">
    <w:name w:val="List Continue 2"/>
    <w:basedOn w:val="aff4"/>
    <w:rsid w:val="00AE73EB"/>
    <w:pPr>
      <w:widowControl/>
      <w:spacing w:after="120"/>
      <w:ind w:leftChars="400" w:left="840"/>
    </w:pPr>
    <w:rPr>
      <w:rFonts w:ascii="宋体" w:hAnsi="宋体" w:cs="宋体"/>
    </w:rPr>
  </w:style>
  <w:style w:type="paragraph" w:styleId="affff8">
    <w:name w:val="Message Header"/>
    <w:basedOn w:val="aff4"/>
    <w:link w:val="Charf6"/>
    <w:rsid w:val="00AE73EB"/>
    <w:pPr>
      <w:widowControl/>
      <w:pBdr>
        <w:top w:val="single" w:sz="6" w:space="1" w:color="auto"/>
        <w:left w:val="single" w:sz="6" w:space="1" w:color="auto"/>
        <w:bottom w:val="single" w:sz="6" w:space="1" w:color="auto"/>
        <w:right w:val="single" w:sz="6" w:space="1" w:color="auto"/>
      </w:pBdr>
      <w:shd w:val="pct20" w:color="auto" w:fill="auto"/>
      <w:ind w:leftChars="500" w:left="1080" w:hangingChars="500" w:hanging="1080"/>
      <w:jc w:val="left"/>
    </w:pPr>
    <w:rPr>
      <w:rFonts w:ascii="Arial" w:hAnsi="Arial" w:cs="Arial"/>
      <w:kern w:val="0"/>
    </w:rPr>
  </w:style>
  <w:style w:type="paragraph" w:styleId="HTML0">
    <w:name w:val="HTML Preformatted"/>
    <w:basedOn w:val="aff4"/>
    <w:link w:val="HTMLChar0"/>
    <w:qFormat/>
    <w:rsid w:val="00AE73EB"/>
    <w:rPr>
      <w:rFonts w:ascii="Courier New" w:hAnsi="Courier New" w:cs="Courier New"/>
      <w:sz w:val="20"/>
      <w:szCs w:val="20"/>
    </w:rPr>
  </w:style>
  <w:style w:type="paragraph" w:styleId="affff9">
    <w:name w:val="Normal (Web)"/>
    <w:aliases w:val="普通 (Web)1"/>
    <w:basedOn w:val="aff4"/>
    <w:uiPriority w:val="99"/>
    <w:qFormat/>
    <w:rsid w:val="00AE73EB"/>
    <w:pPr>
      <w:widowControl/>
      <w:spacing w:before="100" w:beforeAutospacing="1" w:after="100" w:afterAutospacing="1"/>
      <w:jc w:val="left"/>
    </w:pPr>
    <w:rPr>
      <w:rFonts w:ascii="宋体" w:hAnsi="宋体"/>
      <w:kern w:val="0"/>
    </w:rPr>
  </w:style>
  <w:style w:type="paragraph" w:styleId="3d">
    <w:name w:val="List Continue 3"/>
    <w:basedOn w:val="aff4"/>
    <w:rsid w:val="00AE73EB"/>
    <w:pPr>
      <w:widowControl/>
      <w:spacing w:after="120"/>
      <w:ind w:leftChars="600" w:left="1260"/>
      <w:jc w:val="left"/>
    </w:pPr>
    <w:rPr>
      <w:rFonts w:ascii="宋体" w:hAnsi="宋体" w:cs="宋体"/>
      <w:kern w:val="0"/>
    </w:rPr>
  </w:style>
  <w:style w:type="paragraph" w:styleId="2d">
    <w:name w:val="index 2"/>
    <w:basedOn w:val="aff4"/>
    <w:next w:val="aff4"/>
    <w:rsid w:val="00AE73EB"/>
    <w:pPr>
      <w:widowControl/>
      <w:ind w:leftChars="200" w:left="200"/>
      <w:jc w:val="left"/>
    </w:pPr>
    <w:rPr>
      <w:rFonts w:ascii="宋体" w:hAnsi="宋体" w:cs="宋体"/>
      <w:kern w:val="0"/>
    </w:rPr>
  </w:style>
  <w:style w:type="paragraph" w:styleId="a0">
    <w:name w:val="Title"/>
    <w:basedOn w:val="aff4"/>
    <w:link w:val="Char11"/>
    <w:uiPriority w:val="10"/>
    <w:qFormat/>
    <w:rsid w:val="00AE73EB"/>
    <w:pPr>
      <w:keepNext/>
      <w:keepLines/>
      <w:widowControl/>
      <w:numPr>
        <w:numId w:val="9"/>
      </w:numPr>
      <w:spacing w:before="40" w:after="60"/>
      <w:jc w:val="left"/>
      <w:outlineLvl w:val="0"/>
    </w:pPr>
    <w:rPr>
      <w:rFonts w:ascii="Arial" w:hAnsi="Arial" w:cs="Arial"/>
      <w:b/>
      <w:bCs/>
      <w:szCs w:val="32"/>
    </w:rPr>
  </w:style>
  <w:style w:type="character" w:styleId="affffa">
    <w:name w:val="Strong"/>
    <w:basedOn w:val="aff5"/>
    <w:uiPriority w:val="22"/>
    <w:qFormat/>
    <w:rsid w:val="00AE73EB"/>
    <w:rPr>
      <w:b/>
      <w:bCs/>
    </w:rPr>
  </w:style>
  <w:style w:type="character" w:styleId="affffb">
    <w:name w:val="page number"/>
    <w:basedOn w:val="aff5"/>
    <w:qFormat/>
    <w:rsid w:val="00AE73EB"/>
  </w:style>
  <w:style w:type="character" w:styleId="affffc">
    <w:name w:val="FollowedHyperlink"/>
    <w:basedOn w:val="aff5"/>
    <w:uiPriority w:val="99"/>
    <w:rsid w:val="00AE73EB"/>
    <w:rPr>
      <w:color w:val="800080"/>
      <w:u w:val="single"/>
    </w:rPr>
  </w:style>
  <w:style w:type="character" w:styleId="affffd">
    <w:name w:val="Emphasis"/>
    <w:basedOn w:val="aff5"/>
    <w:uiPriority w:val="20"/>
    <w:qFormat/>
    <w:rsid w:val="00AE73EB"/>
    <w:rPr>
      <w:rFonts w:ascii="Verdana" w:eastAsia="宋体" w:hAnsi="Verdana"/>
      <w:i/>
      <w:iCs/>
      <w:lang w:val="en-US" w:eastAsia="en-US" w:bidi="ar-SA"/>
    </w:rPr>
  </w:style>
  <w:style w:type="character" w:styleId="affffe">
    <w:name w:val="line number"/>
    <w:basedOn w:val="aff5"/>
    <w:rsid w:val="00AE73EB"/>
    <w:rPr>
      <w:rFonts w:ascii="仿宋_GB2312" w:eastAsia="仿宋_GB2312" w:hAnsi="Verdana"/>
      <w:b/>
      <w:bCs/>
      <w:snapToGrid w:val="0"/>
      <w:sz w:val="28"/>
      <w:szCs w:val="28"/>
      <w:lang w:val="en-US" w:eastAsia="en-US" w:bidi="ar-SA"/>
    </w:rPr>
  </w:style>
  <w:style w:type="character" w:styleId="HTML1">
    <w:name w:val="HTML Variable"/>
    <w:basedOn w:val="aff5"/>
    <w:rsid w:val="00AE73EB"/>
    <w:rPr>
      <w:i/>
      <w:iCs/>
    </w:rPr>
  </w:style>
  <w:style w:type="character" w:styleId="afffff">
    <w:name w:val="Hyperlink"/>
    <w:aliases w:val="超级链接"/>
    <w:basedOn w:val="aff5"/>
    <w:uiPriority w:val="99"/>
    <w:qFormat/>
    <w:rsid w:val="00AE73EB"/>
    <w:rPr>
      <w:color w:val="0000FF"/>
      <w:u w:val="single"/>
    </w:rPr>
  </w:style>
  <w:style w:type="character" w:styleId="afffff0">
    <w:name w:val="annotation reference"/>
    <w:basedOn w:val="aff5"/>
    <w:qFormat/>
    <w:rsid w:val="00AE73EB"/>
    <w:rPr>
      <w:sz w:val="21"/>
      <w:szCs w:val="21"/>
    </w:rPr>
  </w:style>
  <w:style w:type="character" w:styleId="afffff1">
    <w:name w:val="footnote reference"/>
    <w:basedOn w:val="aff5"/>
    <w:rsid w:val="00AE73EB"/>
    <w:rPr>
      <w:vertAlign w:val="superscript"/>
    </w:rPr>
  </w:style>
  <w:style w:type="table" w:styleId="afffff2">
    <w:name w:val="Table Grid"/>
    <w:aliases w:val="方欣网格型"/>
    <w:basedOn w:val="aff6"/>
    <w:uiPriority w:val="59"/>
    <w:qFormat/>
    <w:rsid w:val="00AE73E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f3">
    <w:name w:val="Table Theme"/>
    <w:basedOn w:val="aff6"/>
    <w:rsid w:val="00AE73E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6">
    <w:name w:val="Table Colorful 1"/>
    <w:basedOn w:val="aff6"/>
    <w:rsid w:val="00AE73EB"/>
    <w:pPr>
      <w:widowControl w:val="0"/>
      <w:spacing w:line="360" w:lineRule="auto"/>
      <w:ind w:firstLineChars="200" w:firstLine="20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2e">
    <w:name w:val="Table Colorful 2"/>
    <w:basedOn w:val="aff6"/>
    <w:rsid w:val="00AE73EB"/>
    <w:pPr>
      <w:widowControl w:val="0"/>
      <w:spacing w:line="360" w:lineRule="auto"/>
      <w:ind w:firstLineChars="200" w:firstLine="200"/>
      <w:jc w:val="both"/>
    </w:pPr>
    <w:tblPr>
      <w:tblBorders>
        <w:bottom w:val="single" w:sz="12" w:space="0" w:color="000000"/>
      </w:tblBorders>
    </w:tblPr>
    <w:tcPr>
      <w:shd w:val="pct20" w:color="FFFF00" w:fill="FFFFFF"/>
    </w:tcPr>
    <w:tblStylePr w:type="firstRow">
      <w:rPr>
        <w:b/>
        <w:bCs/>
        <w:i/>
        <w:iCs/>
        <w:color w:val="FFFFFF"/>
      </w:rPr>
      <w:tblPr/>
      <w:tcPr>
        <w:tcBorders>
          <w:top w:val="nil"/>
          <w:left w:val="nil"/>
          <w:bottom w:val="single" w:sz="12" w:space="0" w:color="000000"/>
          <w:right w:val="nil"/>
          <w:insideH w:val="nil"/>
          <w:insideV w:val="nil"/>
          <w:tl2br w:val="nil"/>
          <w:tr2bl w:val="nil"/>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3e">
    <w:name w:val="Table Colorful 3"/>
    <w:basedOn w:val="aff6"/>
    <w:rsid w:val="00AE73EB"/>
    <w:pPr>
      <w:widowControl w:val="0"/>
      <w:spacing w:line="360" w:lineRule="auto"/>
      <w:ind w:firstLineChars="200" w:firstLine="20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nil"/>
          <w:bottom w:val="single" w:sz="6" w:space="0" w:color="000000"/>
          <w:right w:val="nil"/>
          <w:insideH w:val="nil"/>
          <w:insideV w:val="nil"/>
          <w:tl2br w:val="nil"/>
          <w:tr2bl w:val="nil"/>
        </w:tcBorders>
        <w:shd w:val="solid" w:color="008080" w:fill="FFFFFF"/>
      </w:tcPr>
    </w:tblStylePr>
    <w:tblStylePr w:type="firstCol">
      <w:tblPr/>
      <w:tcPr>
        <w:tcBorders>
          <w:top w:val="nil"/>
          <w:left w:val="single" w:sz="36" w:space="0" w:color="000000"/>
          <w:bottom w:val="nil"/>
          <w:right w:val="single" w:sz="6" w:space="0" w:color="000000"/>
          <w:insideH w:val="nil"/>
          <w:insideV w:val="nil"/>
          <w:tl2br w:val="nil"/>
          <w:tr2bl w:val="nil"/>
        </w:tcBorders>
        <w:shd w:val="solid" w:color="008080" w:fill="FFFFFF"/>
      </w:tcPr>
    </w:tblStylePr>
    <w:tblStylePr w:type="nwCell">
      <w:rPr>
        <w:b/>
        <w:bCs/>
        <w:color w:val="FFFFFF"/>
      </w:rPr>
      <w:tblPr/>
      <w:tcPr>
        <w:shd w:val="solid" w:color="000000" w:fill="FFFFFF"/>
      </w:tcPr>
    </w:tblStylePr>
  </w:style>
  <w:style w:type="table" w:styleId="afffff4">
    <w:name w:val="Table Elegant"/>
    <w:basedOn w:val="aff6"/>
    <w:rsid w:val="00AE73EB"/>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StylePr>
  </w:style>
  <w:style w:type="table" w:styleId="17">
    <w:name w:val="Table Classic 1"/>
    <w:basedOn w:val="aff6"/>
    <w:rsid w:val="00AE73EB"/>
    <w:pPr>
      <w:widowControl w:val="0"/>
      <w:spacing w:line="360" w:lineRule="auto"/>
      <w:ind w:firstLineChars="200" w:firstLine="20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StylePr>
    <w:tblStylePr w:type="swCell">
      <w:rPr>
        <w:b/>
        <w:bCs/>
      </w:rPr>
    </w:tblStylePr>
  </w:style>
  <w:style w:type="table" w:styleId="2f">
    <w:name w:val="Table Classic 2"/>
    <w:basedOn w:val="aff6"/>
    <w:rsid w:val="00AE73EB"/>
    <w:pPr>
      <w:widowControl w:val="0"/>
      <w:spacing w:line="360" w:lineRule="auto"/>
      <w:ind w:firstLineChars="200" w:firstLine="20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nil"/>
          <w:bottom w:val="single" w:sz="6" w:space="0" w:color="000000"/>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3f">
    <w:name w:val="Table Classic 3"/>
    <w:basedOn w:val="aff6"/>
    <w:rsid w:val="00AE73EB"/>
    <w:pPr>
      <w:widowControl w:val="0"/>
      <w:spacing w:line="360" w:lineRule="auto"/>
      <w:ind w:firstLineChars="200" w:firstLine="20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nil"/>
          <w:bottom w:val="single" w:sz="6" w:space="0" w:color="000000"/>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StylePr>
  </w:style>
  <w:style w:type="table" w:styleId="49">
    <w:name w:val="Table Classic 4"/>
    <w:basedOn w:val="aff6"/>
    <w:rsid w:val="00AE73EB"/>
    <w:pPr>
      <w:widowControl w:val="0"/>
      <w:spacing w:line="360" w:lineRule="auto"/>
      <w:ind w:firstLineChars="200" w:firstLine="20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nil"/>
          <w:bottom w:val="single" w:sz="6" w:space="0" w:color="000000"/>
          <w:right w:val="nil"/>
          <w:insideH w:val="nil"/>
          <w:insideV w:val="nil"/>
          <w:tl2br w:val="nil"/>
          <w:tr2bl w:val="nil"/>
        </w:tcBorders>
        <w:shd w:val="pct50" w:color="000080" w:fill="FFFFFF"/>
      </w:tcPr>
    </w:tblStylePr>
    <w:tblStylePr w:type="lastRow">
      <w:rPr>
        <w:color w:val="000080"/>
      </w:rPr>
      <w:tblPr/>
      <w:tcPr>
        <w:tcBorders>
          <w:top w:val="nil"/>
          <w:left w:val="nil"/>
          <w:bottom w:val="single" w:sz="6" w:space="0" w:color="000000"/>
          <w:right w:val="nil"/>
          <w:insideH w:val="nil"/>
          <w:insideV w:val="nil"/>
          <w:tl2br w:val="nil"/>
          <w:tr2bl w:val="nil"/>
        </w:tcBorders>
        <w:shd w:val="pct50" w:color="000000" w:fill="FFFFFF"/>
      </w:tcPr>
    </w:tblStylePr>
    <w:tblStylePr w:type="firstCol">
      <w:rPr>
        <w:b/>
        <w:bCs/>
      </w:rPr>
    </w:tblStylePr>
    <w:tblStylePr w:type="nwCell">
      <w:rPr>
        <w:b/>
        <w:bCs/>
      </w:rPr>
    </w:tblStylePr>
    <w:tblStylePr w:type="swCell">
      <w:rPr>
        <w:color w:val="000080"/>
      </w:rPr>
    </w:tblStylePr>
  </w:style>
  <w:style w:type="table" w:styleId="18">
    <w:name w:val="Table Simple 1"/>
    <w:basedOn w:val="aff6"/>
    <w:rsid w:val="00AE73EB"/>
    <w:pPr>
      <w:widowControl w:val="0"/>
      <w:spacing w:line="360" w:lineRule="auto"/>
      <w:ind w:firstLineChars="200" w:firstLine="20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2f0">
    <w:name w:val="Table Simple 2"/>
    <w:basedOn w:val="aff6"/>
    <w:rsid w:val="00AE73EB"/>
    <w:pPr>
      <w:widowControl w:val="0"/>
      <w:spacing w:line="360" w:lineRule="auto"/>
      <w:ind w:firstLineChars="200" w:firstLine="200"/>
      <w:jc w:val="both"/>
    </w:pPr>
    <w:tblPr/>
    <w:tblStylePr w:type="firstRow">
      <w:rPr>
        <w:b/>
        <w:bCs/>
      </w:rPr>
      <w:tblPr/>
      <w:tcPr>
        <w:tcBorders>
          <w:top w:val="nil"/>
          <w:left w:val="nil"/>
          <w:bottom w:val="single" w:sz="12" w:space="0" w:color="000000"/>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single" w:sz="6" w:space="0" w:color="000000"/>
          <w:bottom w:val="nil"/>
          <w:right w:val="nil"/>
          <w:insideH w:val="nil"/>
          <w:insideV w:val="nil"/>
          <w:tl2br w:val="nil"/>
          <w:tr2bl w:val="nil"/>
        </w:tcBorders>
      </w:tcPr>
    </w:tblStylePr>
    <w:tblStylePr w:type="neCell">
      <w:rPr>
        <w:b/>
        <w:bCs/>
      </w:rPr>
    </w:tblStylePr>
    <w:tblStylePr w:type="swCell">
      <w:rPr>
        <w:b/>
        <w:bCs/>
      </w:rPr>
    </w:tblStylePr>
  </w:style>
  <w:style w:type="table" w:styleId="3f0">
    <w:name w:val="Table Simple 3"/>
    <w:basedOn w:val="aff6"/>
    <w:rsid w:val="00AE73EB"/>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19">
    <w:name w:val="Table Subtle 1"/>
    <w:basedOn w:val="aff6"/>
    <w:rsid w:val="00AE73EB"/>
    <w:pPr>
      <w:widowControl w:val="0"/>
      <w:spacing w:line="360" w:lineRule="auto"/>
      <w:ind w:firstLineChars="200" w:firstLine="200"/>
      <w:jc w:val="both"/>
    </w:pPr>
    <w:tblPr>
      <w:tblStyleRowBandSize w:val="1"/>
    </w:tblPr>
    <w:tblStylePr w:type="firstRow">
      <w:tblPr/>
      <w:tcPr>
        <w:tcBorders>
          <w:top w:val="single" w:sz="6" w:space="0" w:color="000000"/>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single" w:sz="12" w:space="0" w:color="000000"/>
          <w:bottom w:val="nil"/>
          <w:right w:val="nil"/>
          <w:insideH w:val="nil"/>
          <w:insideV w:val="nil"/>
          <w:tl2br w:val="nil"/>
          <w:tr2bl w:val="nil"/>
        </w:tcBorders>
      </w:tcPr>
    </w:tblStylePr>
    <w:tblStylePr w:type="band1Horz">
      <w:tblPr/>
      <w:tcPr>
        <w:tcBorders>
          <w:top w:val="nil"/>
          <w:left w:val="nil"/>
          <w:bottom w:val="single" w:sz="6" w:space="0" w:color="000000"/>
          <w:right w:val="nil"/>
          <w:insideH w:val="nil"/>
          <w:insideV w:val="nil"/>
          <w:tl2br w:val="nil"/>
          <w:tr2bl w:val="nil"/>
        </w:tcBorders>
        <w:shd w:val="pct25" w:color="808000" w:fill="FFFFFF"/>
      </w:tcPr>
    </w:tblStylePr>
    <w:tblStylePr w:type="neCell">
      <w:rPr>
        <w:b/>
        <w:bCs/>
      </w:rPr>
    </w:tblStylePr>
    <w:tblStylePr w:type="swCell">
      <w:rPr>
        <w:b/>
        <w:bCs/>
      </w:rPr>
    </w:tblStylePr>
  </w:style>
  <w:style w:type="table" w:styleId="2f1">
    <w:name w:val="Table Subtle 2"/>
    <w:basedOn w:val="aff6"/>
    <w:rsid w:val="00AE73EB"/>
    <w:pPr>
      <w:widowControl w:val="0"/>
      <w:spacing w:line="360" w:lineRule="auto"/>
      <w:ind w:firstLineChars="200" w:firstLine="200"/>
      <w:jc w:val="both"/>
    </w:pPr>
    <w:tblPr>
      <w:tblBorders>
        <w:left w:val="single" w:sz="6" w:space="0" w:color="000000"/>
        <w:right w:val="single" w:sz="6" w:space="0" w:color="000000"/>
      </w:tblBorders>
    </w:tblPr>
    <w:tblStylePr w:type="firstRow">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single" w:sz="12" w:space="0" w:color="000000"/>
          <w:bottom w:val="nil"/>
          <w:right w:val="nil"/>
          <w:insideH w:val="nil"/>
          <w:insideV w:val="nil"/>
          <w:tl2br w:val="nil"/>
          <w:tr2bl w:val="nil"/>
        </w:tcBorders>
        <w:shd w:val="pct25" w:color="808000" w:fill="FFFFFF"/>
      </w:tcPr>
    </w:tblStylePr>
    <w:tblStylePr w:type="neCell">
      <w:rPr>
        <w:b/>
        <w:bCs/>
      </w:rPr>
    </w:tblStylePr>
    <w:tblStylePr w:type="swCell">
      <w:rPr>
        <w:b/>
        <w:bCs/>
      </w:rPr>
    </w:tblStylePr>
  </w:style>
  <w:style w:type="table" w:styleId="1a">
    <w:name w:val="Table 3D effects 1"/>
    <w:basedOn w:val="aff6"/>
    <w:rsid w:val="00AE73EB"/>
    <w:pPr>
      <w:widowControl w:val="0"/>
      <w:spacing w:line="360" w:lineRule="auto"/>
      <w:ind w:firstLineChars="200" w:firstLine="200"/>
      <w:jc w:val="both"/>
    </w:pPr>
    <w:tblPr/>
    <w:tcPr>
      <w:shd w:val="solid" w:color="C0C0C0" w:fill="FFFFFF"/>
    </w:tcPr>
    <w:tblStylePr w:type="firstRow">
      <w:rPr>
        <w:b/>
        <w:bCs/>
        <w:color w:val="800080"/>
      </w:rPr>
      <w:tblPr/>
      <w:tcPr>
        <w:tcBorders>
          <w:top w:val="nil"/>
          <w:left w:val="nil"/>
          <w:bottom w:val="single" w:sz="6" w:space="0" w:color="808080"/>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single" w:sz="6" w:space="0" w:color="FFFFFF"/>
          <w:bottom w:val="nil"/>
          <w:right w:val="nil"/>
          <w:insideH w:val="nil"/>
          <w:insideV w:val="nil"/>
          <w:tl2br w:val="nil"/>
          <w:tr2bl w:val="nil"/>
        </w:tcBorders>
      </w:tcPr>
    </w:tblStylePr>
    <w:tblStylePr w:type="swCell">
      <w:rPr>
        <w:color w:val="000080"/>
      </w:rPr>
    </w:tblStylePr>
  </w:style>
  <w:style w:type="table" w:styleId="2f2">
    <w:name w:val="Table 3D effects 2"/>
    <w:basedOn w:val="aff6"/>
    <w:rsid w:val="00AE73EB"/>
    <w:pPr>
      <w:widowControl w:val="0"/>
      <w:spacing w:line="360" w:lineRule="auto"/>
      <w:ind w:firstLineChars="200" w:firstLine="200"/>
      <w:jc w:val="both"/>
    </w:pPr>
    <w:tblPr>
      <w:tblStyleRowBandSize w:val="1"/>
    </w:tblPr>
    <w:tcPr>
      <w:shd w:val="solid" w:color="C0C0C0" w:fill="FFFFFF"/>
    </w:tcPr>
    <w:tblStylePr w:type="firstRow">
      <w:rPr>
        <w:b/>
        <w:bCs/>
      </w:r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StylePr>
  </w:style>
  <w:style w:type="table" w:styleId="3f1">
    <w:name w:val="Table 3D effects 3"/>
    <w:basedOn w:val="aff6"/>
    <w:rsid w:val="00AE73EB"/>
    <w:pPr>
      <w:widowControl w:val="0"/>
      <w:spacing w:line="360" w:lineRule="auto"/>
      <w:ind w:firstLineChars="200" w:firstLine="200"/>
      <w:jc w:val="both"/>
    </w:pPr>
    <w:tblPr>
      <w:tblStyleRowBandSize w:val="1"/>
      <w:tblStyleColBandSize w:val="1"/>
    </w:tblPr>
    <w:tblStylePr w:type="firstRow">
      <w:rPr>
        <w:b/>
        <w:bCs/>
      </w:r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nil"/>
          <w:bottom w:val="single" w:sz="6" w:space="0" w:color="FFFFFF"/>
          <w:right w:val="nil"/>
          <w:insideH w:val="nil"/>
          <w:insideV w:val="nil"/>
          <w:tl2br w:val="nil"/>
          <w:tr2bl w:val="nil"/>
        </w:tcBorders>
      </w:tcPr>
    </w:tblStylePr>
    <w:tblStylePr w:type="swCell">
      <w:rPr>
        <w:b/>
        <w:bCs/>
      </w:rPr>
    </w:tblStylePr>
  </w:style>
  <w:style w:type="table" w:styleId="1b">
    <w:name w:val="Table List 1"/>
    <w:basedOn w:val="aff6"/>
    <w:rsid w:val="00AE73EB"/>
    <w:pPr>
      <w:widowControl w:val="0"/>
      <w:spacing w:line="360" w:lineRule="auto"/>
      <w:ind w:firstLineChars="200" w:firstLine="20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nil"/>
          <w:bottom w:val="single" w:sz="6" w:space="0" w:color="000000"/>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2f3">
    <w:name w:val="Table List 2"/>
    <w:basedOn w:val="aff6"/>
    <w:rsid w:val="00AE73EB"/>
    <w:pPr>
      <w:widowControl w:val="0"/>
      <w:spacing w:line="360" w:lineRule="auto"/>
      <w:ind w:firstLineChars="200" w:firstLine="200"/>
      <w:jc w:val="both"/>
    </w:pPr>
    <w:tblPr>
      <w:tblStyleRowBandSize w:val="2"/>
      <w:tblBorders>
        <w:bottom w:val="single" w:sz="12" w:space="0" w:color="808080"/>
      </w:tblBorders>
    </w:tblPr>
    <w:tblStylePr w:type="firstRow">
      <w:rPr>
        <w:b/>
        <w:bCs/>
        <w:color w:val="FFFFFF"/>
      </w:rPr>
      <w:tblPr/>
      <w:tcPr>
        <w:tcBorders>
          <w:top w:val="nil"/>
          <w:left w:val="nil"/>
          <w:bottom w:val="single" w:sz="6" w:space="0" w:color="000000"/>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3f2">
    <w:name w:val="Table List 3"/>
    <w:basedOn w:val="aff6"/>
    <w:rsid w:val="00AE73EB"/>
    <w:pPr>
      <w:widowControl w:val="0"/>
      <w:spacing w:line="360" w:lineRule="auto"/>
      <w:ind w:firstLineChars="200" w:firstLine="20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StylePr>
  </w:style>
  <w:style w:type="table" w:styleId="4a">
    <w:name w:val="Table List 4"/>
    <w:basedOn w:val="aff6"/>
    <w:rsid w:val="00AE73EB"/>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nil"/>
          <w:bottom w:val="single" w:sz="12" w:space="0" w:color="000000"/>
          <w:right w:val="nil"/>
          <w:insideH w:val="nil"/>
          <w:insideV w:val="nil"/>
          <w:tl2br w:val="nil"/>
          <w:tr2bl w:val="nil"/>
        </w:tcBorders>
        <w:shd w:val="solid" w:color="808080" w:fill="FFFFFF"/>
      </w:tcPr>
    </w:tblStylePr>
  </w:style>
  <w:style w:type="table" w:styleId="56">
    <w:name w:val="Table List 5"/>
    <w:basedOn w:val="aff6"/>
    <w:rsid w:val="00AE73EB"/>
    <w:pPr>
      <w:widowControl w:val="0"/>
      <w:spacing w:line="360" w:lineRule="auto"/>
      <w:ind w:firstLineChars="200" w:firstLine="20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nil"/>
          <w:bottom w:val="single" w:sz="12" w:space="0" w:color="000000"/>
          <w:right w:val="nil"/>
          <w:insideH w:val="nil"/>
          <w:insideV w:val="nil"/>
          <w:tl2br w:val="nil"/>
          <w:tr2bl w:val="nil"/>
        </w:tcBorders>
      </w:tcPr>
    </w:tblStylePr>
    <w:tblStylePr w:type="firstCol">
      <w:rPr>
        <w:b/>
        <w:bCs/>
      </w:rPr>
    </w:tblStylePr>
  </w:style>
  <w:style w:type="table" w:styleId="62">
    <w:name w:val="Table List 6"/>
    <w:basedOn w:val="aff6"/>
    <w:rsid w:val="00AE73EB"/>
    <w:pPr>
      <w:widowControl w:val="0"/>
      <w:spacing w:line="360" w:lineRule="auto"/>
      <w:ind w:firstLineChars="200" w:firstLine="20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nil"/>
          <w:bottom w:val="single" w:sz="12" w:space="0" w:color="000000"/>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shd w:val="pct25" w:color="000000" w:fill="FFFFFF"/>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72">
    <w:name w:val="Table List 7"/>
    <w:basedOn w:val="aff6"/>
    <w:rsid w:val="00AE73EB"/>
    <w:pPr>
      <w:widowControl w:val="0"/>
      <w:spacing w:line="360" w:lineRule="auto"/>
      <w:ind w:firstLineChars="200" w:firstLine="20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nil"/>
          <w:bottom w:val="single" w:sz="12" w:space="0" w:color="008000"/>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table" w:styleId="82">
    <w:name w:val="Table List 8"/>
    <w:basedOn w:val="aff6"/>
    <w:rsid w:val="00AE73EB"/>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nil"/>
          <w:bottom w:val="single" w:sz="6" w:space="0" w:color="000000"/>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StylePr>
    <w:tblStylePr w:type="lastCol">
      <w:rPr>
        <w:b/>
        <w:bCs/>
      </w:rPr>
    </w:tblStylePr>
    <w:tblStylePr w:type="band1Horz">
      <w:rPr>
        <w:color w:val="auto"/>
      </w:rPr>
      <w:tblPr/>
      <w:tcPr>
        <w:shd w:val="pct25" w:color="FFFF00" w:fill="FFFFFF"/>
      </w:tcPr>
    </w:tblStylePr>
    <w:tblStylePr w:type="band2Horz">
      <w:tblPr/>
      <w:tcPr>
        <w:shd w:val="pct50" w:color="FF0000" w:fill="FFFFFF"/>
      </w:tcPr>
    </w:tblStylePr>
    <w:tblStylePr w:type="nwCell">
      <w:tblPr/>
      <w:tcPr>
        <w:tcBorders>
          <w:top w:val="nil"/>
          <w:left w:val="nil"/>
          <w:bottom w:val="nil"/>
          <w:right w:val="nil"/>
          <w:insideH w:val="nil"/>
          <w:insideV w:val="nil"/>
          <w:tl2br w:val="single" w:sz="6" w:space="0" w:color="auto"/>
          <w:tr2bl w:val="nil"/>
        </w:tcBorders>
      </w:tcPr>
    </w:tblStylePr>
  </w:style>
  <w:style w:type="table" w:styleId="afffff5">
    <w:name w:val="Table Contemporary"/>
    <w:basedOn w:val="aff6"/>
    <w:rsid w:val="00AE73EB"/>
    <w:pPr>
      <w:widowControl w:val="0"/>
      <w:spacing w:line="360" w:lineRule="auto"/>
      <w:ind w:firstLineChars="200" w:firstLine="200"/>
      <w:jc w:val="both"/>
    </w:pPr>
    <w:tblPr>
      <w:tblStyleRowBandSize w:val="1"/>
      <w:tblBorders>
        <w:insideH w:val="single" w:sz="18" w:space="0" w:color="FFFFFF"/>
        <w:insideV w:val="single" w:sz="18" w:space="0" w:color="FFFFFF"/>
      </w:tblBorders>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c">
    <w:name w:val="Table Columns 1"/>
    <w:basedOn w:val="aff6"/>
    <w:rsid w:val="00AE73EB"/>
    <w:pPr>
      <w:widowControl w:val="0"/>
      <w:spacing w:line="360" w:lineRule="auto"/>
      <w:ind w:firstLineChars="200" w:firstLine="20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nil"/>
          <w:bottom w:val="double" w:sz="6" w:space="0" w:color="000000"/>
          <w:right w:val="nil"/>
          <w:insideH w:val="nil"/>
          <w:insideV w:val="nil"/>
          <w:tl2br w:val="nil"/>
          <w:tr2bl w:val="nil"/>
        </w:tcBorders>
      </w:tcPr>
    </w:tblStylePr>
    <w:tblStylePr w:type="lastRow">
      <w:rPr>
        <w:b w:val="0"/>
        <w:bCs w:val="0"/>
      </w:rPr>
    </w:tblStylePr>
    <w:tblStylePr w:type="firstCol">
      <w:rPr>
        <w:b w:val="0"/>
        <w:bCs w:val="0"/>
      </w:rPr>
    </w:tblStylePr>
    <w:tblStylePr w:type="lastCol">
      <w:rPr>
        <w:b w:val="0"/>
        <w:bCs w:val="0"/>
      </w:r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StylePr>
    <w:tblStylePr w:type="swCell">
      <w:rPr>
        <w:b/>
        <w:bCs/>
      </w:rPr>
    </w:tblStylePr>
  </w:style>
  <w:style w:type="table" w:styleId="2f4">
    <w:name w:val="Table Columns 2"/>
    <w:basedOn w:val="aff6"/>
    <w:rsid w:val="00AE73EB"/>
    <w:pPr>
      <w:widowControl w:val="0"/>
      <w:spacing w:line="360" w:lineRule="auto"/>
      <w:ind w:firstLineChars="200" w:firstLine="200"/>
      <w:jc w:val="both"/>
    </w:pPr>
    <w:rPr>
      <w:b/>
      <w:bCs/>
    </w:rPr>
    <w:tblPr>
      <w:tblStyleColBandSize w:val="1"/>
    </w:tbl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3f3">
    <w:name w:val="Table Columns 3"/>
    <w:basedOn w:val="aff6"/>
    <w:rsid w:val="00AE73EB"/>
    <w:pPr>
      <w:widowControl w:val="0"/>
      <w:spacing w:line="360" w:lineRule="auto"/>
      <w:ind w:firstLineChars="200" w:firstLine="20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StylePr>
    <w:tblStylePr w:type="lastCol">
      <w:rPr>
        <w:b w:val="0"/>
        <w:bCs w:val="0"/>
      </w:r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StylePr>
  </w:style>
  <w:style w:type="table" w:styleId="4b">
    <w:name w:val="Table Columns 4"/>
    <w:basedOn w:val="aff6"/>
    <w:rsid w:val="00AE73EB"/>
    <w:pPr>
      <w:widowControl w:val="0"/>
      <w:spacing w:line="360" w:lineRule="auto"/>
      <w:ind w:firstLineChars="200" w:firstLine="200"/>
      <w:jc w:val="both"/>
    </w:pPr>
    <w:tblPr>
      <w:tblStyleColBandSize w:val="1"/>
    </w:tblPr>
    <w:tblStylePr w:type="firstRow">
      <w:rPr>
        <w:color w:val="FFFFFF"/>
      </w:rPr>
      <w:tblPr/>
      <w:tcPr>
        <w:shd w:val="solid" w:color="000000" w:fill="FFFFFF"/>
      </w:tcPr>
    </w:tblStylePr>
    <w:tblStylePr w:type="lastRow">
      <w:rPr>
        <w:b/>
        <w:bCs/>
      </w:rPr>
    </w:tblStylePr>
    <w:tblStylePr w:type="lastCol">
      <w:rPr>
        <w:b/>
        <w:bCs/>
      </w:r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ff6"/>
    <w:rsid w:val="00AE73EB"/>
    <w:pPr>
      <w:widowControl w:val="0"/>
      <w:spacing w:line="360" w:lineRule="auto"/>
      <w:ind w:firstLineChars="200" w:firstLine="20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nil"/>
          <w:bottom w:val="single" w:sz="6" w:space="0" w:color="808080"/>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StylePr>
    <w:tblStylePr w:type="lastCol">
      <w:rPr>
        <w:b/>
        <w:bCs/>
      </w:rPr>
    </w:tblStylePr>
    <w:tblStylePr w:type="band1Vert">
      <w:rPr>
        <w:color w:val="auto"/>
      </w:rPr>
      <w:tblPr/>
      <w:tcPr>
        <w:shd w:val="solid" w:color="C0C0C0" w:fill="FFFFFF"/>
      </w:tcPr>
    </w:tblStylePr>
    <w:tblStylePr w:type="band2Vert">
      <w:rPr>
        <w:color w:val="auto"/>
      </w:rPr>
    </w:tblStylePr>
  </w:style>
  <w:style w:type="table" w:styleId="1d">
    <w:name w:val="Table Grid 1"/>
    <w:basedOn w:val="aff6"/>
    <w:rsid w:val="00AE73EB"/>
    <w:pPr>
      <w:widowControl w:val="0"/>
      <w:adjustRightInd w:val="0"/>
      <w:spacing w:line="360" w:lineRule="auto"/>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tblStylePr w:type="nwCell">
      <w:tblPr/>
      <w:tcPr>
        <w:tcBorders>
          <w:top w:val="nil"/>
          <w:left w:val="nil"/>
          <w:bottom w:val="nil"/>
          <w:right w:val="nil"/>
          <w:insideH w:val="nil"/>
          <w:insideV w:val="nil"/>
          <w:tl2br w:val="single" w:sz="6" w:space="0" w:color="000000"/>
          <w:tr2bl w:val="nil"/>
        </w:tcBorders>
      </w:tcPr>
    </w:tblStylePr>
  </w:style>
  <w:style w:type="table" w:styleId="2f5">
    <w:name w:val="Table Grid 2"/>
    <w:basedOn w:val="aff6"/>
    <w:rsid w:val="00AE73EB"/>
    <w:pPr>
      <w:widowControl w:val="0"/>
      <w:spacing w:line="360" w:lineRule="auto"/>
      <w:ind w:firstLineChars="200" w:firstLine="200"/>
      <w:jc w:val="both"/>
    </w:pPr>
    <w:tblPr>
      <w:tblBorders>
        <w:insideH w:val="single" w:sz="6" w:space="0" w:color="000000"/>
        <w:insideV w:val="single" w:sz="6" w:space="0" w:color="000000"/>
      </w:tblBorders>
    </w:tblPr>
    <w:tcPr>
      <w:shd w:val="clear" w:color="auto" w:fill="auto"/>
    </w:tcPr>
    <w:tblStylePr w:type="firstRow">
      <w:rPr>
        <w:b/>
        <w:bCs/>
      </w:r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StylePr>
    <w:tblStylePr w:type="lastCol">
      <w:rPr>
        <w:b/>
        <w:bCs/>
      </w:rPr>
    </w:tblStylePr>
  </w:style>
  <w:style w:type="table" w:styleId="3f4">
    <w:name w:val="Table Grid 3"/>
    <w:basedOn w:val="aff6"/>
    <w:rsid w:val="00AE73EB"/>
    <w:pPr>
      <w:widowControl w:val="0"/>
      <w:spacing w:line="360" w:lineRule="auto"/>
      <w:ind w:firstLineChars="200" w:firstLine="20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nil"/>
          <w:bottom w:val="single" w:sz="6" w:space="0" w:color="000000"/>
          <w:right w:val="nil"/>
          <w:insideH w:val="nil"/>
          <w:insideV w:val="nil"/>
          <w:tl2br w:val="nil"/>
          <w:tr2bl w:val="nil"/>
        </w:tcBorders>
        <w:shd w:val="pct30" w:color="FFFF00" w:fill="FFFFFF"/>
      </w:tcPr>
    </w:tblStylePr>
    <w:tblStylePr w:type="lastRow">
      <w:rPr>
        <w:b/>
        <w:bCs/>
      </w:rPr>
    </w:tblStylePr>
    <w:tblStylePr w:type="lastCol">
      <w:rPr>
        <w:b/>
        <w:bCs/>
      </w:rPr>
    </w:tblStylePr>
    <w:tblStylePr w:type="nwCell">
      <w:tblPr/>
      <w:tcPr>
        <w:tcBorders>
          <w:top w:val="nil"/>
          <w:left w:val="nil"/>
          <w:bottom w:val="nil"/>
          <w:right w:val="nil"/>
          <w:insideH w:val="nil"/>
          <w:insideV w:val="nil"/>
          <w:tl2br w:val="single" w:sz="6" w:space="0" w:color="000000"/>
          <w:tr2bl w:val="nil"/>
        </w:tcBorders>
      </w:tcPr>
    </w:tblStylePr>
  </w:style>
  <w:style w:type="table" w:styleId="4c">
    <w:name w:val="Table Grid 4"/>
    <w:basedOn w:val="aff6"/>
    <w:rsid w:val="00AE73EB"/>
    <w:pPr>
      <w:widowControl w:val="0"/>
      <w:spacing w:line="360" w:lineRule="auto"/>
      <w:ind w:firstLineChars="200" w:firstLine="20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nil"/>
          <w:bottom w:val="single" w:sz="6" w:space="0" w:color="000000"/>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StylePr>
  </w:style>
  <w:style w:type="table" w:styleId="58">
    <w:name w:val="Table Grid 5"/>
    <w:basedOn w:val="aff6"/>
    <w:rsid w:val="00AE73EB"/>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StylePr>
    <w:tblStylePr w:type="lastCol">
      <w:rPr>
        <w:b/>
        <w:bCs/>
      </w:rPr>
    </w:tblStylePr>
    <w:tblStylePr w:type="nwCell">
      <w:tblPr/>
      <w:tcPr>
        <w:tcBorders>
          <w:top w:val="nil"/>
          <w:left w:val="nil"/>
          <w:bottom w:val="nil"/>
          <w:right w:val="nil"/>
          <w:insideH w:val="nil"/>
          <w:insideV w:val="nil"/>
          <w:tl2br w:val="single" w:sz="6" w:space="0" w:color="000000"/>
          <w:tr2bl w:val="nil"/>
        </w:tcBorders>
      </w:tcPr>
    </w:tblStylePr>
  </w:style>
  <w:style w:type="table" w:styleId="63">
    <w:name w:val="Table Grid 6"/>
    <w:basedOn w:val="aff6"/>
    <w:rsid w:val="00AE73EB"/>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StylePr>
    <w:tblStylePr w:type="nwCell">
      <w:tblPr/>
      <w:tcPr>
        <w:tcBorders>
          <w:top w:val="nil"/>
          <w:left w:val="nil"/>
          <w:bottom w:val="nil"/>
          <w:right w:val="nil"/>
          <w:insideH w:val="nil"/>
          <w:insideV w:val="nil"/>
          <w:tl2br w:val="single" w:sz="6" w:space="0" w:color="000000"/>
          <w:tr2bl w:val="nil"/>
        </w:tcBorders>
      </w:tcPr>
    </w:tblStylePr>
  </w:style>
  <w:style w:type="table" w:styleId="73">
    <w:name w:val="Table Grid 7"/>
    <w:basedOn w:val="aff6"/>
    <w:rsid w:val="00AE73EB"/>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nil"/>
          <w:bottom w:val="single" w:sz="12" w:space="0" w:color="000000"/>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StylePr>
    <w:tblStylePr w:type="lastCol">
      <w:rPr>
        <w:b w:val="0"/>
        <w:bCs w:val="0"/>
      </w:rPr>
    </w:tblStylePr>
    <w:tblStylePr w:type="nwCell">
      <w:tblPr/>
      <w:tcPr>
        <w:tcBorders>
          <w:top w:val="nil"/>
          <w:left w:val="nil"/>
          <w:bottom w:val="nil"/>
          <w:right w:val="nil"/>
          <w:insideH w:val="nil"/>
          <w:insideV w:val="nil"/>
          <w:tl2br w:val="single" w:sz="6" w:space="0" w:color="000000"/>
          <w:tr2bl w:val="nil"/>
        </w:tcBorders>
      </w:tcPr>
    </w:tblStylePr>
  </w:style>
  <w:style w:type="table" w:styleId="83">
    <w:name w:val="Table Grid 8"/>
    <w:basedOn w:val="aff6"/>
    <w:rsid w:val="00AE73EB"/>
    <w:pPr>
      <w:widowControl w:val="0"/>
      <w:spacing w:line="360" w:lineRule="auto"/>
      <w:ind w:firstLineChars="200" w:firstLine="20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1e">
    <w:name w:val="Table Web 1"/>
    <w:basedOn w:val="aff6"/>
    <w:rsid w:val="00AE73EB"/>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StylePr>
  </w:style>
  <w:style w:type="table" w:styleId="2f6">
    <w:name w:val="Table Web 2"/>
    <w:basedOn w:val="aff6"/>
    <w:rsid w:val="00AE73EB"/>
    <w:pPr>
      <w:widowControl w:val="0"/>
      <w:spacing w:line="360" w:lineRule="auto"/>
      <w:ind w:firstLineChars="200" w:firstLine="20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StylePr>
  </w:style>
  <w:style w:type="table" w:styleId="3f5">
    <w:name w:val="Table Web 3"/>
    <w:basedOn w:val="aff6"/>
    <w:rsid w:val="00AE73EB"/>
    <w:pPr>
      <w:widowControl w:val="0"/>
      <w:spacing w:line="360" w:lineRule="auto"/>
      <w:ind w:firstLineChars="200" w:firstLine="20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StylePr>
  </w:style>
  <w:style w:type="table" w:styleId="afffff6">
    <w:name w:val="Table Professional"/>
    <w:basedOn w:val="aff6"/>
    <w:rsid w:val="00AE73E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customStyle="1" w:styleId="3f6">
    <w:name w:val="标题3"/>
    <w:basedOn w:val="afff"/>
    <w:semiHidden/>
    <w:rsid w:val="00AE73EB"/>
    <w:pPr>
      <w:spacing w:before="312" w:line="460" w:lineRule="exact"/>
      <w:ind w:firstLineChars="0" w:firstLine="0"/>
    </w:pPr>
    <w:rPr>
      <w:smallCaps/>
      <w:sz w:val="28"/>
    </w:rPr>
  </w:style>
  <w:style w:type="paragraph" w:customStyle="1" w:styleId="3f7">
    <w:name w:val="样式3"/>
    <w:basedOn w:val="1f"/>
    <w:rsid w:val="00AE73EB"/>
    <w:pPr>
      <w:adjustRightInd/>
      <w:snapToGrid/>
      <w:ind w:leftChars="0" w:left="0" w:right="0"/>
    </w:pPr>
    <w:rPr>
      <w:szCs w:val="28"/>
    </w:rPr>
  </w:style>
  <w:style w:type="paragraph" w:customStyle="1" w:styleId="1f">
    <w:name w:val="样式1"/>
    <w:basedOn w:val="aff4"/>
    <w:link w:val="1Char0"/>
    <w:qFormat/>
    <w:rsid w:val="00AE73EB"/>
    <w:pPr>
      <w:ind w:leftChars="100" w:left="100" w:rightChars="100" w:right="100" w:firstLineChars="200" w:firstLine="200"/>
    </w:pPr>
    <w:rPr>
      <w:rFonts w:eastAsia="黑体"/>
      <w:b/>
      <w:color w:val="1470C0"/>
      <w:sz w:val="32"/>
    </w:rPr>
  </w:style>
  <w:style w:type="paragraph" w:customStyle="1" w:styleId="afffff7">
    <w:name w:val="报告正文"/>
    <w:basedOn w:val="aff4"/>
    <w:link w:val="Char12"/>
    <w:rsid w:val="00AE73EB"/>
    <w:pPr>
      <w:spacing w:line="300" w:lineRule="auto"/>
    </w:pPr>
    <w:rPr>
      <w:rFonts w:ascii="宋体"/>
      <w:kern w:val="0"/>
      <w:sz w:val="28"/>
      <w:szCs w:val="20"/>
    </w:rPr>
  </w:style>
  <w:style w:type="paragraph" w:customStyle="1" w:styleId="TimesNewRomanCharCharCharCharCharCharCharCharCharCharCharCharCharCharCharCharCharCharCharCharCharCharCharCharCharCharCharCharCharCharChar">
    <w:name w:val="样式 正文 + Times New Roman Char Char Char Char Char Char Char Char Char Char Char Char Char Char Char Char Char Char Char Char Char Char Char Char Char Char Char Char Char Char Char"/>
    <w:basedOn w:val="aff4"/>
    <w:link w:val="TimesNewRomanCharCharCharCharCharCharCharCharCharCharCharCharCharCharCharCharCharCharCharCharCharCharCharCharCharCharCharCharCharCharCharChar"/>
    <w:semiHidden/>
    <w:rsid w:val="00AE73EB"/>
    <w:pPr>
      <w:widowControl/>
      <w:ind w:firstLineChars="200" w:firstLine="600"/>
    </w:pPr>
    <w:rPr>
      <w:rFonts w:ascii="仿宋_GB2312" w:eastAsia="仿宋_GB2312" w:hAnsi="仿宋_GB2312" w:cs="宋体"/>
      <w:kern w:val="0"/>
      <w:sz w:val="30"/>
      <w:szCs w:val="21"/>
    </w:rPr>
  </w:style>
  <w:style w:type="paragraph" w:customStyle="1" w:styleId="3f8">
    <w:name w:val="样式 工作范围3 + 四号 黑色"/>
    <w:basedOn w:val="aff4"/>
    <w:link w:val="3Char2"/>
    <w:semiHidden/>
    <w:rsid w:val="00AE73EB"/>
    <w:pPr>
      <w:tabs>
        <w:tab w:val="left" w:pos="0"/>
      </w:tabs>
    </w:pPr>
    <w:rPr>
      <w:rFonts w:ascii="宋体" w:hAnsi="宋体" w:cs="Arial Unicode MS"/>
      <w:color w:val="000000"/>
      <w:kern w:val="0"/>
      <w:sz w:val="28"/>
      <w:szCs w:val="20"/>
      <w:lang w:val="zh-CN"/>
    </w:rPr>
  </w:style>
  <w:style w:type="paragraph" w:customStyle="1" w:styleId="afffff8">
    <w:name w:val="马学海内容"/>
    <w:basedOn w:val="aff4"/>
    <w:link w:val="Charf7"/>
    <w:semiHidden/>
    <w:rsid w:val="00AE73EB"/>
    <w:pPr>
      <w:tabs>
        <w:tab w:val="left" w:pos="5725"/>
        <w:tab w:val="left" w:pos="5880"/>
      </w:tabs>
      <w:ind w:firstLineChars="200" w:firstLine="200"/>
    </w:pPr>
    <w:rPr>
      <w:rFonts w:ascii="新宋体" w:hAnsi="新宋体"/>
      <w:kern w:val="44"/>
    </w:rPr>
  </w:style>
  <w:style w:type="paragraph" w:customStyle="1" w:styleId="afffff9">
    <w:name w:val="图头"/>
    <w:basedOn w:val="aff4"/>
    <w:link w:val="Charf8"/>
    <w:semiHidden/>
    <w:rsid w:val="00AE73EB"/>
    <w:pPr>
      <w:spacing w:beforeLines="50" w:line="300" w:lineRule="auto"/>
      <w:jc w:val="center"/>
    </w:pPr>
    <w:rPr>
      <w:rFonts w:eastAsia="黑体"/>
      <w:kern w:val="0"/>
    </w:rPr>
  </w:style>
  <w:style w:type="paragraph" w:customStyle="1" w:styleId="Arial0">
    <w:name w:val="样式 正文缩进 + (西文) Arial 小四"/>
    <w:basedOn w:val="afff"/>
    <w:link w:val="ArialChar"/>
    <w:semiHidden/>
    <w:rsid w:val="00AE73EB"/>
    <w:pPr>
      <w:ind w:firstLineChars="0" w:firstLine="0"/>
    </w:pPr>
    <w:rPr>
      <w:kern w:val="0"/>
      <w:sz w:val="28"/>
      <w:szCs w:val="20"/>
    </w:rPr>
  </w:style>
  <w:style w:type="paragraph" w:customStyle="1" w:styleId="afffffa">
    <w:name w:val="标准"/>
    <w:basedOn w:val="aff4"/>
    <w:link w:val="Charf9"/>
    <w:rsid w:val="00AE73EB"/>
    <w:pPr>
      <w:spacing w:before="120" w:line="336" w:lineRule="auto"/>
      <w:jc w:val="center"/>
      <w:textAlignment w:val="baseline"/>
    </w:pPr>
    <w:rPr>
      <w:rFonts w:ascii="黑体" w:eastAsia="黑体"/>
      <w:kern w:val="0"/>
      <w:sz w:val="20"/>
      <w:szCs w:val="20"/>
    </w:rPr>
  </w:style>
  <w:style w:type="paragraph" w:customStyle="1" w:styleId="ZB0">
    <w:name w:val="ZB正文小四"/>
    <w:basedOn w:val="aff4"/>
    <w:link w:val="ZBChar"/>
    <w:semiHidden/>
    <w:rsid w:val="00AE73EB"/>
    <w:pPr>
      <w:ind w:firstLineChars="200" w:firstLine="200"/>
    </w:pPr>
    <w:rPr>
      <w:kern w:val="0"/>
    </w:rPr>
  </w:style>
  <w:style w:type="paragraph" w:customStyle="1" w:styleId="2f7">
    <w:name w:val="林宝辉 标题2"/>
    <w:basedOn w:val="aff4"/>
    <w:link w:val="2Char3"/>
    <w:semiHidden/>
    <w:rsid w:val="00AE73EB"/>
    <w:pPr>
      <w:spacing w:beforeLines="25" w:afterLines="25"/>
      <w:ind w:left="-198"/>
      <w:jc w:val="center"/>
      <w:outlineLvl w:val="1"/>
    </w:pPr>
    <w:rPr>
      <w:rFonts w:eastAsia="新宋体"/>
      <w:b/>
      <w:kern w:val="0"/>
    </w:rPr>
  </w:style>
  <w:style w:type="paragraph" w:customStyle="1" w:styleId="07415">
    <w:name w:val="正文：样式 小四 首行缩进:  0.74 厘米 行距: 1.5 倍行距"/>
    <w:basedOn w:val="aff4"/>
    <w:link w:val="07415Char"/>
    <w:semiHidden/>
    <w:rsid w:val="00AE73EB"/>
    <w:pPr>
      <w:ind w:firstLine="420"/>
    </w:pPr>
    <w:rPr>
      <w:rFonts w:cs="宋体"/>
      <w:kern w:val="0"/>
      <w:szCs w:val="20"/>
    </w:rPr>
  </w:style>
  <w:style w:type="paragraph" w:customStyle="1" w:styleId="DL00">
    <w:name w:val="DL0.0"/>
    <w:basedOn w:val="aff4"/>
    <w:link w:val="DL00Char"/>
    <w:semiHidden/>
    <w:rsid w:val="00AE73EB"/>
    <w:pPr>
      <w:ind w:firstLineChars="200" w:firstLine="200"/>
      <w:jc w:val="left"/>
    </w:pPr>
    <w:rPr>
      <w:kern w:val="0"/>
    </w:rPr>
  </w:style>
  <w:style w:type="paragraph" w:customStyle="1" w:styleId="2f8">
    <w:name w:val="样式 首行缩进:  2 字符"/>
    <w:basedOn w:val="aff4"/>
    <w:link w:val="2Char4"/>
    <w:semiHidden/>
    <w:rsid w:val="00AE73EB"/>
    <w:pPr>
      <w:ind w:firstLineChars="200" w:firstLine="480"/>
    </w:pPr>
    <w:rPr>
      <w:rFonts w:cs="宋体"/>
      <w:snapToGrid w:val="0"/>
      <w:kern w:val="0"/>
    </w:rPr>
  </w:style>
  <w:style w:type="paragraph" w:customStyle="1" w:styleId="ZB11">
    <w:name w:val="ZB1.1"/>
    <w:basedOn w:val="25"/>
    <w:link w:val="ZB11Char"/>
    <w:semiHidden/>
    <w:rsid w:val="00AE73EB"/>
    <w:pPr>
      <w:tabs>
        <w:tab w:val="left" w:pos="0"/>
      </w:tabs>
      <w:spacing w:before="0" w:after="0"/>
    </w:pPr>
    <w:rPr>
      <w:rFonts w:eastAsia="黑体"/>
      <w:bCs/>
      <w:sz w:val="24"/>
      <w:szCs w:val="28"/>
    </w:rPr>
  </w:style>
  <w:style w:type="paragraph" w:customStyle="1" w:styleId="DL11">
    <w:name w:val="DL1.1"/>
    <w:basedOn w:val="25"/>
    <w:link w:val="DL11Char"/>
    <w:semiHidden/>
    <w:rsid w:val="00AE73EB"/>
    <w:pPr>
      <w:tabs>
        <w:tab w:val="left" w:pos="840"/>
      </w:tabs>
      <w:spacing w:before="0" w:after="0"/>
      <w:ind w:left="840" w:hanging="420"/>
    </w:pPr>
    <w:rPr>
      <w:bCs/>
      <w:kern w:val="0"/>
      <w:sz w:val="24"/>
      <w:szCs w:val="32"/>
    </w:rPr>
  </w:style>
  <w:style w:type="paragraph" w:customStyle="1" w:styleId="DL111">
    <w:name w:val="DL1.1.1"/>
    <w:basedOn w:val="36"/>
    <w:link w:val="DL111Char"/>
    <w:semiHidden/>
    <w:rsid w:val="00AE73EB"/>
    <w:pPr>
      <w:tabs>
        <w:tab w:val="left" w:pos="1260"/>
      </w:tabs>
      <w:spacing w:before="0" w:after="0" w:line="360" w:lineRule="auto"/>
      <w:ind w:hanging="420"/>
    </w:pPr>
    <w:rPr>
      <w:b w:val="0"/>
      <w:kern w:val="0"/>
      <w:sz w:val="24"/>
    </w:rPr>
  </w:style>
  <w:style w:type="paragraph" w:customStyle="1" w:styleId="DL1111">
    <w:name w:val="DL1.1.1.1"/>
    <w:basedOn w:val="44"/>
    <w:link w:val="DL1111Char"/>
    <w:semiHidden/>
    <w:rsid w:val="00AE73EB"/>
    <w:pPr>
      <w:spacing w:before="0" w:after="0" w:line="360" w:lineRule="auto"/>
    </w:pPr>
    <w:rPr>
      <w:rFonts w:eastAsia="宋体"/>
      <w:b w:val="0"/>
      <w:kern w:val="0"/>
      <w:sz w:val="24"/>
    </w:rPr>
  </w:style>
  <w:style w:type="paragraph" w:customStyle="1" w:styleId="DL0021">
    <w:name w:val="样式 DL0.0 + 首行缩进:  2 字符1"/>
    <w:basedOn w:val="DL00"/>
    <w:link w:val="DL0021Char"/>
    <w:semiHidden/>
    <w:rsid w:val="00AE73EB"/>
    <w:rPr>
      <w:rFonts w:cs="宋体"/>
    </w:rPr>
  </w:style>
  <w:style w:type="paragraph" w:customStyle="1" w:styleId="afffffb">
    <w:name w:val="表内容"/>
    <w:link w:val="Charfa"/>
    <w:semiHidden/>
    <w:rsid w:val="00AE73EB"/>
    <w:pPr>
      <w:widowControl w:val="0"/>
      <w:adjustRightInd w:val="0"/>
      <w:snapToGrid w:val="0"/>
      <w:spacing w:line="360" w:lineRule="exact"/>
      <w:ind w:leftChars="-50" w:left="-120" w:rightChars="-56" w:right="-134"/>
      <w:jc w:val="center"/>
      <w:textAlignment w:val="baseline"/>
    </w:pPr>
    <w:rPr>
      <w:kern w:val="2"/>
      <w:sz w:val="21"/>
      <w:szCs w:val="22"/>
    </w:rPr>
  </w:style>
  <w:style w:type="paragraph" w:customStyle="1" w:styleId="ZB1">
    <w:name w:val="ZB正文小四编号"/>
    <w:basedOn w:val="ZB0"/>
    <w:next w:val="aff4"/>
    <w:link w:val="ZBCharChar"/>
    <w:semiHidden/>
    <w:rsid w:val="00AE73EB"/>
    <w:pPr>
      <w:tabs>
        <w:tab w:val="left" w:pos="360"/>
      </w:tabs>
      <w:ind w:firstLineChars="0" w:firstLine="0"/>
    </w:pPr>
  </w:style>
  <w:style w:type="paragraph" w:customStyle="1" w:styleId="ZB2">
    <w:name w:val="样式 ZB正文小四编号 +"/>
    <w:basedOn w:val="ZB1"/>
    <w:link w:val="ZBChar0"/>
    <w:semiHidden/>
    <w:rsid w:val="00AE73EB"/>
    <w:pPr>
      <w:ind w:firstLineChars="200" w:firstLine="200"/>
    </w:pPr>
  </w:style>
  <w:style w:type="paragraph" w:customStyle="1" w:styleId="BZ111">
    <w:name w:val="BZ1.1.1"/>
    <w:basedOn w:val="36"/>
    <w:link w:val="BZ111Char"/>
    <w:semiHidden/>
    <w:rsid w:val="00AE73EB"/>
    <w:pPr>
      <w:numPr>
        <w:ilvl w:val="2"/>
        <w:numId w:val="10"/>
      </w:numPr>
      <w:tabs>
        <w:tab w:val="left" w:pos="0"/>
      </w:tabs>
      <w:spacing w:before="0" w:after="0" w:line="360" w:lineRule="auto"/>
    </w:pPr>
    <w:rPr>
      <w:sz w:val="24"/>
    </w:rPr>
  </w:style>
  <w:style w:type="paragraph" w:customStyle="1" w:styleId="1f0">
    <w:name w:val="正文1"/>
    <w:basedOn w:val="aff4"/>
    <w:next w:val="afff"/>
    <w:link w:val="Charfb"/>
    <w:qFormat/>
    <w:rsid w:val="00AE73EB"/>
    <w:pPr>
      <w:widowControl/>
      <w:jc w:val="center"/>
    </w:pPr>
    <w:rPr>
      <w:rFonts w:ascii="宋体" w:hAnsi="宋体" w:cs="宋体"/>
      <w:kern w:val="0"/>
      <w:sz w:val="20"/>
    </w:rPr>
  </w:style>
  <w:style w:type="paragraph" w:customStyle="1" w:styleId="3f9">
    <w:name w:val="样式 标题 3 + (西文) 宋体"/>
    <w:basedOn w:val="36"/>
    <w:link w:val="3Char3"/>
    <w:semiHidden/>
    <w:rsid w:val="00AE73EB"/>
    <w:pPr>
      <w:tabs>
        <w:tab w:val="left" w:pos="1004"/>
      </w:tabs>
      <w:spacing w:before="0" w:after="0" w:line="360" w:lineRule="auto"/>
      <w:ind w:left="1004" w:rightChars="100" w:right="100" w:hanging="720"/>
      <w:textAlignment w:val="baseline"/>
    </w:pPr>
    <w:rPr>
      <w:rFonts w:ascii="Arial" w:hAnsi="Arial"/>
      <w:kern w:val="0"/>
      <w:sz w:val="24"/>
      <w:szCs w:val="24"/>
    </w:rPr>
  </w:style>
  <w:style w:type="paragraph" w:customStyle="1" w:styleId="afffffc">
    <w:name w:val="表格文字"/>
    <w:basedOn w:val="aff4"/>
    <w:link w:val="Charfc"/>
    <w:qFormat/>
    <w:rsid w:val="00AE73EB"/>
    <w:pPr>
      <w:jc w:val="center"/>
      <w:textAlignment w:val="center"/>
    </w:pPr>
    <w:rPr>
      <w:kern w:val="0"/>
      <w:szCs w:val="20"/>
    </w:rPr>
  </w:style>
  <w:style w:type="paragraph" w:customStyle="1" w:styleId="1f1">
    <w:name w:val="标题1张鑫"/>
    <w:basedOn w:val="13"/>
    <w:link w:val="1Char1"/>
    <w:semiHidden/>
    <w:rsid w:val="00AE73EB"/>
    <w:pPr>
      <w:keepLines/>
      <w:spacing w:before="260" w:after="260" w:line="480" w:lineRule="auto"/>
    </w:pPr>
    <w:rPr>
      <w:rFonts w:ascii="Arial" w:eastAsia="黑体" w:hAnsi="Arial"/>
      <w:kern w:val="44"/>
      <w:sz w:val="24"/>
    </w:rPr>
  </w:style>
  <w:style w:type="paragraph" w:customStyle="1" w:styleId="afffffd">
    <w:name w:val="表头图名"/>
    <w:basedOn w:val="aff4"/>
    <w:link w:val="Charfd"/>
    <w:semiHidden/>
    <w:rsid w:val="00AE73EB"/>
    <w:pPr>
      <w:spacing w:line="240" w:lineRule="exact"/>
      <w:jc w:val="center"/>
      <w:textAlignment w:val="baseline"/>
    </w:pPr>
    <w:rPr>
      <w:rFonts w:eastAsia="黑体" w:hAnsi="宋体"/>
      <w:kern w:val="0"/>
      <w:szCs w:val="21"/>
    </w:rPr>
  </w:style>
  <w:style w:type="paragraph" w:customStyle="1" w:styleId="afffffe">
    <w:name w:val="表头"/>
    <w:basedOn w:val="aff4"/>
    <w:next w:val="aff4"/>
    <w:link w:val="Charfe"/>
    <w:semiHidden/>
    <w:rsid w:val="00AE73EB"/>
    <w:pPr>
      <w:tabs>
        <w:tab w:val="left" w:pos="5725"/>
      </w:tabs>
      <w:ind w:leftChars="86" w:left="280" w:rightChars="100" w:right="280" w:hangingChars="14" w:hanging="39"/>
      <w:jc w:val="center"/>
    </w:pPr>
    <w:rPr>
      <w:rFonts w:cs="Arial"/>
      <w:b/>
      <w:bCs/>
      <w:kern w:val="0"/>
      <w:sz w:val="28"/>
    </w:rPr>
  </w:style>
  <w:style w:type="paragraph" w:customStyle="1" w:styleId="B1">
    <w:name w:val="B1"/>
    <w:aliases w:val="body,*Body 1,b-heading 1/heading 2,heading1body-heading2body,b-heading,b14,BD,Fax Body,Bod,bo,Letter Body,Memo Body,body1,full cell text,by,Report Body,OpinBody,Proposal Body,memo body,Bullet for no #'s,b-heading 1,Bullet 1,bd,bullet,b,Body,Body text"/>
    <w:basedOn w:val="aff4"/>
    <w:link w:val="B1Char"/>
    <w:rsid w:val="00AE73EB"/>
    <w:pPr>
      <w:ind w:firstLineChars="200" w:firstLine="200"/>
    </w:pPr>
    <w:rPr>
      <w:kern w:val="0"/>
    </w:rPr>
  </w:style>
  <w:style w:type="paragraph" w:customStyle="1" w:styleId="DL">
    <w:name w:val="DL"/>
    <w:basedOn w:val="aff4"/>
    <w:link w:val="DLChar"/>
    <w:semiHidden/>
    <w:rsid w:val="00AE73EB"/>
    <w:pPr>
      <w:ind w:firstLineChars="200" w:firstLine="200"/>
    </w:pPr>
    <w:rPr>
      <w:kern w:val="0"/>
    </w:rPr>
  </w:style>
  <w:style w:type="paragraph" w:customStyle="1" w:styleId="affffff">
    <w:name w:val="内容"/>
    <w:basedOn w:val="aff4"/>
    <w:link w:val="Charff"/>
    <w:semiHidden/>
    <w:rsid w:val="00AE73EB"/>
    <w:pPr>
      <w:ind w:leftChars="100" w:left="280" w:rightChars="100" w:right="280" w:firstLineChars="200" w:firstLine="560"/>
      <w:jc w:val="left"/>
    </w:pPr>
    <w:rPr>
      <w:kern w:val="0"/>
      <w:sz w:val="28"/>
      <w:szCs w:val="28"/>
    </w:rPr>
  </w:style>
  <w:style w:type="paragraph" w:customStyle="1" w:styleId="xxq">
    <w:name w:val="xxq"/>
    <w:basedOn w:val="afff"/>
    <w:link w:val="xxqChar"/>
    <w:semiHidden/>
    <w:rsid w:val="00AE73EB"/>
    <w:pPr>
      <w:ind w:firstLine="200"/>
    </w:pPr>
    <w:rPr>
      <w:rFonts w:hAnsi="宋体"/>
      <w:snapToGrid w:val="0"/>
      <w:kern w:val="0"/>
      <w:szCs w:val="20"/>
    </w:rPr>
  </w:style>
  <w:style w:type="paragraph" w:customStyle="1" w:styleId="DL10">
    <w:name w:val="DL1.0"/>
    <w:basedOn w:val="13"/>
    <w:semiHidden/>
    <w:rsid w:val="00AE73EB"/>
    <w:pPr>
      <w:keepLines/>
      <w:spacing w:line="360" w:lineRule="auto"/>
      <w:jc w:val="both"/>
    </w:pPr>
    <w:rPr>
      <w:rFonts w:ascii="Times New Roman" w:hAnsi="Times New Roman"/>
      <w:bCs/>
      <w:kern w:val="44"/>
      <w:sz w:val="28"/>
      <w:szCs w:val="44"/>
    </w:rPr>
  </w:style>
  <w:style w:type="paragraph" w:customStyle="1" w:styleId="font12">
    <w:name w:val="font12"/>
    <w:basedOn w:val="aff4"/>
    <w:rsid w:val="00AE73EB"/>
    <w:pPr>
      <w:widowControl/>
      <w:spacing w:before="100" w:beforeAutospacing="1" w:after="100" w:afterAutospacing="1"/>
      <w:jc w:val="left"/>
    </w:pPr>
    <w:rPr>
      <w:rFonts w:ascii="宋体" w:hAnsi="宋体" w:cs="宋体"/>
      <w:color w:val="162156"/>
      <w:kern w:val="0"/>
      <w:sz w:val="18"/>
      <w:szCs w:val="18"/>
    </w:rPr>
  </w:style>
  <w:style w:type="paragraph" w:customStyle="1" w:styleId="affffff0">
    <w:name w:val="角说明"/>
    <w:basedOn w:val="aff4"/>
    <w:semiHidden/>
    <w:rsid w:val="00AE73EB"/>
    <w:rPr>
      <w:spacing w:val="20"/>
      <w:szCs w:val="20"/>
    </w:rPr>
  </w:style>
  <w:style w:type="paragraph" w:customStyle="1" w:styleId="xl43">
    <w:name w:val="xl43"/>
    <w:basedOn w:val="aff4"/>
    <w:rsid w:val="00AE73EB"/>
    <w:pPr>
      <w:widowControl/>
      <w:pBdr>
        <w:top w:val="single" w:sz="4" w:space="0" w:color="auto"/>
        <w:bottom w:val="single" w:sz="4" w:space="0" w:color="auto"/>
        <w:right w:val="single" w:sz="4" w:space="0" w:color="auto"/>
      </w:pBdr>
      <w:spacing w:before="100" w:beforeAutospacing="1" w:after="100" w:afterAutospacing="1"/>
      <w:jc w:val="center"/>
    </w:pPr>
    <w:rPr>
      <w:rFonts w:ascii="Arial Unicode MS" w:hAnsi="Arial Unicode MS"/>
      <w:kern w:val="0"/>
      <w:sz w:val="16"/>
      <w:szCs w:val="16"/>
    </w:rPr>
  </w:style>
  <w:style w:type="paragraph" w:customStyle="1" w:styleId="affffff1">
    <w:name w:val="文表表头"/>
    <w:semiHidden/>
    <w:rsid w:val="00AE73EB"/>
    <w:rPr>
      <w:rFonts w:eastAsia="方正书宋简体"/>
      <w:kern w:val="2"/>
      <w:sz w:val="21"/>
      <w:szCs w:val="24"/>
    </w:rPr>
  </w:style>
  <w:style w:type="paragraph" w:customStyle="1" w:styleId="1f2">
    <w:name w:val="批注框文本1"/>
    <w:basedOn w:val="aff4"/>
    <w:semiHidden/>
    <w:rsid w:val="00AE73EB"/>
    <w:pPr>
      <w:jc w:val="left"/>
      <w:textAlignment w:val="baseline"/>
    </w:pPr>
    <w:rPr>
      <w:kern w:val="0"/>
      <w:sz w:val="16"/>
      <w:szCs w:val="16"/>
    </w:rPr>
  </w:style>
  <w:style w:type="paragraph" w:customStyle="1" w:styleId="affffff2">
    <w:name w:val="条款"/>
    <w:basedOn w:val="aff4"/>
    <w:next w:val="aff4"/>
    <w:semiHidden/>
    <w:rsid w:val="00AE73EB"/>
    <w:pPr>
      <w:widowControl/>
      <w:jc w:val="left"/>
    </w:pPr>
    <w:rPr>
      <w:rFonts w:ascii="宋体" w:hAnsi="Courier New" w:cs="宋体"/>
      <w:kern w:val="0"/>
      <w:sz w:val="28"/>
    </w:rPr>
  </w:style>
  <w:style w:type="paragraph" w:customStyle="1" w:styleId="Table">
    <w:name w:val="Table"/>
    <w:basedOn w:val="aff4"/>
    <w:next w:val="aff4"/>
    <w:semiHidden/>
    <w:rsid w:val="00AE73EB"/>
    <w:pPr>
      <w:widowControl/>
      <w:jc w:val="center"/>
    </w:pPr>
    <w:rPr>
      <w:rFonts w:ascii="宋体" w:hAnsi="宋体" w:cs="宋体"/>
      <w:kern w:val="0"/>
      <w:sz w:val="20"/>
    </w:rPr>
  </w:style>
  <w:style w:type="paragraph" w:customStyle="1" w:styleId="111">
    <w:name w:val="样式 样式 标题 1 + 左侧:  1 字符 右侧:  1 字符 + 宋体"/>
    <w:basedOn w:val="1110"/>
    <w:semiHidden/>
    <w:rsid w:val="00AE73EB"/>
    <w:pPr>
      <w:ind w:left="100" w:right="100"/>
    </w:pPr>
    <w:rPr>
      <w:bCs/>
    </w:rPr>
  </w:style>
  <w:style w:type="paragraph" w:customStyle="1" w:styleId="1110">
    <w:name w:val="样式 标题 1 + 左侧:  1 字符 右侧:  1 字符"/>
    <w:basedOn w:val="13"/>
    <w:semiHidden/>
    <w:rsid w:val="00AE73EB"/>
    <w:pPr>
      <w:keepLines/>
      <w:spacing w:line="360" w:lineRule="auto"/>
      <w:ind w:leftChars="100" w:left="240" w:rightChars="100" w:right="240"/>
      <w:jc w:val="both"/>
      <w:textAlignment w:val="baseline"/>
    </w:pPr>
    <w:rPr>
      <w:rFonts w:ascii="Arial" w:hAnsi="Arial" w:cs="宋体"/>
      <w:kern w:val="44"/>
      <w:sz w:val="28"/>
      <w:szCs w:val="28"/>
    </w:rPr>
  </w:style>
  <w:style w:type="paragraph" w:customStyle="1" w:styleId="font0">
    <w:name w:val="font0"/>
    <w:basedOn w:val="aff4"/>
    <w:semiHidden/>
    <w:rsid w:val="00AE73EB"/>
    <w:pPr>
      <w:widowControl/>
      <w:spacing w:before="100" w:beforeAutospacing="1" w:after="100" w:afterAutospacing="1"/>
      <w:jc w:val="left"/>
    </w:pPr>
    <w:rPr>
      <w:rFonts w:ascii="宋体" w:hAnsi="宋体" w:cs="Arial Unicode MS" w:hint="eastAsia"/>
      <w:kern w:val="0"/>
    </w:rPr>
  </w:style>
  <w:style w:type="paragraph" w:customStyle="1" w:styleId="affffff3">
    <w:name w:val="自定义"/>
    <w:basedOn w:val="aff4"/>
    <w:semiHidden/>
    <w:rsid w:val="00AE73EB"/>
    <w:rPr>
      <w:sz w:val="28"/>
    </w:rPr>
  </w:style>
  <w:style w:type="paragraph" w:customStyle="1" w:styleId="affffff4">
    <w:name w:val="牛正文样式"/>
    <w:basedOn w:val="aff4"/>
    <w:semiHidden/>
    <w:rsid w:val="00AE73EB"/>
    <w:rPr>
      <w:rFonts w:ascii="宋体" w:hAnsi="宋体"/>
    </w:rPr>
  </w:style>
  <w:style w:type="paragraph" w:customStyle="1" w:styleId="311103111325">
    <w:name w:val="样式 标题 31.1.1标题03条标题1.1.1小标题白鹤滩标题 3 + 黑体 行距: 固定值 25 磅"/>
    <w:basedOn w:val="36"/>
    <w:semiHidden/>
    <w:rsid w:val="00AE73EB"/>
    <w:pPr>
      <w:widowControl/>
      <w:spacing w:before="160" w:after="160" w:line="500" w:lineRule="exact"/>
      <w:ind w:right="-153"/>
    </w:pPr>
    <w:rPr>
      <w:rFonts w:ascii="黑体" w:eastAsia="黑体" w:hAnsi="宋体" w:cs="宋体"/>
      <w:color w:val="000000"/>
      <w:szCs w:val="20"/>
      <w:lang w:val="zh-CN"/>
    </w:rPr>
  </w:style>
  <w:style w:type="paragraph" w:customStyle="1" w:styleId="xl48">
    <w:name w:val="xl48"/>
    <w:basedOn w:val="aff4"/>
    <w:rsid w:val="00AE73EB"/>
    <w:pPr>
      <w:widowControl/>
      <w:pBdr>
        <w:top w:val="single" w:sz="4" w:space="0" w:color="auto"/>
        <w:left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kern w:val="0"/>
      <w:sz w:val="20"/>
    </w:rPr>
  </w:style>
  <w:style w:type="paragraph" w:customStyle="1" w:styleId="DL002">
    <w:name w:val="样式 DL0.0 + 首行缩进:  2 字符"/>
    <w:basedOn w:val="DL00"/>
    <w:semiHidden/>
    <w:rsid w:val="00AE73EB"/>
    <w:rPr>
      <w:rFonts w:cs="宋体"/>
      <w:szCs w:val="20"/>
    </w:rPr>
  </w:style>
  <w:style w:type="paragraph" w:customStyle="1" w:styleId="211">
    <w:name w:val="样式 样式 标题 2 + 左侧:  1 字符 右侧:  1 字符 + (西文) 黑体"/>
    <w:basedOn w:val="2110"/>
    <w:semiHidden/>
    <w:rsid w:val="00AE73EB"/>
  </w:style>
  <w:style w:type="paragraph" w:customStyle="1" w:styleId="2110">
    <w:name w:val="样式 标题 2 + 左侧:  1 字符 右侧:  1 字符"/>
    <w:basedOn w:val="25"/>
    <w:semiHidden/>
    <w:rsid w:val="00AE73EB"/>
    <w:pPr>
      <w:spacing w:before="0" w:after="0"/>
      <w:ind w:leftChars="100" w:left="240" w:rightChars="100" w:right="240"/>
      <w:textAlignment w:val="baseline"/>
    </w:pPr>
    <w:rPr>
      <w:rFonts w:cs="宋体"/>
      <w:b w:val="0"/>
      <w:szCs w:val="28"/>
    </w:rPr>
  </w:style>
  <w:style w:type="paragraph" w:customStyle="1" w:styleId="xl162">
    <w:name w:val="xl162"/>
    <w:basedOn w:val="aff4"/>
    <w:semiHidden/>
    <w:rsid w:val="00AE73EB"/>
    <w:pPr>
      <w:widowControl/>
      <w:pBdr>
        <w:top w:val="single" w:sz="4" w:space="0" w:color="auto"/>
        <w:left w:val="single" w:sz="4" w:space="0" w:color="auto"/>
        <w:bottom w:val="single" w:sz="4" w:space="0" w:color="auto"/>
        <w:right w:val="double" w:sz="6" w:space="0" w:color="auto"/>
      </w:pBdr>
      <w:shd w:val="clear" w:color="auto" w:fill="FFFF00"/>
      <w:spacing w:before="100" w:beforeAutospacing="1" w:after="100" w:afterAutospacing="1"/>
      <w:jc w:val="center"/>
    </w:pPr>
    <w:rPr>
      <w:rFonts w:ascii="宋体" w:hAnsi="宋体" w:cs="宋体"/>
      <w:color w:val="000000"/>
      <w:kern w:val="0"/>
      <w:sz w:val="18"/>
      <w:szCs w:val="18"/>
    </w:rPr>
  </w:style>
  <w:style w:type="paragraph" w:customStyle="1" w:styleId="affffff5">
    <w:name w:val="大标题"/>
    <w:basedOn w:val="afff"/>
    <w:next w:val="affffff6"/>
    <w:rsid w:val="00AE73EB"/>
    <w:pPr>
      <w:widowControl/>
      <w:spacing w:line="360" w:lineRule="exact"/>
      <w:ind w:firstLine="413"/>
      <w:jc w:val="left"/>
    </w:pPr>
    <w:rPr>
      <w:rFonts w:ascii="宋体" w:hAnsi="宋体" w:cs="宋体"/>
      <w:b/>
    </w:rPr>
  </w:style>
  <w:style w:type="paragraph" w:customStyle="1" w:styleId="affffff6">
    <w:name w:val="正文段落"/>
    <w:basedOn w:val="aff4"/>
    <w:semiHidden/>
    <w:rsid w:val="00AE73EB"/>
    <w:pPr>
      <w:widowControl/>
      <w:tabs>
        <w:tab w:val="right" w:pos="1620"/>
      </w:tabs>
      <w:ind w:firstLineChars="200" w:firstLine="480"/>
    </w:pPr>
    <w:rPr>
      <w:rFonts w:ascii="宋体" w:hAnsi="宋体" w:cs="宋体"/>
    </w:rPr>
  </w:style>
  <w:style w:type="paragraph" w:customStyle="1" w:styleId="xl82">
    <w:name w:val="xl82"/>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color w:val="FF0000"/>
      <w:kern w:val="0"/>
      <w:sz w:val="18"/>
      <w:szCs w:val="18"/>
    </w:rPr>
  </w:style>
  <w:style w:type="paragraph" w:customStyle="1" w:styleId="xl29">
    <w:name w:val="xl29"/>
    <w:basedOn w:val="aff4"/>
    <w:rsid w:val="00AE73EB"/>
    <w:pPr>
      <w:widowControl/>
      <w:spacing w:before="100" w:beforeAutospacing="1" w:after="100" w:afterAutospacing="1"/>
      <w:jc w:val="center"/>
      <w:textAlignment w:val="center"/>
    </w:pPr>
    <w:rPr>
      <w:rFonts w:ascii="Arial Unicode MS" w:eastAsia="Arial Unicode MS" w:hAnsi="Arial Unicode MS" w:cs="Arial Unicode MS"/>
      <w:b/>
      <w:bCs/>
      <w:kern w:val="0"/>
      <w:sz w:val="36"/>
      <w:szCs w:val="36"/>
    </w:rPr>
  </w:style>
  <w:style w:type="paragraph" w:customStyle="1" w:styleId="xl160">
    <w:name w:val="xl160"/>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b/>
      <w:bCs/>
      <w:kern w:val="0"/>
      <w:sz w:val="18"/>
      <w:szCs w:val="18"/>
    </w:rPr>
  </w:style>
  <w:style w:type="paragraph" w:customStyle="1" w:styleId="BodyText0">
    <w:name w:val="Body Text 0"/>
    <w:basedOn w:val="aff4"/>
    <w:semiHidden/>
    <w:rsid w:val="00AE73EB"/>
    <w:pPr>
      <w:keepLines/>
      <w:widowControl/>
      <w:overflowPunct w:val="0"/>
      <w:autoSpaceDE w:val="0"/>
      <w:autoSpaceDN w:val="0"/>
      <w:spacing w:before="72" w:after="72"/>
      <w:textAlignment w:val="baseline"/>
    </w:pPr>
    <w:rPr>
      <w:kern w:val="0"/>
      <w:sz w:val="20"/>
    </w:rPr>
  </w:style>
  <w:style w:type="paragraph" w:customStyle="1" w:styleId="xl128">
    <w:name w:val="xl128"/>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hAnsi="宋体" w:cs="宋体"/>
      <w:kern w:val="0"/>
      <w:sz w:val="18"/>
      <w:szCs w:val="18"/>
      <w:u w:val="single"/>
    </w:rPr>
  </w:style>
  <w:style w:type="paragraph" w:customStyle="1" w:styleId="a7">
    <w:name w:val="标题二"/>
    <w:basedOn w:val="aff4"/>
    <w:next w:val="aff4"/>
    <w:semiHidden/>
    <w:rsid w:val="00AE73EB"/>
    <w:pPr>
      <w:widowControl/>
      <w:numPr>
        <w:ilvl w:val="1"/>
        <w:numId w:val="11"/>
      </w:numPr>
      <w:tabs>
        <w:tab w:val="clear" w:pos="1138"/>
        <w:tab w:val="left" w:pos="0"/>
        <w:tab w:val="left" w:pos="994"/>
      </w:tabs>
      <w:spacing w:beforeLines="100" w:afterLines="100"/>
      <w:outlineLvl w:val="1"/>
    </w:pPr>
    <w:rPr>
      <w:rFonts w:ascii="宋体" w:hAnsi="宋体" w:cs="宋体"/>
      <w:b/>
      <w:sz w:val="32"/>
      <w:szCs w:val="21"/>
    </w:rPr>
  </w:style>
  <w:style w:type="paragraph" w:customStyle="1" w:styleId="xl137">
    <w:name w:val="xl137"/>
    <w:basedOn w:val="aff4"/>
    <w:semiHidden/>
    <w:rsid w:val="00AE73EB"/>
    <w:pPr>
      <w:widowControl/>
      <w:pBdr>
        <w:top w:val="single" w:sz="4" w:space="0" w:color="auto"/>
        <w:left w:val="single" w:sz="4" w:space="0" w:color="auto"/>
        <w:right w:val="double" w:sz="6" w:space="0" w:color="auto"/>
      </w:pBdr>
      <w:spacing w:before="100" w:beforeAutospacing="1" w:after="100" w:afterAutospacing="1"/>
      <w:jc w:val="left"/>
    </w:pPr>
    <w:rPr>
      <w:rFonts w:ascii="Arial" w:hAnsi="Arial" w:cs="Arial"/>
      <w:b/>
      <w:bCs/>
      <w:color w:val="993300"/>
      <w:kern w:val="0"/>
      <w:sz w:val="18"/>
      <w:szCs w:val="18"/>
    </w:rPr>
  </w:style>
  <w:style w:type="paragraph" w:customStyle="1" w:styleId="2f9">
    <w:name w:val="标题2－－张鑫"/>
    <w:basedOn w:val="25"/>
    <w:semiHidden/>
    <w:rsid w:val="00AE73EB"/>
    <w:pPr>
      <w:jc w:val="center"/>
      <w:textAlignment w:val="center"/>
    </w:pPr>
    <w:rPr>
      <w:rFonts w:ascii="宋体" w:hAnsi="宋体" w:cs="宋体"/>
      <w:sz w:val="24"/>
      <w:szCs w:val="28"/>
    </w:rPr>
  </w:style>
  <w:style w:type="paragraph" w:customStyle="1" w:styleId="A10">
    <w:name w:val="A标题1"/>
    <w:basedOn w:val="aff4"/>
    <w:semiHidden/>
    <w:rsid w:val="00AE73EB"/>
    <w:pPr>
      <w:keepNext/>
      <w:keepLines/>
      <w:widowControl/>
      <w:numPr>
        <w:numId w:val="12"/>
      </w:numPr>
      <w:spacing w:before="100" w:beforeAutospacing="1" w:after="100" w:afterAutospacing="1"/>
      <w:ind w:left="100" w:firstLine="288"/>
      <w:jc w:val="center"/>
      <w:outlineLvl w:val="0"/>
    </w:pPr>
    <w:rPr>
      <w:rFonts w:ascii="黑体" w:eastAsia="方正小标宋简体" w:hAnsi="宋体" w:cs="宋体"/>
      <w:b/>
      <w:kern w:val="0"/>
      <w:sz w:val="28"/>
      <w:szCs w:val="28"/>
    </w:rPr>
  </w:style>
  <w:style w:type="paragraph" w:customStyle="1" w:styleId="ad">
    <w:name w:val="二级无标题条"/>
    <w:basedOn w:val="aff4"/>
    <w:semiHidden/>
    <w:rsid w:val="00AE73EB"/>
    <w:pPr>
      <w:numPr>
        <w:ilvl w:val="3"/>
        <w:numId w:val="13"/>
      </w:numPr>
    </w:pPr>
    <w:rPr>
      <w:szCs w:val="20"/>
    </w:rPr>
  </w:style>
  <w:style w:type="paragraph" w:customStyle="1" w:styleId="270">
    <w:name w:val="样式27"/>
    <w:basedOn w:val="140"/>
    <w:semiHidden/>
    <w:rsid w:val="00AE73EB"/>
    <w:rPr>
      <w:color w:val="000000"/>
    </w:rPr>
  </w:style>
  <w:style w:type="paragraph" w:customStyle="1" w:styleId="140">
    <w:name w:val="样式14"/>
    <w:basedOn w:val="aff4"/>
    <w:semiHidden/>
    <w:rsid w:val="00AE73EB"/>
    <w:pPr>
      <w:widowControl/>
      <w:ind w:firstLineChars="200" w:firstLine="560"/>
      <w:jc w:val="left"/>
    </w:pPr>
    <w:rPr>
      <w:rFonts w:cs="宋体"/>
      <w:kern w:val="0"/>
    </w:rPr>
  </w:style>
  <w:style w:type="paragraph" w:customStyle="1" w:styleId="xl117">
    <w:name w:val="xl117"/>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u w:val="single"/>
    </w:rPr>
  </w:style>
  <w:style w:type="paragraph" w:customStyle="1" w:styleId="xl142">
    <w:name w:val="xl142"/>
    <w:basedOn w:val="aff4"/>
    <w:semiHidden/>
    <w:rsid w:val="00AE73EB"/>
    <w:pPr>
      <w:widowControl/>
      <w:pBdr>
        <w:top w:val="single" w:sz="4" w:space="0" w:color="auto"/>
        <w:left w:val="single" w:sz="4" w:space="0" w:color="auto"/>
        <w:bottom w:val="double" w:sz="6" w:space="0" w:color="auto"/>
        <w:right w:val="double" w:sz="6" w:space="0" w:color="auto"/>
      </w:pBdr>
      <w:spacing w:before="100" w:beforeAutospacing="1" w:after="100" w:afterAutospacing="1"/>
      <w:jc w:val="left"/>
    </w:pPr>
    <w:rPr>
      <w:rFonts w:ascii="Arial" w:hAnsi="Arial" w:cs="Arial"/>
      <w:b/>
      <w:bCs/>
      <w:color w:val="993300"/>
      <w:kern w:val="0"/>
      <w:sz w:val="18"/>
      <w:szCs w:val="18"/>
    </w:rPr>
  </w:style>
  <w:style w:type="paragraph" w:customStyle="1" w:styleId="xl23">
    <w:name w:val="xl23"/>
    <w:basedOn w:val="aff4"/>
    <w:rsid w:val="00AE73EB"/>
    <w:pPr>
      <w:widowControl/>
      <w:pBdr>
        <w:top w:val="single" w:sz="8" w:space="0" w:color="auto"/>
        <w:bottom w:val="single" w:sz="8" w:space="0" w:color="auto"/>
        <w:right w:val="single" w:sz="8" w:space="0" w:color="auto"/>
      </w:pBdr>
      <w:spacing w:before="100" w:beforeAutospacing="1" w:after="100" w:afterAutospacing="1"/>
      <w:jc w:val="center"/>
    </w:pPr>
    <w:rPr>
      <w:rFonts w:ascii="宋体" w:hAnsi="宋体" w:cs="宋体"/>
      <w:kern w:val="0"/>
      <w:sz w:val="18"/>
      <w:szCs w:val="18"/>
    </w:rPr>
  </w:style>
  <w:style w:type="paragraph" w:customStyle="1" w:styleId="affffff7">
    <w:name w:val="文表内容"/>
    <w:basedOn w:val="affffff1"/>
    <w:semiHidden/>
    <w:rsid w:val="00AE73EB"/>
    <w:rPr>
      <w:w w:val="90"/>
      <w:sz w:val="24"/>
    </w:rPr>
  </w:style>
  <w:style w:type="paragraph" w:customStyle="1" w:styleId="DLB">
    <w:name w:val="DLB"/>
    <w:basedOn w:val="aff4"/>
    <w:semiHidden/>
    <w:rsid w:val="00AE73EB"/>
  </w:style>
  <w:style w:type="paragraph" w:customStyle="1" w:styleId="xl108">
    <w:name w:val="xl108"/>
    <w:basedOn w:val="aff4"/>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color w:val="000000"/>
      <w:kern w:val="0"/>
      <w:sz w:val="18"/>
      <w:szCs w:val="18"/>
    </w:rPr>
  </w:style>
  <w:style w:type="paragraph" w:customStyle="1" w:styleId="xl141">
    <w:name w:val="xl141"/>
    <w:basedOn w:val="aff4"/>
    <w:semiHidden/>
    <w:rsid w:val="00AE73EB"/>
    <w:pPr>
      <w:widowControl/>
      <w:pBdr>
        <w:top w:val="single" w:sz="4" w:space="0" w:color="auto"/>
        <w:left w:val="single" w:sz="4" w:space="0" w:color="auto"/>
        <w:bottom w:val="double" w:sz="6" w:space="0" w:color="auto"/>
        <w:right w:val="single" w:sz="4" w:space="0" w:color="auto"/>
      </w:pBdr>
      <w:spacing w:before="100" w:beforeAutospacing="1" w:after="100" w:afterAutospacing="1"/>
      <w:jc w:val="left"/>
    </w:pPr>
    <w:rPr>
      <w:rFonts w:ascii="Arial" w:hAnsi="Arial" w:cs="Arial"/>
      <w:b/>
      <w:bCs/>
      <w:color w:val="993300"/>
      <w:kern w:val="0"/>
      <w:sz w:val="18"/>
      <w:szCs w:val="18"/>
    </w:rPr>
  </w:style>
  <w:style w:type="paragraph" w:customStyle="1" w:styleId="affffff8">
    <w:name w:val="附录五级条标题"/>
    <w:basedOn w:val="affffff9"/>
    <w:next w:val="affffffa"/>
    <w:semiHidden/>
    <w:rsid w:val="00AE73EB"/>
    <w:pPr>
      <w:outlineLvl w:val="6"/>
    </w:pPr>
  </w:style>
  <w:style w:type="paragraph" w:customStyle="1" w:styleId="affffff9">
    <w:name w:val="附录四级条标题"/>
    <w:basedOn w:val="affffffb"/>
    <w:next w:val="affffffa"/>
    <w:rsid w:val="00AE73EB"/>
    <w:pPr>
      <w:outlineLvl w:val="5"/>
    </w:pPr>
  </w:style>
  <w:style w:type="paragraph" w:customStyle="1" w:styleId="affffffb">
    <w:name w:val="附录三级条标题"/>
    <w:basedOn w:val="affffffc"/>
    <w:next w:val="affffffa"/>
    <w:rsid w:val="00AE73EB"/>
    <w:pPr>
      <w:outlineLvl w:val="4"/>
    </w:pPr>
  </w:style>
  <w:style w:type="paragraph" w:customStyle="1" w:styleId="affffffc">
    <w:name w:val="附录二级条标题"/>
    <w:basedOn w:val="affffffd"/>
    <w:next w:val="affffffa"/>
    <w:rsid w:val="00AE73EB"/>
    <w:pPr>
      <w:outlineLvl w:val="3"/>
    </w:pPr>
  </w:style>
  <w:style w:type="paragraph" w:customStyle="1" w:styleId="affffffd">
    <w:name w:val="附录一级条标题"/>
    <w:basedOn w:val="affffffe"/>
    <w:next w:val="affffffa"/>
    <w:rsid w:val="00AE73EB"/>
    <w:pPr>
      <w:tabs>
        <w:tab w:val="left" w:pos="360"/>
      </w:tabs>
      <w:autoSpaceDN w:val="0"/>
      <w:spacing w:before="0" w:after="0"/>
      <w:outlineLvl w:val="2"/>
    </w:pPr>
  </w:style>
  <w:style w:type="paragraph" w:customStyle="1" w:styleId="affffffe">
    <w:name w:val="附录章标题"/>
    <w:next w:val="affffffa"/>
    <w:rsid w:val="00AE73EB"/>
    <w:pPr>
      <w:wordWrap w:val="0"/>
      <w:overflowPunct w:val="0"/>
      <w:autoSpaceDE w:val="0"/>
      <w:spacing w:before="50" w:after="50"/>
      <w:jc w:val="both"/>
      <w:textAlignment w:val="baseline"/>
      <w:outlineLvl w:val="1"/>
    </w:pPr>
    <w:rPr>
      <w:rFonts w:ascii="黑体" w:eastAsia="黑体"/>
      <w:kern w:val="21"/>
      <w:sz w:val="21"/>
    </w:rPr>
  </w:style>
  <w:style w:type="paragraph" w:customStyle="1" w:styleId="affffffa">
    <w:name w:val="段"/>
    <w:link w:val="Charff0"/>
    <w:rsid w:val="00AE73EB"/>
    <w:pPr>
      <w:autoSpaceDE w:val="0"/>
      <w:autoSpaceDN w:val="0"/>
      <w:ind w:firstLineChars="200" w:firstLine="200"/>
      <w:jc w:val="both"/>
    </w:pPr>
    <w:rPr>
      <w:rFonts w:ascii="宋体"/>
      <w:sz w:val="21"/>
    </w:rPr>
  </w:style>
  <w:style w:type="paragraph" w:customStyle="1" w:styleId="afffffff">
    <w:name w:val="(a)"/>
    <w:basedOn w:val="aff4"/>
    <w:semiHidden/>
    <w:rsid w:val="00AE73EB"/>
    <w:pPr>
      <w:spacing w:before="120"/>
      <w:ind w:left="1360" w:hanging="460"/>
    </w:pPr>
    <w:rPr>
      <w:szCs w:val="20"/>
    </w:rPr>
  </w:style>
  <w:style w:type="paragraph" w:customStyle="1" w:styleId="afffffff0">
    <w:name w:val="条题"/>
    <w:basedOn w:val="aff4"/>
    <w:semiHidden/>
    <w:rsid w:val="00AE73EB"/>
    <w:pPr>
      <w:widowControl/>
      <w:tabs>
        <w:tab w:val="left" w:pos="1640"/>
      </w:tabs>
      <w:spacing w:beforeLines="50" w:line="480" w:lineRule="exact"/>
      <w:ind w:firstLine="560"/>
      <w:jc w:val="left"/>
    </w:pPr>
    <w:rPr>
      <w:rFonts w:ascii="宋体" w:hAnsi="宋体" w:cs="宋体"/>
      <w:color w:val="000000"/>
      <w:kern w:val="0"/>
    </w:rPr>
  </w:style>
  <w:style w:type="paragraph" w:customStyle="1" w:styleId="41111411114CharH4h4sub3">
    <w:name w:val="样式 标题 41.1.1.1标题 4.1.1.1.1标题 4 Char款四级标题，黑粗，小四，序号H4h4 sub...3"/>
    <w:basedOn w:val="44"/>
    <w:semiHidden/>
    <w:rsid w:val="00AE73EB"/>
    <w:pPr>
      <w:spacing w:before="0" w:after="0" w:line="360" w:lineRule="auto"/>
      <w:ind w:leftChars="100" w:left="560" w:rightChars="100" w:right="100"/>
      <w:jc w:val="left"/>
      <w:textAlignment w:val="baseline"/>
    </w:pPr>
    <w:rPr>
      <w:rFonts w:eastAsia="宋体" w:cs="宋体"/>
      <w:kern w:val="0"/>
      <w:sz w:val="24"/>
      <w:szCs w:val="20"/>
    </w:rPr>
  </w:style>
  <w:style w:type="paragraph" w:customStyle="1" w:styleId="CharChar0270272">
    <w:name w:val="样式 样式 正文（首行缩进两字） Char Char + 段前: 0.27 行 段后: 0.27 行 + 首行缩进:  2 字符"/>
    <w:basedOn w:val="aff4"/>
    <w:semiHidden/>
    <w:rsid w:val="00AE73EB"/>
    <w:pPr>
      <w:widowControl/>
      <w:autoSpaceDE w:val="0"/>
      <w:autoSpaceDN w:val="0"/>
      <w:spacing w:line="440" w:lineRule="exact"/>
      <w:ind w:firstLineChars="200" w:firstLine="200"/>
      <w:jc w:val="left"/>
    </w:pPr>
    <w:rPr>
      <w:rFonts w:ascii="宋体" w:hAnsi="宋体" w:cs="宋体"/>
    </w:rPr>
  </w:style>
  <w:style w:type="paragraph" w:customStyle="1" w:styleId="afffffff1">
    <w:name w:val="文档标签"/>
    <w:next w:val="aff4"/>
    <w:semiHidden/>
    <w:rsid w:val="00AE73EB"/>
    <w:pPr>
      <w:pBdr>
        <w:top w:val="double" w:sz="6" w:space="8" w:color="808080"/>
        <w:bottom w:val="double" w:sz="6" w:space="8" w:color="808080"/>
      </w:pBdr>
      <w:spacing w:after="40" w:line="240" w:lineRule="atLeast"/>
      <w:jc w:val="center"/>
    </w:pPr>
    <w:rPr>
      <w:rFonts w:ascii="Garamond" w:eastAsia="隶书" w:hAnsi="Garamond"/>
      <w:b/>
      <w:caps/>
      <w:spacing w:val="20"/>
      <w:sz w:val="36"/>
    </w:rPr>
  </w:style>
  <w:style w:type="paragraph" w:customStyle="1" w:styleId="MY">
    <w:name w:val="MY 表格文字"/>
    <w:next w:val="aff4"/>
    <w:semiHidden/>
    <w:rsid w:val="00AE73EB"/>
    <w:pPr>
      <w:adjustRightInd w:val="0"/>
      <w:snapToGrid w:val="0"/>
      <w:jc w:val="center"/>
    </w:pPr>
    <w:rPr>
      <w:rFonts w:ascii="宋体"/>
      <w:kern w:val="2"/>
      <w:sz w:val="21"/>
      <w:szCs w:val="21"/>
    </w:rPr>
  </w:style>
  <w:style w:type="paragraph" w:customStyle="1" w:styleId="afffffff2">
    <w:name w:val="一、"/>
    <w:basedOn w:val="aff4"/>
    <w:next w:val="29"/>
    <w:semiHidden/>
    <w:rsid w:val="00AE73EB"/>
    <w:pPr>
      <w:ind w:firstLineChars="200" w:firstLine="200"/>
      <w:outlineLvl w:val="2"/>
    </w:pPr>
    <w:rPr>
      <w:b/>
      <w:sz w:val="28"/>
    </w:rPr>
  </w:style>
  <w:style w:type="paragraph" w:customStyle="1" w:styleId="1f3">
    <w:name w:val="林宝辉 标题1"/>
    <w:basedOn w:val="aff4"/>
    <w:link w:val="1Char2"/>
    <w:semiHidden/>
    <w:rsid w:val="00AE73EB"/>
    <w:pPr>
      <w:jc w:val="center"/>
      <w:outlineLvl w:val="0"/>
    </w:pPr>
    <w:rPr>
      <w:rFonts w:eastAsia="新宋体" w:hAnsi="新宋体"/>
      <w:b/>
      <w:color w:val="000000"/>
    </w:rPr>
  </w:style>
  <w:style w:type="paragraph" w:customStyle="1" w:styleId="311103Section04h3H3level3PIM3Level3Head">
    <w:name w:val="样式 标题 31.1.1标题03Section标题04h3H3level_3PIM 3Level 3 Head..."/>
    <w:basedOn w:val="36"/>
    <w:semiHidden/>
    <w:rsid w:val="00AE73EB"/>
    <w:pPr>
      <w:spacing w:before="0" w:after="0" w:line="360" w:lineRule="auto"/>
      <w:ind w:leftChars="100" w:left="100" w:rightChars="100" w:right="100"/>
      <w:textAlignment w:val="baseline"/>
    </w:pPr>
    <w:rPr>
      <w:kern w:val="0"/>
      <w:sz w:val="24"/>
    </w:rPr>
  </w:style>
  <w:style w:type="paragraph" w:customStyle="1" w:styleId="xl59">
    <w:name w:val="xl59"/>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color w:val="000000"/>
      <w:kern w:val="0"/>
    </w:rPr>
  </w:style>
  <w:style w:type="paragraph" w:customStyle="1" w:styleId="250">
    <w:name w:val="样式25"/>
    <w:basedOn w:val="aff4"/>
    <w:semiHidden/>
    <w:rsid w:val="00AE73EB"/>
    <w:pPr>
      <w:keepNext/>
      <w:keepLines/>
      <w:widowControl/>
      <w:spacing w:before="233" w:after="93"/>
      <w:jc w:val="left"/>
      <w:outlineLvl w:val="2"/>
    </w:pPr>
    <w:rPr>
      <w:rFonts w:ascii="黑体" w:eastAsia="黑体" w:hAnsi="宋体" w:cs="宋体"/>
      <w:b/>
      <w:kern w:val="0"/>
      <w:sz w:val="28"/>
    </w:rPr>
  </w:style>
  <w:style w:type="paragraph" w:customStyle="1" w:styleId="TableTitle">
    <w:name w:val="Table Title"/>
    <w:basedOn w:val="aff4"/>
    <w:semiHidden/>
    <w:rsid w:val="00AE73EB"/>
    <w:pPr>
      <w:widowControl/>
      <w:overflowPunct w:val="0"/>
      <w:autoSpaceDE w:val="0"/>
      <w:autoSpaceDN w:val="0"/>
      <w:spacing w:before="72" w:after="72"/>
      <w:jc w:val="center"/>
      <w:textAlignment w:val="baseline"/>
    </w:pPr>
    <w:rPr>
      <w:rFonts w:ascii="Univers Condensed" w:hAnsi="Univers Condensed"/>
      <w:b/>
      <w:bCs/>
      <w:kern w:val="0"/>
      <w:sz w:val="22"/>
      <w:szCs w:val="22"/>
    </w:rPr>
  </w:style>
  <w:style w:type="paragraph" w:customStyle="1" w:styleId="2112112PIM2H2Heading2HiddenHeading2CCBS">
    <w:name w:val="样式 标题 21.1标题 21.1标题2PIM2H2Heading 2 HiddenHeading 2 CCBS..."/>
    <w:basedOn w:val="25"/>
    <w:semiHidden/>
    <w:rsid w:val="00AE73EB"/>
    <w:pPr>
      <w:spacing w:before="0" w:after="0" w:line="480" w:lineRule="auto"/>
      <w:ind w:firstLineChars="192" w:firstLine="463"/>
      <w:jc w:val="center"/>
    </w:pPr>
    <w:rPr>
      <w:rFonts w:cs="宋体"/>
      <w:bCs/>
      <w:sz w:val="24"/>
    </w:rPr>
  </w:style>
  <w:style w:type="paragraph" w:customStyle="1" w:styleId="11111111111">
    <w:name w:val="11111111111"/>
    <w:basedOn w:val="aff4"/>
    <w:semiHidden/>
    <w:rsid w:val="00AE73EB"/>
    <w:pPr>
      <w:spacing w:line="360" w:lineRule="atLeast"/>
      <w:jc w:val="left"/>
      <w:textAlignment w:val="baseline"/>
    </w:pPr>
    <w:rPr>
      <w:kern w:val="0"/>
      <w:szCs w:val="21"/>
    </w:rPr>
  </w:style>
  <w:style w:type="paragraph" w:customStyle="1" w:styleId="xl49">
    <w:name w:val="xl49"/>
    <w:basedOn w:val="aff4"/>
    <w:rsid w:val="00AE73EB"/>
    <w:pPr>
      <w:widowControl/>
      <w:pBdr>
        <w:left w:val="single" w:sz="4" w:space="0" w:color="auto"/>
        <w:bottom w:val="single" w:sz="4" w:space="0" w:color="auto"/>
      </w:pBdr>
      <w:spacing w:before="100" w:beforeAutospacing="1" w:after="100" w:afterAutospacing="1"/>
      <w:jc w:val="center"/>
      <w:textAlignment w:val="center"/>
    </w:pPr>
    <w:rPr>
      <w:rFonts w:ascii="宋体" w:hAnsi="宋体"/>
      <w:kern w:val="0"/>
      <w:szCs w:val="20"/>
    </w:rPr>
  </w:style>
  <w:style w:type="paragraph" w:customStyle="1" w:styleId="afffffff3">
    <w:name w:val="三黑居中"/>
    <w:semiHidden/>
    <w:rsid w:val="00AE73EB"/>
    <w:pPr>
      <w:widowControl w:val="0"/>
      <w:autoSpaceDE w:val="0"/>
      <w:autoSpaceDN w:val="0"/>
      <w:adjustRightInd w:val="0"/>
      <w:spacing w:line="680" w:lineRule="atLeast"/>
      <w:jc w:val="center"/>
    </w:pPr>
    <w:rPr>
      <w:rFonts w:ascii="汉仪中黑简" w:eastAsia="汉仪中黑简"/>
      <w:color w:val="000000"/>
      <w:sz w:val="31"/>
      <w:szCs w:val="31"/>
    </w:rPr>
  </w:style>
  <w:style w:type="paragraph" w:customStyle="1" w:styleId="311103Section04h3H3level3PIM3Level3Head1">
    <w:name w:val="样式 标题 31.1.1标题03Section标题04h3H3level_3PIM 3Level 3 Head...1"/>
    <w:basedOn w:val="36"/>
    <w:semiHidden/>
    <w:rsid w:val="00AE73EB"/>
    <w:pPr>
      <w:spacing w:before="0" w:after="0" w:line="360" w:lineRule="auto"/>
      <w:ind w:leftChars="100" w:left="560" w:rightChars="100" w:right="100"/>
      <w:textAlignment w:val="baseline"/>
    </w:pPr>
    <w:rPr>
      <w:kern w:val="0"/>
      <w:sz w:val="24"/>
    </w:rPr>
  </w:style>
  <w:style w:type="paragraph" w:customStyle="1" w:styleId="afffffff4">
    <w:name w:val="题目"/>
    <w:basedOn w:val="aff4"/>
    <w:next w:val="a6"/>
    <w:semiHidden/>
    <w:rsid w:val="00AE73EB"/>
    <w:pPr>
      <w:widowControl/>
      <w:spacing w:before="100" w:beforeAutospacing="1" w:after="100" w:afterAutospacing="1"/>
      <w:jc w:val="center"/>
    </w:pPr>
    <w:rPr>
      <w:rFonts w:ascii="宋体" w:hAnsi="宋体" w:cs="宋体"/>
      <w:b/>
      <w:sz w:val="44"/>
      <w:szCs w:val="32"/>
    </w:rPr>
  </w:style>
  <w:style w:type="paragraph" w:customStyle="1" w:styleId="a6">
    <w:name w:val="标题一"/>
    <w:basedOn w:val="aff4"/>
    <w:next w:val="aff4"/>
    <w:semiHidden/>
    <w:rsid w:val="00AE73EB"/>
    <w:pPr>
      <w:widowControl/>
      <w:numPr>
        <w:numId w:val="11"/>
      </w:numPr>
      <w:tabs>
        <w:tab w:val="clear" w:pos="994"/>
        <w:tab w:val="left" w:pos="0"/>
        <w:tab w:val="left" w:pos="420"/>
      </w:tabs>
      <w:spacing w:beforeLines="200" w:afterLines="200"/>
      <w:outlineLvl w:val="0"/>
    </w:pPr>
    <w:rPr>
      <w:rFonts w:ascii="宋体" w:hAnsi="宋体" w:cs="宋体"/>
      <w:b/>
      <w:sz w:val="36"/>
    </w:rPr>
  </w:style>
  <w:style w:type="paragraph" w:customStyle="1" w:styleId="4Char">
    <w:name w:val="样式 标题 4 + (符号) 宋体 小四 非加粗 两端对齐 Char"/>
    <w:basedOn w:val="aff4"/>
    <w:semiHidden/>
    <w:rsid w:val="00AE73EB"/>
    <w:pPr>
      <w:numPr>
        <w:ilvl w:val="3"/>
        <w:numId w:val="14"/>
      </w:numPr>
      <w:tabs>
        <w:tab w:val="left" w:pos="940"/>
      </w:tabs>
    </w:pPr>
    <w:rPr>
      <w:szCs w:val="21"/>
    </w:rPr>
  </w:style>
  <w:style w:type="paragraph" w:customStyle="1" w:styleId="afffffff5">
    <w:name w:val="专业名称"/>
    <w:basedOn w:val="aff4"/>
    <w:semiHidden/>
    <w:rsid w:val="00AE73EB"/>
    <w:pPr>
      <w:keepNext/>
      <w:widowControl/>
      <w:spacing w:beforeLines="50" w:line="300" w:lineRule="auto"/>
      <w:jc w:val="center"/>
    </w:pPr>
    <w:rPr>
      <w:rFonts w:ascii="黑体" w:eastAsia="黑体" w:hAnsi="宋体" w:cs="宋体"/>
      <w:kern w:val="0"/>
      <w:sz w:val="32"/>
    </w:rPr>
  </w:style>
  <w:style w:type="paragraph" w:customStyle="1" w:styleId="4d">
    <w:name w:val="样式 工作范围4 + 两端对齐"/>
    <w:basedOn w:val="aff4"/>
    <w:semiHidden/>
    <w:rsid w:val="00AE73EB"/>
    <w:pPr>
      <w:tabs>
        <w:tab w:val="left" w:pos="786"/>
      </w:tabs>
      <w:ind w:left="786"/>
    </w:pPr>
    <w:rPr>
      <w:rFonts w:cs="宋体"/>
      <w:szCs w:val="20"/>
    </w:rPr>
  </w:style>
  <w:style w:type="paragraph" w:customStyle="1" w:styleId="afffffff6">
    <w:name w:val="文章总标题"/>
    <w:basedOn w:val="aff4"/>
    <w:next w:val="afffffff7"/>
    <w:semiHidden/>
    <w:rsid w:val="00AE73EB"/>
    <w:pPr>
      <w:widowControl/>
      <w:spacing w:before="566" w:after="544" w:line="566" w:lineRule="atLeast"/>
      <w:jc w:val="center"/>
      <w:textAlignment w:val="baseline"/>
    </w:pPr>
    <w:rPr>
      <w:rFonts w:ascii="Arial" w:eastAsia="黑体"/>
      <w:color w:val="000000"/>
      <w:kern w:val="0"/>
      <w:sz w:val="54"/>
      <w:szCs w:val="20"/>
      <w:u w:color="000000"/>
    </w:rPr>
  </w:style>
  <w:style w:type="paragraph" w:customStyle="1" w:styleId="afffffff7">
    <w:name w:val="文章附标题"/>
    <w:basedOn w:val="aff4"/>
    <w:next w:val="13"/>
    <w:semiHidden/>
    <w:rsid w:val="00AE73EB"/>
    <w:pPr>
      <w:widowControl/>
      <w:spacing w:before="187" w:after="175" w:line="374" w:lineRule="atLeast"/>
      <w:jc w:val="center"/>
      <w:textAlignment w:val="baseline"/>
    </w:pPr>
    <w:rPr>
      <w:color w:val="000000"/>
      <w:kern w:val="0"/>
      <w:sz w:val="36"/>
      <w:szCs w:val="20"/>
      <w:u w:color="000000"/>
    </w:rPr>
  </w:style>
  <w:style w:type="paragraph" w:customStyle="1" w:styleId="11111">
    <w:name w:val="样式 样式 样式 正文缩进 + 四号 首行缩进:  1.1 厘米 + 左侧:  1 字符 右侧:  1 字符 + 左侧:  1 ..."/>
    <w:basedOn w:val="1111"/>
    <w:semiHidden/>
    <w:rsid w:val="00AE73EB"/>
    <w:pPr>
      <w:ind w:firstLine="510"/>
    </w:pPr>
  </w:style>
  <w:style w:type="paragraph" w:customStyle="1" w:styleId="1111">
    <w:name w:val="样式 样式 正文缩进 + 四号 首行缩进:  1.1 厘米 + 左侧:  1 字符 右侧:  1 字符"/>
    <w:basedOn w:val="110"/>
    <w:semiHidden/>
    <w:rsid w:val="00AE73EB"/>
    <w:pPr>
      <w:spacing w:line="360" w:lineRule="auto"/>
      <w:ind w:firstLine="397"/>
    </w:pPr>
    <w:rPr>
      <w:szCs w:val="20"/>
    </w:rPr>
  </w:style>
  <w:style w:type="paragraph" w:customStyle="1" w:styleId="110">
    <w:name w:val="样式 正文缩进 + 四号 首行缩进:  1.1 厘米"/>
    <w:basedOn w:val="afff"/>
    <w:semiHidden/>
    <w:rsid w:val="00AE73EB"/>
    <w:pPr>
      <w:spacing w:line="300" w:lineRule="auto"/>
      <w:ind w:leftChars="100" w:left="240" w:rightChars="100" w:right="240" w:firstLineChars="0" w:firstLine="624"/>
    </w:pPr>
    <w:rPr>
      <w:rFonts w:ascii="Arial" w:hAnsi="Arial" w:cs="宋体"/>
    </w:rPr>
  </w:style>
  <w:style w:type="paragraph" w:customStyle="1" w:styleId="p11">
    <w:name w:val="p11"/>
    <w:basedOn w:val="aff4"/>
    <w:semiHidden/>
    <w:rsid w:val="00AE73EB"/>
    <w:pPr>
      <w:widowControl/>
      <w:spacing w:before="100" w:beforeAutospacing="1" w:after="100" w:afterAutospacing="1" w:line="320" w:lineRule="atLeast"/>
      <w:jc w:val="left"/>
    </w:pPr>
    <w:rPr>
      <w:rFonts w:ascii="宋体" w:hAnsi="宋体" w:cs="宋体"/>
      <w:kern w:val="0"/>
      <w:sz w:val="22"/>
      <w:szCs w:val="22"/>
    </w:rPr>
  </w:style>
  <w:style w:type="paragraph" w:customStyle="1" w:styleId="Afffffff8">
    <w:name w:val="小表右A"/>
    <w:basedOn w:val="afffffff9"/>
    <w:semiHidden/>
    <w:rsid w:val="00AE73EB"/>
    <w:pPr>
      <w:ind w:rightChars="10" w:right="10"/>
    </w:pPr>
  </w:style>
  <w:style w:type="paragraph" w:customStyle="1" w:styleId="afffffff9">
    <w:name w:val="小表右"/>
    <w:basedOn w:val="aff4"/>
    <w:semiHidden/>
    <w:rsid w:val="00AE73EB"/>
    <w:pPr>
      <w:keepNext/>
      <w:widowControl/>
      <w:spacing w:line="240" w:lineRule="atLeast"/>
      <w:ind w:rightChars="30" w:right="30"/>
      <w:jc w:val="right"/>
    </w:pPr>
    <w:rPr>
      <w:rFonts w:ascii="宋体" w:hAnsi="宋体" w:cs="宋体"/>
      <w:kern w:val="0"/>
      <w:szCs w:val="22"/>
    </w:rPr>
  </w:style>
  <w:style w:type="paragraph" w:customStyle="1" w:styleId="4CharCharChar">
    <w:name w:val="样式 标题 4 + (符号) 宋体 小四 非加粗 两端对齐 Char Char Char"/>
    <w:basedOn w:val="aff4"/>
    <w:semiHidden/>
    <w:rsid w:val="00AE73EB"/>
    <w:pPr>
      <w:widowControl/>
      <w:tabs>
        <w:tab w:val="left" w:pos="425"/>
      </w:tabs>
      <w:ind w:left="360" w:hanging="360"/>
      <w:jc w:val="left"/>
    </w:pPr>
    <w:rPr>
      <w:rFonts w:ascii="宋体" w:hAnsi="宋体" w:cs="宋体"/>
      <w:kern w:val="0"/>
      <w:szCs w:val="21"/>
    </w:rPr>
  </w:style>
  <w:style w:type="paragraph" w:customStyle="1" w:styleId="1-4">
    <w:name w:val="表格文字1-小4居中"/>
    <w:basedOn w:val="aff4"/>
    <w:semiHidden/>
    <w:rsid w:val="00AE73EB"/>
    <w:pPr>
      <w:spacing w:line="300" w:lineRule="auto"/>
      <w:jc w:val="center"/>
    </w:pPr>
  </w:style>
  <w:style w:type="paragraph" w:customStyle="1" w:styleId="59">
    <w:name w:val="宽5中"/>
    <w:basedOn w:val="aff4"/>
    <w:next w:val="aff4"/>
    <w:semiHidden/>
    <w:rsid w:val="00AE73EB"/>
    <w:pPr>
      <w:widowControl/>
      <w:spacing w:line="300" w:lineRule="auto"/>
      <w:ind w:left="-2" w:firstLineChars="35" w:firstLine="73"/>
      <w:jc w:val="center"/>
    </w:pPr>
    <w:rPr>
      <w:rFonts w:ascii="宋体" w:hAnsi="宋体" w:cs="宋体"/>
      <w:bCs/>
      <w:kern w:val="0"/>
      <w:szCs w:val="21"/>
    </w:rPr>
  </w:style>
  <w:style w:type="paragraph" w:customStyle="1" w:styleId="Arial5515">
    <w:name w:val="样式 (西文) Arial (中文) 黑体 小四 红色 段前: 5 磅 段后: 5 磅 行距: 1.5 倍行距"/>
    <w:basedOn w:val="aff4"/>
    <w:semiHidden/>
    <w:rsid w:val="00AE73EB"/>
    <w:pPr>
      <w:spacing w:line="480" w:lineRule="auto"/>
      <w:ind w:rightChars="-57" w:right="-120"/>
    </w:pPr>
    <w:rPr>
      <w:rFonts w:ascii="Arial" w:eastAsia="黑体" w:hAnsi="Arial" w:cs="宋体"/>
      <w:szCs w:val="20"/>
    </w:rPr>
  </w:style>
  <w:style w:type="paragraph" w:customStyle="1" w:styleId="xl154">
    <w:name w:val="xl154"/>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ascii="宋体" w:hAnsi="宋体" w:cs="宋体"/>
      <w:color w:val="000000"/>
      <w:kern w:val="0"/>
      <w:sz w:val="18"/>
      <w:szCs w:val="18"/>
    </w:rPr>
  </w:style>
  <w:style w:type="paragraph" w:customStyle="1" w:styleId="afffffffa">
    <w:name w:val="样式 黑体 四号 加粗"/>
    <w:basedOn w:val="aff4"/>
    <w:semiHidden/>
    <w:rsid w:val="00AE73EB"/>
    <w:pPr>
      <w:widowControl/>
      <w:ind w:firstLineChars="200" w:firstLine="480"/>
    </w:pPr>
    <w:rPr>
      <w:rFonts w:ascii="黑体" w:eastAsia="黑体" w:hAnsi="黑体" w:cs="宋体"/>
    </w:rPr>
  </w:style>
  <w:style w:type="paragraph" w:customStyle="1" w:styleId="afffffffb">
    <w:name w:val="编制人员"/>
    <w:basedOn w:val="aff4"/>
    <w:semiHidden/>
    <w:rsid w:val="00AE73EB"/>
    <w:pPr>
      <w:keepNext/>
      <w:widowControl/>
      <w:spacing w:line="300" w:lineRule="auto"/>
      <w:jc w:val="center"/>
    </w:pPr>
    <w:rPr>
      <w:rFonts w:ascii="黑体" w:eastAsia="黑体" w:hAnsi="宋体" w:cs="宋体"/>
      <w:kern w:val="0"/>
      <w:sz w:val="32"/>
    </w:rPr>
  </w:style>
  <w:style w:type="paragraph" w:customStyle="1" w:styleId="afffffffc">
    <w:name w:val="密级"/>
    <w:basedOn w:val="aff4"/>
    <w:semiHidden/>
    <w:rsid w:val="00AE73EB"/>
    <w:pPr>
      <w:keepNext/>
      <w:widowControl/>
      <w:spacing w:line="300" w:lineRule="auto"/>
      <w:jc w:val="left"/>
    </w:pPr>
    <w:rPr>
      <w:rFonts w:ascii="宋体" w:hAnsi="宋体" w:cs="宋体"/>
      <w:kern w:val="0"/>
      <w:sz w:val="28"/>
    </w:rPr>
  </w:style>
  <w:style w:type="paragraph" w:customStyle="1" w:styleId="220">
    <w:name w:val="2.2标题"/>
    <w:basedOn w:val="aff4"/>
    <w:next w:val="aff4"/>
    <w:semiHidden/>
    <w:rsid w:val="00AE73EB"/>
    <w:pPr>
      <w:keepNext/>
      <w:tabs>
        <w:tab w:val="left" w:pos="360"/>
      </w:tabs>
      <w:spacing w:beforeLines="100" w:afterLines="100"/>
      <w:ind w:left="360" w:hanging="360"/>
      <w:jc w:val="center"/>
      <w:outlineLvl w:val="1"/>
    </w:pPr>
    <w:rPr>
      <w:rFonts w:ascii="宋体" w:hAnsi="宋体" w:cs="宋体"/>
      <w:b/>
      <w:bCs/>
      <w:color w:val="000000"/>
      <w:kern w:val="0"/>
      <w:sz w:val="28"/>
      <w:szCs w:val="28"/>
    </w:rPr>
  </w:style>
  <w:style w:type="paragraph" w:customStyle="1" w:styleId="xl44">
    <w:name w:val="xl44"/>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16"/>
      <w:szCs w:val="16"/>
    </w:rPr>
  </w:style>
  <w:style w:type="paragraph" w:customStyle="1" w:styleId="1f4">
    <w:name w:val="列表1"/>
    <w:basedOn w:val="affff5"/>
    <w:rsid w:val="00AE73EB"/>
    <w:pPr>
      <w:ind w:left="0" w:firstLine="0"/>
    </w:pPr>
    <w:rPr>
      <w:rFonts w:ascii="Times New Roman"/>
      <w:sz w:val="32"/>
    </w:rPr>
  </w:style>
  <w:style w:type="paragraph" w:customStyle="1" w:styleId="2fa">
    <w:name w:val="正文文字（首行缩进2字）"/>
    <w:basedOn w:val="aff4"/>
    <w:semiHidden/>
    <w:rsid w:val="00AE73EB"/>
    <w:pPr>
      <w:ind w:firstLineChars="200" w:firstLine="200"/>
    </w:pPr>
    <w:rPr>
      <w:rFonts w:ascii="Arial" w:hAnsi="Arial"/>
      <w:position w:val="-30"/>
      <w:sz w:val="28"/>
    </w:rPr>
  </w:style>
  <w:style w:type="paragraph" w:customStyle="1" w:styleId="xl27">
    <w:name w:val="xl27"/>
    <w:basedOn w:val="aff4"/>
    <w:rsid w:val="00AE73EB"/>
    <w:pPr>
      <w:widowControl/>
      <w:pBdr>
        <w:top w:val="single" w:sz="4" w:space="0" w:color="auto"/>
        <w:left w:val="single" w:sz="4" w:space="0" w:color="auto"/>
        <w:bottom w:val="double" w:sz="6" w:space="0" w:color="auto"/>
        <w:right w:val="single" w:sz="4" w:space="0" w:color="auto"/>
      </w:pBdr>
      <w:spacing w:before="100" w:beforeAutospacing="1" w:after="100" w:afterAutospacing="1"/>
      <w:jc w:val="left"/>
    </w:pPr>
    <w:rPr>
      <w:rFonts w:ascii="Arial Unicode MS" w:eastAsia="Arial Unicode MS" w:hAnsi="Arial Unicode MS" w:cs="Arial Unicode MS"/>
      <w:kern w:val="0"/>
    </w:rPr>
  </w:style>
  <w:style w:type="paragraph" w:customStyle="1" w:styleId="-">
    <w:name w:val="能力-表格正文"/>
    <w:basedOn w:val="-0"/>
    <w:semiHidden/>
    <w:qFormat/>
    <w:rsid w:val="00AE73EB"/>
    <w:pPr>
      <w:spacing w:line="240" w:lineRule="auto"/>
      <w:ind w:firstLineChars="0" w:firstLine="0"/>
      <w:jc w:val="center"/>
    </w:pPr>
    <w:rPr>
      <w:sz w:val="21"/>
    </w:rPr>
  </w:style>
  <w:style w:type="paragraph" w:customStyle="1" w:styleId="-0">
    <w:name w:val="能力-正文"/>
    <w:basedOn w:val="aff4"/>
    <w:semiHidden/>
    <w:qFormat/>
    <w:rsid w:val="00AE73EB"/>
    <w:pPr>
      <w:ind w:firstLineChars="200" w:firstLine="200"/>
    </w:pPr>
    <w:rPr>
      <w:szCs w:val="22"/>
    </w:rPr>
  </w:style>
  <w:style w:type="paragraph" w:customStyle="1" w:styleId="2052">
    <w:name w:val="样式 首行缩进:  2 字符 段前: 0.5 行2"/>
    <w:basedOn w:val="aff4"/>
    <w:semiHidden/>
    <w:rsid w:val="00AE73EB"/>
    <w:pPr>
      <w:keepNext/>
      <w:widowControl/>
      <w:spacing w:line="300" w:lineRule="auto"/>
      <w:ind w:firstLineChars="200" w:firstLine="200"/>
      <w:jc w:val="left"/>
    </w:pPr>
    <w:rPr>
      <w:rFonts w:ascii="宋体" w:hAnsi="宋体" w:cs="宋体"/>
      <w:kern w:val="0"/>
      <w:sz w:val="28"/>
    </w:rPr>
  </w:style>
  <w:style w:type="paragraph" w:customStyle="1" w:styleId="Arial2">
    <w:name w:val="样式 (西文) Arial (中文) 黑体 小四 行距: 2 倍行距"/>
    <w:basedOn w:val="aff4"/>
    <w:semiHidden/>
    <w:rsid w:val="00AE73EB"/>
    <w:pPr>
      <w:spacing w:line="480" w:lineRule="auto"/>
      <w:ind w:rightChars="-57" w:right="-120"/>
    </w:pPr>
    <w:rPr>
      <w:rFonts w:ascii="Arial" w:eastAsia="黑体" w:hAnsi="Arial" w:cs="宋体"/>
      <w:szCs w:val="20"/>
    </w:rPr>
  </w:style>
  <w:style w:type="paragraph" w:customStyle="1" w:styleId="Procedure">
    <w:name w:val="Procedure"/>
    <w:semiHidden/>
    <w:rsid w:val="00AE73EB"/>
    <w:pPr>
      <w:tabs>
        <w:tab w:val="left" w:pos="720"/>
        <w:tab w:val="left" w:pos="1440"/>
        <w:tab w:val="left" w:pos="2333"/>
        <w:tab w:val="left" w:pos="3053"/>
      </w:tabs>
      <w:suppressAutoHyphens/>
      <w:overflowPunct w:val="0"/>
      <w:autoSpaceDE w:val="0"/>
      <w:autoSpaceDN w:val="0"/>
      <w:adjustRightInd w:val="0"/>
      <w:jc w:val="both"/>
      <w:textAlignment w:val="baseline"/>
    </w:pPr>
    <w:rPr>
      <w:spacing w:val="-3"/>
      <w:sz w:val="24"/>
      <w:szCs w:val="24"/>
    </w:rPr>
  </w:style>
  <w:style w:type="paragraph" w:customStyle="1" w:styleId="NEW">
    <w:name w:val="正文NEW"/>
    <w:basedOn w:val="3d"/>
    <w:semiHidden/>
    <w:rsid w:val="00AE73EB"/>
    <w:pPr>
      <w:spacing w:before="60" w:after="60" w:line="400" w:lineRule="exact"/>
      <w:ind w:leftChars="857" w:left="1800" w:firstLine="539"/>
    </w:pPr>
    <w:rPr>
      <w:rFonts w:ascii="黑体" w:eastAsia="黑体"/>
    </w:rPr>
  </w:style>
  <w:style w:type="paragraph" w:customStyle="1" w:styleId="xl53">
    <w:name w:val="xl53"/>
    <w:basedOn w:val="aff4"/>
    <w:semiHidden/>
    <w:rsid w:val="00AE73EB"/>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eastAsia="Arial Unicode MS" w:hAnsi="宋体" w:cs="宋体"/>
      <w:kern w:val="0"/>
      <w:sz w:val="20"/>
    </w:rPr>
  </w:style>
  <w:style w:type="paragraph" w:customStyle="1" w:styleId="2111">
    <w:name w:val="样式 样式 样式 标题 2 + 左侧:  1 字符 右侧:  1 字符 + (西文) 黑体1 + 宋体 加粗"/>
    <w:basedOn w:val="21110"/>
    <w:semiHidden/>
    <w:rsid w:val="00AE73EB"/>
    <w:rPr>
      <w:bCs/>
    </w:rPr>
  </w:style>
  <w:style w:type="paragraph" w:customStyle="1" w:styleId="21110">
    <w:name w:val="样式 样式 标题 2 + 左侧:  1 字符 右侧:  1 字符 + (西文) 黑体1"/>
    <w:basedOn w:val="2110"/>
    <w:semiHidden/>
    <w:rsid w:val="00AE73EB"/>
  </w:style>
  <w:style w:type="paragraph" w:customStyle="1" w:styleId="xl146">
    <w:name w:val="xl146"/>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DL0022">
    <w:name w:val="样式 DL0.0 + 首行缩进:  2 字符2"/>
    <w:basedOn w:val="DL00"/>
    <w:semiHidden/>
    <w:rsid w:val="00AE73EB"/>
    <w:rPr>
      <w:rFonts w:cs="宋体"/>
      <w:szCs w:val="20"/>
    </w:rPr>
  </w:style>
  <w:style w:type="paragraph" w:customStyle="1" w:styleId="xl122">
    <w:name w:val="xl122"/>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e">
    <w:name w:val="e"/>
    <w:basedOn w:val="aff4"/>
    <w:semiHidden/>
    <w:rsid w:val="00AE73EB"/>
    <w:pPr>
      <w:widowControl/>
    </w:pPr>
    <w:rPr>
      <w:rFonts w:ascii="宋体" w:hAnsi="宋体" w:cs="宋体"/>
    </w:rPr>
  </w:style>
  <w:style w:type="paragraph" w:customStyle="1" w:styleId="afffffffd">
    <w:name w:val="项目负责人"/>
    <w:basedOn w:val="aff4"/>
    <w:semiHidden/>
    <w:rsid w:val="00AE73EB"/>
    <w:pPr>
      <w:keepNext/>
      <w:widowControl/>
      <w:spacing w:beforeLines="50" w:line="300" w:lineRule="auto"/>
      <w:jc w:val="left"/>
    </w:pPr>
    <w:rPr>
      <w:rFonts w:ascii="宋体" w:hAnsi="宋体" w:cs="宋体"/>
      <w:spacing w:val="66"/>
      <w:kern w:val="0"/>
      <w:sz w:val="32"/>
    </w:rPr>
  </w:style>
  <w:style w:type="paragraph" w:customStyle="1" w:styleId="2fb">
    <w:name w:val="目录2"/>
    <w:basedOn w:val="aff4"/>
    <w:next w:val="aff4"/>
    <w:semiHidden/>
    <w:rsid w:val="00AE73EB"/>
    <w:pPr>
      <w:widowControl/>
      <w:tabs>
        <w:tab w:val="left" w:leader="dot" w:pos="8503"/>
      </w:tabs>
      <w:spacing w:line="317" w:lineRule="atLeast"/>
      <w:ind w:firstLine="209"/>
      <w:textAlignment w:val="baseline"/>
    </w:pPr>
    <w:rPr>
      <w:color w:val="000000"/>
      <w:kern w:val="0"/>
      <w:szCs w:val="20"/>
      <w:u w:color="000000"/>
    </w:rPr>
  </w:style>
  <w:style w:type="paragraph" w:customStyle="1" w:styleId="210">
    <w:name w:val="列表 21"/>
    <w:basedOn w:val="aff4"/>
    <w:semiHidden/>
    <w:rsid w:val="00AE73EB"/>
    <w:pPr>
      <w:keepLines/>
      <w:widowControl/>
      <w:overflowPunct w:val="0"/>
      <w:autoSpaceDE w:val="0"/>
      <w:autoSpaceDN w:val="0"/>
      <w:spacing w:before="72" w:after="72"/>
      <w:textAlignment w:val="baseline"/>
    </w:pPr>
    <w:rPr>
      <w:kern w:val="0"/>
      <w:szCs w:val="20"/>
    </w:rPr>
  </w:style>
  <w:style w:type="paragraph" w:customStyle="1" w:styleId="xl115">
    <w:name w:val="xl115"/>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A4">
    <w:name w:val="A4"/>
    <w:basedOn w:val="44"/>
    <w:semiHidden/>
    <w:rsid w:val="00AE73EB"/>
    <w:pPr>
      <w:numPr>
        <w:ilvl w:val="3"/>
        <w:numId w:val="15"/>
      </w:numPr>
      <w:tabs>
        <w:tab w:val="clear" w:pos="2206"/>
        <w:tab w:val="left" w:pos="0"/>
        <w:tab w:val="left" w:pos="780"/>
      </w:tabs>
      <w:spacing w:before="0" w:after="0" w:line="360" w:lineRule="auto"/>
      <w:ind w:leftChars="200" w:left="0" w:hangingChars="200" w:hanging="360"/>
    </w:pPr>
    <w:rPr>
      <w:rFonts w:eastAsia="宋体"/>
      <w:b w:val="0"/>
      <w:sz w:val="24"/>
    </w:rPr>
  </w:style>
  <w:style w:type="paragraph" w:customStyle="1" w:styleId="226">
    <w:name w:val="样式 首行缩进:  2 字符 行距: 固定值 26 磅"/>
    <w:basedOn w:val="aff4"/>
    <w:next w:val="afff"/>
    <w:semiHidden/>
    <w:rsid w:val="00AE73EB"/>
    <w:pPr>
      <w:widowControl/>
      <w:ind w:firstLineChars="200" w:firstLine="560"/>
    </w:pPr>
    <w:rPr>
      <w:rFonts w:ascii="宋体" w:eastAsia="仿宋_GB2312" w:hAnsi="宋体" w:cs="宋体"/>
      <w:szCs w:val="28"/>
      <w:lang w:val="zh-CN"/>
    </w:rPr>
  </w:style>
  <w:style w:type="paragraph" w:customStyle="1" w:styleId="2149">
    <w:name w:val="样式 目录 2 + 非加粗 黑色 悬挂缩进: 1.49 字符"/>
    <w:basedOn w:val="2a"/>
    <w:semiHidden/>
    <w:rsid w:val="00AE73EB"/>
    <w:pPr>
      <w:widowControl/>
      <w:tabs>
        <w:tab w:val="right" w:leader="dot" w:pos="9000"/>
      </w:tabs>
      <w:spacing w:line="300" w:lineRule="auto"/>
      <w:ind w:leftChars="1" w:left="362" w:hangingChars="149" w:hanging="358"/>
      <w:jc w:val="center"/>
    </w:pPr>
    <w:rPr>
      <w:rFonts w:ascii="Arial" w:hAnsi="Arial" w:cs="宋体"/>
      <w:b/>
      <w:bCs/>
      <w:color w:val="000000"/>
      <w:kern w:val="0"/>
    </w:rPr>
  </w:style>
  <w:style w:type="paragraph" w:customStyle="1" w:styleId="1">
    <w:name w:val="模板标题1"/>
    <w:basedOn w:val="13"/>
    <w:next w:val="aff4"/>
    <w:semiHidden/>
    <w:rsid w:val="00AE73EB"/>
    <w:pPr>
      <w:keepLines/>
      <w:numPr>
        <w:numId w:val="16"/>
      </w:numPr>
      <w:tabs>
        <w:tab w:val="clear" w:pos="432"/>
        <w:tab w:val="left" w:pos="1200"/>
      </w:tabs>
      <w:spacing w:before="240" w:after="240" w:line="240" w:lineRule="auto"/>
      <w:ind w:left="1200" w:hanging="720"/>
      <w:jc w:val="both"/>
    </w:pPr>
    <w:rPr>
      <w:rFonts w:ascii="Times New Roman" w:hAnsi="Times New Roman"/>
      <w:bCs/>
      <w:kern w:val="44"/>
      <w:sz w:val="32"/>
      <w:szCs w:val="44"/>
    </w:rPr>
  </w:style>
  <w:style w:type="paragraph" w:customStyle="1" w:styleId="afffffffe">
    <w:name w:val="正文（小四）"/>
    <w:basedOn w:val="aff4"/>
    <w:semiHidden/>
    <w:rsid w:val="00AE73EB"/>
  </w:style>
  <w:style w:type="paragraph" w:customStyle="1" w:styleId="ZB1111">
    <w:name w:val="ZB1.1.1.1"/>
    <w:basedOn w:val="44"/>
    <w:semiHidden/>
    <w:rsid w:val="00AE73EB"/>
    <w:pPr>
      <w:numPr>
        <w:ilvl w:val="3"/>
        <w:numId w:val="10"/>
      </w:numPr>
      <w:spacing w:before="0" w:after="0" w:line="360" w:lineRule="auto"/>
    </w:pPr>
    <w:rPr>
      <w:rFonts w:eastAsia="宋体"/>
      <w:b w:val="0"/>
      <w:sz w:val="24"/>
    </w:rPr>
  </w:style>
  <w:style w:type="paragraph" w:customStyle="1" w:styleId="affffffff">
    <w:name w:val="简单回函地址"/>
    <w:basedOn w:val="aff4"/>
    <w:semiHidden/>
    <w:rsid w:val="00AE73EB"/>
    <w:pPr>
      <w:widowControl/>
    </w:pPr>
    <w:rPr>
      <w:rFonts w:ascii="宋体" w:hAnsi="宋体" w:cs="宋体"/>
    </w:rPr>
  </w:style>
  <w:style w:type="paragraph" w:customStyle="1" w:styleId="CM244">
    <w:name w:val="CM244"/>
    <w:basedOn w:val="Default"/>
    <w:next w:val="Default"/>
    <w:semiHidden/>
    <w:rsid w:val="00AE73EB"/>
    <w:pPr>
      <w:spacing w:after="347"/>
    </w:pPr>
    <w:rPr>
      <w:rFonts w:cs="Times New Roman"/>
      <w:color w:val="auto"/>
    </w:rPr>
  </w:style>
  <w:style w:type="paragraph" w:customStyle="1" w:styleId="Default">
    <w:name w:val="Default"/>
    <w:qFormat/>
    <w:rsid w:val="00AE73EB"/>
    <w:pPr>
      <w:widowControl w:val="0"/>
      <w:autoSpaceDE w:val="0"/>
      <w:autoSpaceDN w:val="0"/>
      <w:adjustRightInd w:val="0"/>
    </w:pPr>
    <w:rPr>
      <w:rFonts w:ascii="宋体" w:cs="宋体"/>
      <w:color w:val="000000"/>
      <w:sz w:val="24"/>
      <w:szCs w:val="24"/>
    </w:rPr>
  </w:style>
  <w:style w:type="paragraph" w:customStyle="1" w:styleId="4e">
    <w:name w:val="文4"/>
    <w:basedOn w:val="aff4"/>
    <w:semiHidden/>
    <w:rsid w:val="00AE73EB"/>
    <w:pPr>
      <w:widowControl/>
      <w:tabs>
        <w:tab w:val="left" w:pos="540"/>
        <w:tab w:val="left" w:pos="1080"/>
      </w:tabs>
      <w:spacing w:line="500" w:lineRule="atLeast"/>
      <w:ind w:left="540" w:hanging="540"/>
      <w:jc w:val="left"/>
    </w:pPr>
    <w:rPr>
      <w:rFonts w:ascii="宋体" w:hAnsi="宋体" w:cs="宋体"/>
      <w:kern w:val="0"/>
    </w:rPr>
  </w:style>
  <w:style w:type="paragraph" w:customStyle="1" w:styleId="xl150">
    <w:name w:val="xl150"/>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xl58">
    <w:name w:val="xl58"/>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color w:val="000000"/>
      <w:kern w:val="0"/>
    </w:rPr>
  </w:style>
  <w:style w:type="paragraph" w:customStyle="1" w:styleId="xl140">
    <w:name w:val="xl140"/>
    <w:basedOn w:val="aff4"/>
    <w:semiHidden/>
    <w:rsid w:val="00AE73EB"/>
    <w:pPr>
      <w:widowControl/>
      <w:pBdr>
        <w:top w:val="single" w:sz="4" w:space="0" w:color="auto"/>
        <w:left w:val="single" w:sz="4" w:space="0" w:color="auto"/>
        <w:bottom w:val="double" w:sz="6" w:space="0" w:color="auto"/>
        <w:right w:val="single" w:sz="4" w:space="0" w:color="auto"/>
      </w:pBdr>
      <w:spacing w:before="100" w:beforeAutospacing="1" w:after="100" w:afterAutospacing="1"/>
      <w:jc w:val="center"/>
    </w:pPr>
    <w:rPr>
      <w:rFonts w:ascii="宋体" w:hAnsi="宋体" w:cs="宋体"/>
      <w:color w:val="FF0000"/>
      <w:kern w:val="0"/>
      <w:sz w:val="18"/>
      <w:szCs w:val="18"/>
    </w:rPr>
  </w:style>
  <w:style w:type="paragraph" w:customStyle="1" w:styleId="2fc">
    <w:name w:val="节内编号2"/>
    <w:semiHidden/>
    <w:rsid w:val="00AE73EB"/>
    <w:pPr>
      <w:adjustRightInd w:val="0"/>
      <w:snapToGrid w:val="0"/>
      <w:spacing w:line="336" w:lineRule="auto"/>
      <w:ind w:rightChars="100" w:right="280"/>
      <w:jc w:val="both"/>
    </w:pPr>
    <w:rPr>
      <w:color w:val="000000"/>
      <w:sz w:val="28"/>
    </w:rPr>
  </w:style>
  <w:style w:type="paragraph" w:customStyle="1" w:styleId="1106">
    <w:name w:val="样式 标题 1 + 首行缩进:  1.06 厘米"/>
    <w:basedOn w:val="13"/>
    <w:semiHidden/>
    <w:rsid w:val="00AE73EB"/>
    <w:pPr>
      <w:pageBreakBefore/>
      <w:tabs>
        <w:tab w:val="left" w:pos="1260"/>
      </w:tabs>
      <w:spacing w:beforeLines="100" w:afterLines="100" w:line="360" w:lineRule="auto"/>
      <w:ind w:left="1260" w:hanging="360"/>
    </w:pPr>
    <w:rPr>
      <w:rFonts w:ascii="Arial" w:hAnsi="Arial" w:cs="宋体"/>
      <w:bCs/>
      <w:position w:val="-30"/>
      <w:sz w:val="30"/>
    </w:rPr>
  </w:style>
  <w:style w:type="paragraph" w:customStyle="1" w:styleId="affffffff0">
    <w:name w:val="分标题"/>
    <w:basedOn w:val="aff4"/>
    <w:next w:val="aff4"/>
    <w:semiHidden/>
    <w:rsid w:val="00AE73EB"/>
    <w:pPr>
      <w:widowControl/>
      <w:spacing w:before="50" w:line="480" w:lineRule="atLeast"/>
      <w:ind w:firstLineChars="200" w:firstLine="560"/>
    </w:pPr>
    <w:rPr>
      <w:rFonts w:ascii="宋体" w:eastAsia="仿宋_GB2312" w:hAnsi="宋体" w:cs="宋体"/>
      <w:color w:val="000000"/>
      <w:szCs w:val="28"/>
    </w:rPr>
  </w:style>
  <w:style w:type="paragraph" w:customStyle="1" w:styleId="41111411114CharH4h4sub4">
    <w:name w:val="样式 标题 41.1.1.1标题 4.1.1.1.1标题 4 Char款四级标题，黑粗，小四，序号H4h4 sub...4"/>
    <w:basedOn w:val="44"/>
    <w:semiHidden/>
    <w:rsid w:val="00AE73EB"/>
    <w:pPr>
      <w:spacing w:before="0" w:after="0" w:line="360" w:lineRule="auto"/>
      <w:ind w:leftChars="100" w:left="688" w:rightChars="100" w:right="100"/>
      <w:jc w:val="left"/>
      <w:textAlignment w:val="baseline"/>
    </w:pPr>
    <w:rPr>
      <w:rFonts w:ascii="宋体" w:eastAsia="宋体" w:hAnsi="宋体" w:cs="宋体"/>
      <w:b w:val="0"/>
      <w:kern w:val="0"/>
      <w:sz w:val="24"/>
      <w:szCs w:val="20"/>
    </w:rPr>
  </w:style>
  <w:style w:type="paragraph" w:customStyle="1" w:styleId="affffffff1">
    <w:name w:val="表标题"/>
    <w:basedOn w:val="aff4"/>
    <w:rsid w:val="00AE73EB"/>
    <w:pPr>
      <w:widowControl/>
      <w:spacing w:line="300" w:lineRule="auto"/>
      <w:jc w:val="center"/>
    </w:pPr>
    <w:rPr>
      <w:rFonts w:ascii="黑体" w:eastAsia="黑体" w:hAnsi="宋体"/>
      <w:szCs w:val="28"/>
    </w:rPr>
  </w:style>
  <w:style w:type="paragraph" w:customStyle="1" w:styleId="212">
    <w:name w:val="可研2 标题1"/>
    <w:basedOn w:val="aff4"/>
    <w:semiHidden/>
    <w:rsid w:val="00AE73EB"/>
    <w:pPr>
      <w:tabs>
        <w:tab w:val="left" w:pos="420"/>
      </w:tabs>
      <w:ind w:left="1441" w:hanging="1021"/>
      <w:jc w:val="center"/>
      <w:outlineLvl w:val="0"/>
    </w:pPr>
    <w:rPr>
      <w:rFonts w:eastAsia="新宋体"/>
      <w:b/>
      <w:sz w:val="28"/>
      <w:szCs w:val="28"/>
    </w:rPr>
  </w:style>
  <w:style w:type="paragraph" w:customStyle="1" w:styleId="1f5">
    <w:name w:val="样式 正文首行缩进 + 首行缩进:  1 字符"/>
    <w:basedOn w:val="affa"/>
    <w:semiHidden/>
    <w:rsid w:val="00AE73EB"/>
    <w:pPr>
      <w:spacing w:after="0"/>
      <w:ind w:firstLineChars="0" w:firstLine="0"/>
      <w:jc w:val="center"/>
    </w:pPr>
    <w:rPr>
      <w:rFonts w:ascii="Arial" w:hAnsi="Arial" w:cs="宋体"/>
      <w:sz w:val="24"/>
    </w:rPr>
  </w:style>
  <w:style w:type="paragraph" w:customStyle="1" w:styleId="DL2">
    <w:name w:val="样式 DL + 首行缩进:  2 字符"/>
    <w:basedOn w:val="DL"/>
    <w:semiHidden/>
    <w:rsid w:val="00AE73EB"/>
    <w:rPr>
      <w:rFonts w:cs="宋体"/>
      <w:szCs w:val="20"/>
    </w:rPr>
  </w:style>
  <w:style w:type="paragraph" w:customStyle="1" w:styleId="-2">
    <w:name w:val="能力-标题2"/>
    <w:next w:val="-0"/>
    <w:semiHidden/>
    <w:qFormat/>
    <w:rsid w:val="00AE73EB"/>
    <w:pPr>
      <w:numPr>
        <w:numId w:val="10"/>
      </w:numPr>
      <w:tabs>
        <w:tab w:val="clear" w:pos="0"/>
        <w:tab w:val="left" w:pos="360"/>
      </w:tabs>
      <w:spacing w:line="360" w:lineRule="auto"/>
      <w:jc w:val="center"/>
      <w:outlineLvl w:val="1"/>
    </w:pPr>
    <w:rPr>
      <w:b/>
      <w:kern w:val="2"/>
      <w:sz w:val="24"/>
      <w:szCs w:val="22"/>
    </w:rPr>
  </w:style>
  <w:style w:type="paragraph" w:customStyle="1" w:styleId="DL3">
    <w:name w:val="DL3"/>
    <w:basedOn w:val="36"/>
    <w:semiHidden/>
    <w:rsid w:val="00AE73EB"/>
    <w:pPr>
      <w:spacing w:before="0" w:after="0" w:line="360" w:lineRule="auto"/>
    </w:pPr>
    <w:rPr>
      <w:b w:val="0"/>
      <w:sz w:val="24"/>
    </w:rPr>
  </w:style>
  <w:style w:type="paragraph" w:customStyle="1" w:styleId="1-1">
    <w:name w:val="表内容1-1"/>
    <w:basedOn w:val="aff4"/>
    <w:semiHidden/>
    <w:rsid w:val="00AE73EB"/>
    <w:pPr>
      <w:jc w:val="center"/>
      <w:textAlignment w:val="baseline"/>
    </w:pPr>
    <w:rPr>
      <w:kern w:val="0"/>
      <w:szCs w:val="21"/>
    </w:rPr>
  </w:style>
  <w:style w:type="paragraph" w:customStyle="1" w:styleId="1f6">
    <w:name w:val="节内编号1"/>
    <w:basedOn w:val="aff4"/>
    <w:semiHidden/>
    <w:rsid w:val="00AE73EB"/>
    <w:pPr>
      <w:spacing w:before="120" w:after="120" w:line="336" w:lineRule="auto"/>
      <w:ind w:rightChars="100" w:right="280"/>
      <w:jc w:val="left"/>
    </w:pPr>
    <w:rPr>
      <w:rFonts w:ascii="宋体" w:hAnsi="宋体"/>
      <w:sz w:val="28"/>
      <w:szCs w:val="20"/>
    </w:rPr>
  </w:style>
  <w:style w:type="paragraph" w:customStyle="1" w:styleId="92">
    <w:name w:val="样式9"/>
    <w:basedOn w:val="44"/>
    <w:semiHidden/>
    <w:rsid w:val="00AE73EB"/>
    <w:pPr>
      <w:widowControl/>
      <w:spacing w:before="233" w:after="93" w:line="240" w:lineRule="auto"/>
    </w:pPr>
    <w:rPr>
      <w:rFonts w:ascii="宋体" w:hAnsi="宋体" w:cs="宋体"/>
      <w:bCs w:val="0"/>
      <w:kern w:val="0"/>
      <w:szCs w:val="24"/>
    </w:rPr>
  </w:style>
  <w:style w:type="paragraph" w:customStyle="1" w:styleId="affffffff2">
    <w:name w:val="小表中"/>
    <w:basedOn w:val="aff4"/>
    <w:semiHidden/>
    <w:rsid w:val="00AE73EB"/>
    <w:pPr>
      <w:jc w:val="center"/>
    </w:pPr>
    <w:rPr>
      <w:rFonts w:ascii="宋体" w:hAnsi="宋体"/>
    </w:rPr>
  </w:style>
  <w:style w:type="paragraph" w:customStyle="1" w:styleId="4f">
    <w:name w:val="目录4"/>
    <w:basedOn w:val="aff4"/>
    <w:next w:val="aff4"/>
    <w:semiHidden/>
    <w:rsid w:val="00AE73EB"/>
    <w:pPr>
      <w:widowControl/>
      <w:tabs>
        <w:tab w:val="left" w:leader="dot" w:pos="8503"/>
      </w:tabs>
      <w:spacing w:line="317" w:lineRule="atLeast"/>
      <w:ind w:firstLine="629"/>
      <w:textAlignment w:val="baseline"/>
    </w:pPr>
    <w:rPr>
      <w:color w:val="000000"/>
      <w:kern w:val="0"/>
      <w:szCs w:val="20"/>
      <w:u w:color="000000"/>
    </w:rPr>
  </w:style>
  <w:style w:type="paragraph" w:customStyle="1" w:styleId="099125TimesNewRoman">
    <w:name w:val="样式 样式 宋体 四号 首行缩进:  0.99 厘米 行距: 多倍行距 1.25 字行 + Times New Roman"/>
    <w:basedOn w:val="aff4"/>
    <w:semiHidden/>
    <w:rsid w:val="00AE73EB"/>
    <w:pPr>
      <w:widowControl/>
      <w:spacing w:line="300" w:lineRule="auto"/>
      <w:ind w:firstLine="561"/>
      <w:jc w:val="left"/>
    </w:pPr>
    <w:rPr>
      <w:rFonts w:ascii="宋体" w:hAnsi="宋体" w:cs="宋体"/>
      <w:kern w:val="0"/>
      <w:sz w:val="28"/>
      <w:szCs w:val="28"/>
    </w:rPr>
  </w:style>
  <w:style w:type="paragraph" w:customStyle="1" w:styleId="affffffff3">
    <w:name w:val="表字"/>
    <w:basedOn w:val="aff4"/>
    <w:link w:val="Charff1"/>
    <w:semiHidden/>
    <w:rsid w:val="00AE73EB"/>
    <w:pPr>
      <w:keepNext/>
      <w:spacing w:line="360" w:lineRule="exact"/>
    </w:pPr>
    <w:rPr>
      <w:szCs w:val="20"/>
    </w:rPr>
  </w:style>
  <w:style w:type="paragraph" w:customStyle="1" w:styleId="0222">
    <w:name w:val="样式 样式 样式 左  0 字符 首行缩进:  2 字符 + 首行缩进:  2 字符 + 首行缩进:  2 字符"/>
    <w:basedOn w:val="aff4"/>
    <w:semiHidden/>
    <w:rsid w:val="00AE73EB"/>
    <w:pPr>
      <w:spacing w:line="276" w:lineRule="auto"/>
      <w:ind w:firstLineChars="200" w:firstLine="200"/>
    </w:pPr>
    <w:rPr>
      <w:rFonts w:eastAsia="仿宋_GB2312"/>
      <w:sz w:val="28"/>
      <w:szCs w:val="20"/>
    </w:rPr>
  </w:style>
  <w:style w:type="paragraph" w:customStyle="1" w:styleId="affffffff4">
    <w:name w:val="签署栏"/>
    <w:basedOn w:val="aff4"/>
    <w:semiHidden/>
    <w:rsid w:val="00AE73EB"/>
    <w:pPr>
      <w:keepNext/>
      <w:widowControl/>
      <w:spacing w:line="300" w:lineRule="auto"/>
      <w:jc w:val="center"/>
    </w:pPr>
    <w:rPr>
      <w:rFonts w:ascii="黑体" w:eastAsia="黑体" w:hAnsi="宋体" w:cs="宋体"/>
      <w:spacing w:val="80"/>
      <w:kern w:val="0"/>
      <w:sz w:val="32"/>
    </w:rPr>
  </w:style>
  <w:style w:type="paragraph" w:customStyle="1" w:styleId="xl74">
    <w:name w:val="xl74"/>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170">
    <w:name w:val="样式17"/>
    <w:basedOn w:val="36"/>
    <w:semiHidden/>
    <w:rsid w:val="00AE73EB"/>
    <w:pPr>
      <w:widowControl/>
      <w:spacing w:before="233" w:after="93" w:line="240" w:lineRule="auto"/>
    </w:pPr>
    <w:rPr>
      <w:rFonts w:ascii="黑体" w:eastAsia="黑体" w:hAnsi="宋体" w:cs="宋体"/>
      <w:bCs w:val="0"/>
      <w:kern w:val="0"/>
      <w:szCs w:val="24"/>
    </w:rPr>
  </w:style>
  <w:style w:type="paragraph" w:customStyle="1" w:styleId="xl113">
    <w:name w:val="xl113"/>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color w:val="FF0000"/>
      <w:kern w:val="0"/>
      <w:sz w:val="18"/>
      <w:szCs w:val="18"/>
    </w:rPr>
  </w:style>
  <w:style w:type="paragraph" w:customStyle="1" w:styleId="ZB10">
    <w:name w:val="ZB1.0"/>
    <w:basedOn w:val="13"/>
    <w:semiHidden/>
    <w:rsid w:val="00AE73EB"/>
    <w:pPr>
      <w:keepLines/>
      <w:tabs>
        <w:tab w:val="left" w:pos="0"/>
      </w:tabs>
      <w:spacing w:line="360" w:lineRule="auto"/>
      <w:jc w:val="both"/>
    </w:pPr>
    <w:rPr>
      <w:rFonts w:ascii="Times New Roman" w:hAnsi="Times New Roman"/>
      <w:bCs/>
      <w:kern w:val="44"/>
      <w:sz w:val="24"/>
      <w:szCs w:val="44"/>
    </w:rPr>
  </w:style>
  <w:style w:type="paragraph" w:customStyle="1" w:styleId="1f7">
    <w:name w:val="假标题1"/>
    <w:basedOn w:val="affffffff5"/>
    <w:semiHidden/>
    <w:rsid w:val="00AE73EB"/>
    <w:pPr>
      <w:autoSpaceDE w:val="0"/>
      <w:autoSpaceDN w:val="0"/>
      <w:spacing w:line="336" w:lineRule="auto"/>
      <w:outlineLvl w:val="9"/>
    </w:pPr>
    <w:rPr>
      <w:b w:val="0"/>
      <w:sz w:val="15"/>
      <w:szCs w:val="15"/>
      <w:lang w:val="zh-CN"/>
    </w:rPr>
  </w:style>
  <w:style w:type="paragraph" w:customStyle="1" w:styleId="affffffff5">
    <w:name w:val="假标题"/>
    <w:basedOn w:val="aff4"/>
    <w:semiHidden/>
    <w:rsid w:val="00AE73EB"/>
    <w:pPr>
      <w:keepNext/>
      <w:widowControl/>
      <w:spacing w:beforeLines="50" w:line="300" w:lineRule="auto"/>
      <w:jc w:val="left"/>
      <w:outlineLvl w:val="2"/>
    </w:pPr>
    <w:rPr>
      <w:rFonts w:ascii="宋体" w:hAnsi="宋体" w:cs="宋体"/>
      <w:b/>
      <w:kern w:val="0"/>
      <w:sz w:val="28"/>
    </w:rPr>
  </w:style>
  <w:style w:type="paragraph" w:customStyle="1" w:styleId="affffffff6">
    <w:name w:val="备注"/>
    <w:basedOn w:val="aff4"/>
    <w:semiHidden/>
    <w:rsid w:val="00AE73EB"/>
    <w:pPr>
      <w:keepNext/>
      <w:widowControl/>
      <w:spacing w:line="240" w:lineRule="atLeast"/>
      <w:ind w:firstLineChars="200" w:firstLine="480"/>
      <w:jc w:val="left"/>
    </w:pPr>
    <w:rPr>
      <w:rFonts w:ascii="宋体" w:hAnsi="宋体" w:cs="宋体"/>
      <w:kern w:val="0"/>
    </w:rPr>
  </w:style>
  <w:style w:type="paragraph" w:customStyle="1" w:styleId="affffffff7">
    <w:name w:val="建设（委托）单位"/>
    <w:basedOn w:val="aff4"/>
    <w:semiHidden/>
    <w:rsid w:val="00AE73EB"/>
    <w:pPr>
      <w:keepNext/>
      <w:widowControl/>
      <w:spacing w:line="300" w:lineRule="auto"/>
      <w:jc w:val="center"/>
    </w:pPr>
    <w:rPr>
      <w:rFonts w:ascii="宋体" w:hAnsi="宋体" w:cs="宋体"/>
      <w:kern w:val="0"/>
      <w:sz w:val="32"/>
    </w:rPr>
  </w:style>
  <w:style w:type="paragraph" w:customStyle="1" w:styleId="150">
    <w:name w:val="样式15"/>
    <w:basedOn w:val="140"/>
    <w:semiHidden/>
    <w:rsid w:val="00AE73EB"/>
    <w:rPr>
      <w:rFonts w:ascii="宋体" w:hAnsi="宋体"/>
      <w:color w:val="000000"/>
    </w:rPr>
  </w:style>
  <w:style w:type="paragraph" w:customStyle="1" w:styleId="xl100">
    <w:name w:val="xl100"/>
    <w:basedOn w:val="aff4"/>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color w:val="000000"/>
      <w:kern w:val="0"/>
      <w:sz w:val="18"/>
      <w:szCs w:val="18"/>
    </w:rPr>
  </w:style>
  <w:style w:type="paragraph" w:customStyle="1" w:styleId="xl148">
    <w:name w:val="xl148"/>
    <w:basedOn w:val="aff4"/>
    <w:semiHidden/>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color w:val="000000"/>
      <w:kern w:val="0"/>
      <w:sz w:val="18"/>
      <w:szCs w:val="18"/>
    </w:rPr>
  </w:style>
  <w:style w:type="paragraph" w:customStyle="1" w:styleId="2fd">
    <w:name w:val="样式 小四 首行缩进:  2 字符"/>
    <w:basedOn w:val="aff4"/>
    <w:semiHidden/>
    <w:rsid w:val="00AE73EB"/>
    <w:pPr>
      <w:widowControl/>
      <w:spacing w:line="400" w:lineRule="exact"/>
      <w:ind w:firstLineChars="200" w:firstLine="200"/>
      <w:jc w:val="left"/>
    </w:pPr>
    <w:rPr>
      <w:rFonts w:ascii="宋体" w:hAnsi="宋体" w:cs="宋体"/>
      <w:kern w:val="0"/>
    </w:rPr>
  </w:style>
  <w:style w:type="paragraph" w:customStyle="1" w:styleId="11Char10505">
    <w:name w:val="样式 标题 1标题 1 Char标1第一章章一级标题，黑粗，三号，序号 + 段前: 0.5 行 段后: 0.5 行"/>
    <w:basedOn w:val="13"/>
    <w:semiHidden/>
    <w:rsid w:val="00AE73EB"/>
    <w:pPr>
      <w:tabs>
        <w:tab w:val="left" w:pos="432"/>
        <w:tab w:val="left" w:pos="3780"/>
      </w:tabs>
      <w:spacing w:beforeLines="50" w:afterLines="50" w:line="240" w:lineRule="auto"/>
      <w:ind w:left="432" w:hanging="432"/>
      <w:jc w:val="both"/>
    </w:pPr>
    <w:rPr>
      <w:rFonts w:ascii="Times New Roman" w:eastAsia="黑体" w:hAnsi="Times New Roman" w:cs="宋体"/>
      <w:b w:val="0"/>
      <w:kern w:val="0"/>
      <w:sz w:val="28"/>
    </w:rPr>
  </w:style>
  <w:style w:type="paragraph" w:customStyle="1" w:styleId="xl155">
    <w:name w:val="xl155"/>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kern w:val="0"/>
      <w:sz w:val="18"/>
      <w:szCs w:val="18"/>
    </w:rPr>
  </w:style>
  <w:style w:type="paragraph" w:customStyle="1" w:styleId="4099">
    <w:name w:val="样式 标题 4 + 非加粗 首行缩进:  0.99 厘米"/>
    <w:basedOn w:val="44"/>
    <w:semiHidden/>
    <w:rsid w:val="00AE73EB"/>
    <w:pPr>
      <w:widowControl/>
      <w:spacing w:before="100" w:beforeAutospacing="1" w:after="100" w:afterAutospacing="1" w:line="240" w:lineRule="auto"/>
      <w:ind w:firstLine="561"/>
    </w:pPr>
    <w:rPr>
      <w:rFonts w:ascii="黑体" w:cs="宋体"/>
      <w:b w:val="0"/>
      <w:bCs w:val="0"/>
      <w:sz w:val="24"/>
      <w:szCs w:val="20"/>
    </w:rPr>
  </w:style>
  <w:style w:type="paragraph" w:customStyle="1" w:styleId="ac">
    <w:name w:val="一级无标题条"/>
    <w:basedOn w:val="aff4"/>
    <w:semiHidden/>
    <w:rsid w:val="00AE73EB"/>
    <w:pPr>
      <w:numPr>
        <w:ilvl w:val="2"/>
        <w:numId w:val="13"/>
      </w:numPr>
    </w:pPr>
    <w:rPr>
      <w:szCs w:val="20"/>
    </w:rPr>
  </w:style>
  <w:style w:type="paragraph" w:customStyle="1" w:styleId="affffffff8">
    <w:name w:val="发布日期"/>
    <w:semiHidden/>
    <w:rsid w:val="00AE73EB"/>
    <w:rPr>
      <w:rFonts w:eastAsia="黑体"/>
      <w:sz w:val="28"/>
    </w:rPr>
  </w:style>
  <w:style w:type="paragraph" w:customStyle="1" w:styleId="lei07-2">
    <w:name w:val="lei07-标题2"/>
    <w:basedOn w:val="25"/>
    <w:semiHidden/>
    <w:rsid w:val="00AE73EB"/>
    <w:pPr>
      <w:numPr>
        <w:ilvl w:val="1"/>
        <w:numId w:val="17"/>
      </w:numPr>
      <w:tabs>
        <w:tab w:val="left" w:pos="425"/>
      </w:tabs>
      <w:spacing w:before="0" w:after="0"/>
      <w:jc w:val="center"/>
    </w:pPr>
    <w:rPr>
      <w:rFonts w:ascii="Times New Roman" w:hAnsi="Times New Roman"/>
      <w:bCs/>
      <w:sz w:val="24"/>
      <w:szCs w:val="32"/>
    </w:rPr>
  </w:style>
  <w:style w:type="paragraph" w:customStyle="1" w:styleId="xl144">
    <w:name w:val="xl144"/>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a9">
    <w:name w:val="章"/>
    <w:basedOn w:val="A10"/>
    <w:semiHidden/>
    <w:rsid w:val="00AE73EB"/>
    <w:pPr>
      <w:numPr>
        <w:numId w:val="18"/>
      </w:numPr>
      <w:spacing w:line="312" w:lineRule="auto"/>
      <w:ind w:left="420" w:hanging="420"/>
    </w:pPr>
    <w:rPr>
      <w:rFonts w:eastAsia="宋体" w:hAnsi="Plotter"/>
      <w:bCs/>
      <w:spacing w:val="6"/>
      <w:sz w:val="30"/>
    </w:rPr>
  </w:style>
  <w:style w:type="paragraph" w:customStyle="1" w:styleId="affffffff9">
    <w:name w:val="缩进正文"/>
    <w:basedOn w:val="afff8"/>
    <w:semiHidden/>
    <w:rsid w:val="00AE73EB"/>
    <w:pPr>
      <w:ind w:firstLine="200"/>
    </w:pPr>
    <w:rPr>
      <w:rFonts w:ascii="宋体"/>
      <w:sz w:val="28"/>
    </w:rPr>
  </w:style>
  <w:style w:type="paragraph" w:customStyle="1" w:styleId="xl149">
    <w:name w:val="xl149"/>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1my1h11stlevelSectionHeadl1Part1Char12">
    <w:name w:val="样式 标题 1my标题1h11st levelSection Headl1Part标题 1 Char + 12 磅..."/>
    <w:basedOn w:val="13"/>
    <w:semiHidden/>
    <w:rsid w:val="00AE73EB"/>
    <w:pPr>
      <w:keepLines/>
      <w:spacing w:before="24" w:after="24" w:line="360" w:lineRule="auto"/>
      <w:ind w:leftChars="50" w:left="50" w:rightChars="-235" w:right="-235"/>
      <w:jc w:val="both"/>
      <w:textAlignment w:val="baseline"/>
    </w:pPr>
    <w:rPr>
      <w:rFonts w:ascii="Times New Roman" w:hAnsi="Times New Roman" w:cs="宋体"/>
      <w:bCs/>
      <w:kern w:val="44"/>
      <w:sz w:val="24"/>
    </w:rPr>
  </w:style>
  <w:style w:type="paragraph" w:customStyle="1" w:styleId="105">
    <w:name w:val="样式 标题 1 + 段前: 0.5 行"/>
    <w:basedOn w:val="13"/>
    <w:semiHidden/>
    <w:rsid w:val="00AE73EB"/>
    <w:pPr>
      <w:keepLines/>
      <w:tabs>
        <w:tab w:val="left" w:pos="432"/>
        <w:tab w:val="left" w:pos="1080"/>
      </w:tabs>
      <w:spacing w:after="120" w:line="480" w:lineRule="auto"/>
      <w:ind w:left="432" w:hanging="432"/>
      <w:jc w:val="both"/>
    </w:pPr>
    <w:rPr>
      <w:rFonts w:ascii="Times New Roman" w:eastAsia="黑体" w:hAnsi="Times New Roman"/>
      <w:b w:val="0"/>
      <w:kern w:val="44"/>
      <w:sz w:val="28"/>
      <w:szCs w:val="28"/>
    </w:rPr>
  </w:style>
  <w:style w:type="paragraph" w:customStyle="1" w:styleId="21111">
    <w:name w:val="样式 样式 样式 样式 标题 2 + 左侧:  1 字符 右侧:  1 字符 + (西文) 黑体1 + (西文) 黑体 + 加粗"/>
    <w:basedOn w:val="21112"/>
    <w:semiHidden/>
    <w:rsid w:val="00AE73EB"/>
    <w:rPr>
      <w:bCs/>
    </w:rPr>
  </w:style>
  <w:style w:type="paragraph" w:customStyle="1" w:styleId="21112">
    <w:name w:val="样式 样式 样式 标题 2 + 左侧:  1 字符 右侧:  1 字符 + (西文) 黑体1 + (西文) 黑体"/>
    <w:basedOn w:val="21110"/>
    <w:semiHidden/>
    <w:rsid w:val="00AE73EB"/>
  </w:style>
  <w:style w:type="paragraph" w:customStyle="1" w:styleId="XE10">
    <w:name w:val="XE1.0"/>
    <w:basedOn w:val="13"/>
    <w:semiHidden/>
    <w:rsid w:val="00AE73EB"/>
    <w:pPr>
      <w:tabs>
        <w:tab w:val="left" w:pos="425"/>
      </w:tabs>
      <w:spacing w:line="360" w:lineRule="auto"/>
      <w:ind w:left="425" w:hanging="425"/>
      <w:jc w:val="both"/>
    </w:pPr>
    <w:rPr>
      <w:rFonts w:ascii="Times New Roman" w:hAnsi="Times New Roman"/>
      <w:bCs/>
      <w:kern w:val="44"/>
      <w:sz w:val="28"/>
      <w:szCs w:val="44"/>
    </w:rPr>
  </w:style>
  <w:style w:type="paragraph" w:customStyle="1" w:styleId="41111411114CharH4h4sub2">
    <w:name w:val="样式 标题 41.1.1.1标题 4.1.1.1.1标题 4 Char款四级标题，黑粗，小四，序号H4h4 sub...2"/>
    <w:basedOn w:val="44"/>
    <w:semiHidden/>
    <w:rsid w:val="00AE73EB"/>
    <w:pPr>
      <w:spacing w:before="0" w:after="0" w:line="360" w:lineRule="auto"/>
      <w:ind w:leftChars="100" w:left="560" w:rightChars="100" w:right="100"/>
      <w:jc w:val="left"/>
      <w:textAlignment w:val="baseline"/>
    </w:pPr>
    <w:rPr>
      <w:rFonts w:eastAsia="宋体" w:cs="宋体"/>
      <w:kern w:val="0"/>
      <w:sz w:val="24"/>
      <w:szCs w:val="20"/>
    </w:rPr>
  </w:style>
  <w:style w:type="paragraph" w:customStyle="1" w:styleId="Arial20">
    <w:name w:val="样式 (西文) Arial (中文) 黑体 小四 红色 行距: 2 倍行距"/>
    <w:basedOn w:val="aff4"/>
    <w:semiHidden/>
    <w:rsid w:val="00AE73EB"/>
    <w:pPr>
      <w:spacing w:line="480" w:lineRule="auto"/>
      <w:ind w:rightChars="-57" w:right="-57"/>
    </w:pPr>
    <w:rPr>
      <w:rFonts w:ascii="Arial" w:eastAsia="黑体" w:hAnsi="Arial" w:cs="宋体"/>
      <w:color w:val="FF0000"/>
      <w:szCs w:val="20"/>
    </w:rPr>
  </w:style>
  <w:style w:type="paragraph" w:customStyle="1" w:styleId="1f8">
    <w:name w:val="目录1"/>
    <w:basedOn w:val="aff4"/>
    <w:next w:val="aff4"/>
    <w:semiHidden/>
    <w:rsid w:val="00AE73EB"/>
    <w:pPr>
      <w:widowControl/>
      <w:tabs>
        <w:tab w:val="left" w:leader="dot" w:pos="8503"/>
      </w:tabs>
      <w:spacing w:after="136" w:line="289" w:lineRule="atLeast"/>
      <w:jc w:val="left"/>
      <w:textAlignment w:val="baseline"/>
    </w:pPr>
    <w:rPr>
      <w:rFonts w:ascii="Arial" w:eastAsia="黑体"/>
      <w:color w:val="000000"/>
      <w:kern w:val="0"/>
      <w:sz w:val="28"/>
      <w:szCs w:val="20"/>
      <w:u w:color="000000"/>
    </w:rPr>
  </w:style>
  <w:style w:type="paragraph" w:customStyle="1" w:styleId="2fe">
    <w:name w:val="样式 两端对齐 首行缩进:  2 字符"/>
    <w:basedOn w:val="afff8"/>
    <w:semiHidden/>
    <w:rsid w:val="00AE73EB"/>
    <w:pPr>
      <w:widowControl/>
      <w:spacing w:before="120" w:after="120" w:line="300" w:lineRule="exact"/>
      <w:ind w:firstLineChars="200" w:firstLine="560"/>
      <w:jc w:val="left"/>
    </w:pPr>
    <w:rPr>
      <w:rFonts w:ascii="宋体" w:hAnsi="宋体" w:cs="宋体"/>
      <w:sz w:val="28"/>
    </w:rPr>
  </w:style>
  <w:style w:type="paragraph" w:customStyle="1" w:styleId="affffffffa">
    <w:name w:val="附件"/>
    <w:basedOn w:val="aff4"/>
    <w:next w:val="aff4"/>
    <w:semiHidden/>
    <w:rsid w:val="00AE73EB"/>
    <w:pPr>
      <w:spacing w:line="300" w:lineRule="auto"/>
      <w:ind w:firstLine="527"/>
    </w:pPr>
    <w:rPr>
      <w:sz w:val="28"/>
      <w:szCs w:val="20"/>
    </w:rPr>
  </w:style>
  <w:style w:type="paragraph" w:customStyle="1" w:styleId="affffffffb">
    <w:name w:val="主要条文"/>
    <w:basedOn w:val="aff4"/>
    <w:semiHidden/>
    <w:rsid w:val="00AE73EB"/>
    <w:pPr>
      <w:widowControl/>
      <w:spacing w:before="100" w:after="100" w:line="400" w:lineRule="exact"/>
      <w:jc w:val="left"/>
      <w:outlineLvl w:val="0"/>
    </w:pPr>
    <w:rPr>
      <w:rFonts w:ascii="宋体" w:hAnsi="宋体" w:cs="宋体"/>
      <w:b/>
      <w:bCs/>
      <w:kern w:val="0"/>
      <w:sz w:val="28"/>
    </w:rPr>
  </w:style>
  <w:style w:type="paragraph" w:customStyle="1" w:styleId="xl130">
    <w:name w:val="xl130"/>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hAnsi="Arial" w:cs="Arial"/>
      <w:b/>
      <w:bCs/>
      <w:color w:val="FF0000"/>
      <w:kern w:val="0"/>
      <w:sz w:val="18"/>
      <w:szCs w:val="18"/>
    </w:rPr>
  </w:style>
  <w:style w:type="paragraph" w:customStyle="1" w:styleId="705">
    <w:name w:val="样式 标题 7 + 段前: 0.5 行"/>
    <w:basedOn w:val="7"/>
    <w:semiHidden/>
    <w:rsid w:val="00AE73EB"/>
    <w:pPr>
      <w:widowControl w:val="0"/>
      <w:numPr>
        <w:numId w:val="0"/>
      </w:numPr>
      <w:tabs>
        <w:tab w:val="clear" w:pos="0"/>
        <w:tab w:val="left" w:pos="360"/>
      </w:tabs>
      <w:adjustRightInd/>
      <w:spacing w:line="300" w:lineRule="auto"/>
      <w:ind w:right="0"/>
      <w:jc w:val="center"/>
      <w:textAlignment w:val="auto"/>
    </w:pPr>
    <w:rPr>
      <w:rFonts w:ascii="黑体" w:eastAsia="黑体"/>
      <w:spacing w:val="0"/>
      <w:kern w:val="2"/>
      <w:sz w:val="24"/>
    </w:rPr>
  </w:style>
  <w:style w:type="paragraph" w:customStyle="1" w:styleId="affffffffc">
    <w:name w:val="四级条标题"/>
    <w:basedOn w:val="affffffffd"/>
    <w:next w:val="affffffa"/>
    <w:rsid w:val="00AE73EB"/>
    <w:pPr>
      <w:tabs>
        <w:tab w:val="left" w:pos="1440"/>
      </w:tabs>
      <w:ind w:left="1440" w:hanging="1440"/>
      <w:outlineLvl w:val="5"/>
    </w:pPr>
  </w:style>
  <w:style w:type="paragraph" w:customStyle="1" w:styleId="affffffffd">
    <w:name w:val="三级条标题"/>
    <w:basedOn w:val="affffffffe"/>
    <w:next w:val="affffffa"/>
    <w:rsid w:val="00AE73EB"/>
    <w:pPr>
      <w:tabs>
        <w:tab w:val="left" w:pos="2100"/>
      </w:tabs>
      <w:ind w:left="2100" w:hanging="420"/>
      <w:outlineLvl w:val="4"/>
    </w:pPr>
  </w:style>
  <w:style w:type="paragraph" w:customStyle="1" w:styleId="affffffffe">
    <w:name w:val="二级条标题"/>
    <w:basedOn w:val="afffffffff"/>
    <w:next w:val="affffffa"/>
    <w:rsid w:val="00AE73EB"/>
    <w:pPr>
      <w:ind w:left="0" w:firstLine="0"/>
      <w:outlineLvl w:val="3"/>
    </w:pPr>
  </w:style>
  <w:style w:type="paragraph" w:customStyle="1" w:styleId="afffffffff">
    <w:name w:val="一级条标题"/>
    <w:basedOn w:val="aff4"/>
    <w:next w:val="affffffa"/>
    <w:rsid w:val="00AE73EB"/>
    <w:pPr>
      <w:widowControl/>
      <w:tabs>
        <w:tab w:val="left" w:pos="2073"/>
      </w:tabs>
      <w:ind w:left="2073" w:hanging="420"/>
      <w:outlineLvl w:val="2"/>
    </w:pPr>
    <w:rPr>
      <w:rFonts w:ascii="黑体" w:eastAsia="黑体"/>
      <w:kern w:val="0"/>
      <w:szCs w:val="20"/>
    </w:rPr>
  </w:style>
  <w:style w:type="paragraph" w:customStyle="1" w:styleId="afffffffff0">
    <w:name w:val="姓名"/>
    <w:basedOn w:val="aff4"/>
    <w:semiHidden/>
    <w:rsid w:val="00AE73EB"/>
    <w:pPr>
      <w:spacing w:line="240" w:lineRule="atLeast"/>
      <w:ind w:firstLineChars="200" w:firstLine="200"/>
      <w:jc w:val="center"/>
    </w:pPr>
    <w:rPr>
      <w:rFonts w:eastAsia="仿宋_GB2312"/>
      <w:sz w:val="28"/>
      <w:szCs w:val="20"/>
    </w:rPr>
  </w:style>
  <w:style w:type="paragraph" w:customStyle="1" w:styleId="afffffffff1">
    <w:name w:val="篇号"/>
    <w:basedOn w:val="aff4"/>
    <w:semiHidden/>
    <w:rsid w:val="00AE73EB"/>
    <w:pPr>
      <w:tabs>
        <w:tab w:val="left" w:pos="1729"/>
        <w:tab w:val="left" w:pos="1882"/>
      </w:tabs>
      <w:spacing w:line="300" w:lineRule="auto"/>
      <w:ind w:firstLine="567"/>
      <w:jc w:val="center"/>
    </w:pPr>
    <w:rPr>
      <w:rFonts w:eastAsia="黑体"/>
      <w:sz w:val="32"/>
      <w:szCs w:val="20"/>
    </w:rPr>
  </w:style>
  <w:style w:type="paragraph" w:customStyle="1" w:styleId="xl105">
    <w:name w:val="xl105"/>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font8">
    <w:name w:val="font8"/>
    <w:basedOn w:val="aff4"/>
    <w:rsid w:val="00AE73EB"/>
    <w:pPr>
      <w:widowControl/>
      <w:spacing w:before="100" w:beforeAutospacing="1" w:after="100" w:afterAutospacing="1"/>
      <w:jc w:val="left"/>
    </w:pPr>
    <w:rPr>
      <w:rFonts w:eastAsia="Arial Unicode MS"/>
      <w:kern w:val="0"/>
      <w:sz w:val="20"/>
      <w:szCs w:val="20"/>
    </w:rPr>
  </w:style>
  <w:style w:type="paragraph" w:customStyle="1" w:styleId="4-1">
    <w:name w:val="标题 4-1"/>
    <w:basedOn w:val="44"/>
    <w:next w:val="aff4"/>
    <w:semiHidden/>
    <w:rsid w:val="00AE73EB"/>
    <w:pPr>
      <w:widowControl/>
      <w:spacing w:before="100" w:beforeAutospacing="1" w:after="100" w:afterAutospacing="1" w:line="240" w:lineRule="auto"/>
    </w:pPr>
    <w:rPr>
      <w:rFonts w:ascii="宋体" w:eastAsia="宋体" w:hAnsi="宋体" w:cs="宋体"/>
      <w:bCs w:val="0"/>
      <w:sz w:val="24"/>
      <w:szCs w:val="20"/>
    </w:rPr>
  </w:style>
  <w:style w:type="paragraph" w:customStyle="1" w:styleId="xl136">
    <w:name w:val="xl136"/>
    <w:basedOn w:val="aff4"/>
    <w:semiHidden/>
    <w:rsid w:val="00AE73EB"/>
    <w:pPr>
      <w:widowControl/>
      <w:pBdr>
        <w:top w:val="single" w:sz="4" w:space="0" w:color="auto"/>
        <w:left w:val="single" w:sz="4" w:space="0" w:color="auto"/>
        <w:right w:val="single" w:sz="4" w:space="0" w:color="auto"/>
      </w:pBdr>
      <w:spacing w:before="100" w:beforeAutospacing="1" w:after="100" w:afterAutospacing="1"/>
      <w:jc w:val="left"/>
    </w:pPr>
    <w:rPr>
      <w:rFonts w:ascii="Arial" w:hAnsi="Arial" w:cs="Arial"/>
      <w:b/>
      <w:bCs/>
      <w:color w:val="993300"/>
      <w:kern w:val="0"/>
      <w:sz w:val="18"/>
      <w:szCs w:val="18"/>
    </w:rPr>
  </w:style>
  <w:style w:type="paragraph" w:customStyle="1" w:styleId="xl38">
    <w:name w:val="xl38"/>
    <w:basedOn w:val="aff4"/>
    <w:rsid w:val="00AE73EB"/>
    <w:pPr>
      <w:widowControl/>
      <w:spacing w:before="100" w:beforeAutospacing="1" w:after="100" w:afterAutospacing="1"/>
      <w:jc w:val="center"/>
    </w:pPr>
    <w:rPr>
      <w:rFonts w:ascii="黑体" w:eastAsia="黑体" w:hAnsi="Arial Unicode MS" w:cs="Arial Unicode MS" w:hint="eastAsia"/>
      <w:kern w:val="0"/>
    </w:rPr>
  </w:style>
  <w:style w:type="paragraph" w:customStyle="1" w:styleId="2ff">
    <w:name w:val="报告标2"/>
    <w:basedOn w:val="aff4"/>
    <w:next w:val="afffff7"/>
    <w:semiHidden/>
    <w:rsid w:val="00AE73EB"/>
    <w:pPr>
      <w:spacing w:line="300" w:lineRule="auto"/>
    </w:pPr>
    <w:rPr>
      <w:rFonts w:ascii="黑体" w:eastAsia="黑体"/>
      <w:sz w:val="28"/>
      <w:szCs w:val="20"/>
    </w:rPr>
  </w:style>
  <w:style w:type="paragraph" w:customStyle="1" w:styleId="1f9">
    <w:name w:val="页眉1"/>
    <w:basedOn w:val="aff4"/>
    <w:rsid w:val="00AE73EB"/>
    <w:pPr>
      <w:tabs>
        <w:tab w:val="left" w:pos="1727"/>
        <w:tab w:val="left" w:pos="1884"/>
      </w:tabs>
      <w:ind w:firstLine="567"/>
      <w:outlineLvl w:val="0"/>
    </w:pPr>
  </w:style>
  <w:style w:type="paragraph" w:customStyle="1" w:styleId="221">
    <w:name w:val="样式 标题 2节2 +"/>
    <w:basedOn w:val="25"/>
    <w:semiHidden/>
    <w:rsid w:val="00AE73EB"/>
    <w:pPr>
      <w:widowControl/>
      <w:spacing w:before="0" w:after="0" w:line="300" w:lineRule="auto"/>
    </w:pPr>
    <w:rPr>
      <w:rFonts w:ascii="黑体" w:eastAsia="黑体" w:hAnsi="宋体" w:cs="宋体"/>
      <w:b w:val="0"/>
      <w:bCs/>
      <w:snapToGrid w:val="0"/>
      <w:sz w:val="24"/>
      <w:szCs w:val="28"/>
    </w:rPr>
  </w:style>
  <w:style w:type="paragraph" w:customStyle="1" w:styleId="afffffffff2">
    <w:name w:val="前言、引言标题"/>
    <w:next w:val="aff4"/>
    <w:rsid w:val="00AE73EB"/>
    <w:pPr>
      <w:shd w:val="clear" w:color="FFFFFF" w:fill="FFFFFF"/>
      <w:spacing w:before="640" w:after="560"/>
      <w:jc w:val="center"/>
      <w:outlineLvl w:val="0"/>
    </w:pPr>
    <w:rPr>
      <w:rFonts w:ascii="黑体" w:eastAsia="黑体"/>
      <w:sz w:val="32"/>
    </w:rPr>
  </w:style>
  <w:style w:type="paragraph" w:customStyle="1" w:styleId="11212">
    <w:name w:val="样式 标题 1 + 小四 居中 段前: 12 磅 段后: 12 磅"/>
    <w:basedOn w:val="13"/>
    <w:semiHidden/>
    <w:rsid w:val="00AE73EB"/>
    <w:pPr>
      <w:keepLines/>
      <w:widowControl/>
      <w:tabs>
        <w:tab w:val="left" w:pos="425"/>
      </w:tabs>
      <w:spacing w:before="240" w:after="240" w:line="576" w:lineRule="auto"/>
      <w:ind w:left="425" w:hanging="425"/>
      <w:jc w:val="both"/>
    </w:pPr>
    <w:rPr>
      <w:rFonts w:ascii="Times New Roman" w:hAnsi="Times New Roman"/>
      <w:bCs/>
      <w:kern w:val="44"/>
      <w:sz w:val="32"/>
    </w:rPr>
  </w:style>
  <w:style w:type="paragraph" w:customStyle="1" w:styleId="xl60">
    <w:name w:val="xl60"/>
    <w:basedOn w:val="aff4"/>
    <w:semiHidden/>
    <w:rsid w:val="00AE73EB"/>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rPr>
  </w:style>
  <w:style w:type="paragraph" w:customStyle="1" w:styleId="afffffffff3">
    <w:name w:val="牛一级"/>
    <w:basedOn w:val="aff4"/>
    <w:semiHidden/>
    <w:rsid w:val="00AE73EB"/>
    <w:pPr>
      <w:jc w:val="left"/>
      <w:textAlignment w:val="baseline"/>
      <w:outlineLvl w:val="0"/>
    </w:pPr>
    <w:rPr>
      <w:rFonts w:ascii="宋体" w:hAnsi="宋体"/>
      <w:b/>
      <w:kern w:val="0"/>
      <w:sz w:val="28"/>
      <w:szCs w:val="28"/>
    </w:rPr>
  </w:style>
  <w:style w:type="paragraph" w:customStyle="1" w:styleId="3Char4">
    <w:name w:val="3 Char"/>
    <w:basedOn w:val="aff4"/>
    <w:semiHidden/>
    <w:rsid w:val="00AE73EB"/>
    <w:rPr>
      <w:szCs w:val="21"/>
    </w:rPr>
  </w:style>
  <w:style w:type="paragraph" w:customStyle="1" w:styleId="120">
    <w:name w:val="1标题2"/>
    <w:basedOn w:val="12"/>
    <w:semiHidden/>
    <w:rsid w:val="00AE73EB"/>
    <w:pPr>
      <w:numPr>
        <w:ilvl w:val="0"/>
        <w:numId w:val="0"/>
      </w:numPr>
      <w:ind w:left="190" w:firstLine="288"/>
    </w:pPr>
  </w:style>
  <w:style w:type="paragraph" w:customStyle="1" w:styleId="12">
    <w:name w:val="1.2标题"/>
    <w:basedOn w:val="36"/>
    <w:semiHidden/>
    <w:rsid w:val="00AE73EB"/>
    <w:pPr>
      <w:widowControl/>
      <w:numPr>
        <w:ilvl w:val="2"/>
        <w:numId w:val="20"/>
      </w:numPr>
      <w:spacing w:before="120" w:after="120" w:line="400" w:lineRule="exact"/>
      <w:jc w:val="center"/>
    </w:pPr>
    <w:rPr>
      <w:rFonts w:ascii="宋体" w:hAnsi="宋体" w:cs="宋体"/>
      <w:color w:val="000000"/>
      <w:kern w:val="0"/>
      <w:szCs w:val="28"/>
    </w:rPr>
  </w:style>
  <w:style w:type="paragraph" w:customStyle="1" w:styleId="afffffffff4">
    <w:name w:val="表格正文"/>
    <w:basedOn w:val="aff4"/>
    <w:semiHidden/>
    <w:rsid w:val="00AE73EB"/>
    <w:pPr>
      <w:autoSpaceDE w:val="0"/>
      <w:autoSpaceDN w:val="0"/>
      <w:spacing w:before="60"/>
      <w:ind w:right="-96"/>
      <w:jc w:val="center"/>
    </w:pPr>
    <w:rPr>
      <w:rFonts w:ascii="宋体" w:hAnsi="宋体" w:cs="Arial"/>
      <w:color w:val="000000"/>
      <w:szCs w:val="21"/>
    </w:rPr>
  </w:style>
  <w:style w:type="paragraph" w:customStyle="1" w:styleId="afffffffff5">
    <w:name w:val="标准书眉_偶数页"/>
    <w:basedOn w:val="aff4"/>
    <w:next w:val="aff4"/>
    <w:semiHidden/>
    <w:rsid w:val="00AE73EB"/>
    <w:pPr>
      <w:widowControl/>
      <w:tabs>
        <w:tab w:val="center" w:pos="4154"/>
        <w:tab w:val="right" w:pos="8306"/>
      </w:tabs>
      <w:spacing w:after="120"/>
      <w:jc w:val="left"/>
    </w:pPr>
    <w:rPr>
      <w:kern w:val="0"/>
      <w:szCs w:val="20"/>
    </w:rPr>
  </w:style>
  <w:style w:type="paragraph" w:customStyle="1" w:styleId="afffffffff6">
    <w:name w:val="图表名"/>
    <w:basedOn w:val="aff4"/>
    <w:next w:val="aff4"/>
    <w:link w:val="Charff2"/>
    <w:semiHidden/>
    <w:rsid w:val="00AE73EB"/>
    <w:pPr>
      <w:jc w:val="center"/>
    </w:pPr>
    <w:rPr>
      <w:rFonts w:ascii="宋体" w:hAnsi="宋体" w:cs="宋体"/>
    </w:rPr>
  </w:style>
  <w:style w:type="paragraph" w:customStyle="1" w:styleId="xl84">
    <w:name w:val="xl84"/>
    <w:basedOn w:val="aff4"/>
    <w:rsid w:val="00AE73EB"/>
    <w:pPr>
      <w:widowControl/>
      <w:pBdr>
        <w:top w:val="single" w:sz="4" w:space="0" w:color="auto"/>
        <w:left w:val="single" w:sz="4" w:space="0" w:color="auto"/>
        <w:bottom w:val="double" w:sz="6"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1fa">
    <w:name w:val="正文文本缩进1"/>
    <w:basedOn w:val="aff4"/>
    <w:semiHidden/>
    <w:rsid w:val="00AE73EB"/>
    <w:pPr>
      <w:widowControl/>
      <w:spacing w:line="360" w:lineRule="atLeast"/>
      <w:ind w:left="280" w:firstLine="560"/>
      <w:jc w:val="left"/>
    </w:pPr>
    <w:rPr>
      <w:rFonts w:ascii="宋体" w:hAnsi="宋体" w:cs="宋体"/>
      <w:kern w:val="0"/>
    </w:rPr>
  </w:style>
  <w:style w:type="paragraph" w:customStyle="1" w:styleId="afffffffff7">
    <w:name w:val="总院"/>
    <w:basedOn w:val="aff4"/>
    <w:semiHidden/>
    <w:rsid w:val="00AE73EB"/>
    <w:pPr>
      <w:ind w:right="306"/>
    </w:pPr>
    <w:rPr>
      <w:rFonts w:ascii="宋体" w:hAnsi="宋体"/>
      <w:color w:val="000000"/>
    </w:rPr>
  </w:style>
  <w:style w:type="paragraph" w:customStyle="1" w:styleId="xl98">
    <w:name w:val="xl98"/>
    <w:basedOn w:val="aff4"/>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color w:val="000000"/>
      <w:kern w:val="0"/>
      <w:sz w:val="18"/>
      <w:szCs w:val="18"/>
    </w:rPr>
  </w:style>
  <w:style w:type="paragraph" w:customStyle="1" w:styleId="2ff0">
    <w:name w:val="样式 标题 2 + 宋体 居中"/>
    <w:basedOn w:val="aff4"/>
    <w:semiHidden/>
    <w:rsid w:val="00AE73EB"/>
    <w:pPr>
      <w:widowControl/>
      <w:tabs>
        <w:tab w:val="left" w:pos="0"/>
      </w:tabs>
      <w:jc w:val="left"/>
    </w:pPr>
    <w:rPr>
      <w:rFonts w:ascii="宋体" w:hAnsi="宋体" w:cs="宋体"/>
      <w:kern w:val="0"/>
      <w:szCs w:val="21"/>
    </w:rPr>
  </w:style>
  <w:style w:type="paragraph" w:customStyle="1" w:styleId="xl89">
    <w:name w:val="xl89"/>
    <w:basedOn w:val="aff4"/>
    <w:rsid w:val="00AE73EB"/>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7">
    <w:name w:val="xl77"/>
    <w:basedOn w:val="aff4"/>
    <w:rsid w:val="00AE73EB"/>
    <w:pPr>
      <w:widowControl/>
      <w:pBdr>
        <w:bottom w:val="single" w:sz="4" w:space="0" w:color="auto"/>
      </w:pBdr>
      <w:spacing w:before="100" w:beforeAutospacing="1" w:after="100" w:afterAutospacing="1"/>
      <w:jc w:val="left"/>
    </w:pPr>
    <w:rPr>
      <w:rFonts w:eastAsia="Arial Unicode MS"/>
      <w:kern w:val="0"/>
      <w:sz w:val="32"/>
      <w:szCs w:val="32"/>
    </w:rPr>
  </w:style>
  <w:style w:type="paragraph" w:customStyle="1" w:styleId="afffffffff8">
    <w:name w:val="缺省文本"/>
    <w:basedOn w:val="aff4"/>
    <w:semiHidden/>
    <w:rsid w:val="00AE73EB"/>
    <w:pPr>
      <w:autoSpaceDE w:val="0"/>
      <w:autoSpaceDN w:val="0"/>
      <w:spacing w:before="72" w:after="72"/>
      <w:ind w:left="720"/>
    </w:pPr>
    <w:rPr>
      <w:kern w:val="0"/>
      <w:szCs w:val="20"/>
    </w:rPr>
  </w:style>
  <w:style w:type="paragraph" w:customStyle="1" w:styleId="214">
    <w:name w:val="样式 标题 2 + 行距: 多倍行距 1.4 字行"/>
    <w:basedOn w:val="25"/>
    <w:semiHidden/>
    <w:rsid w:val="00AE73EB"/>
    <w:pPr>
      <w:spacing w:before="0" w:after="0"/>
      <w:ind w:left="100" w:right="100"/>
      <w:jc w:val="center"/>
      <w:textAlignment w:val="baseline"/>
    </w:pPr>
    <w:rPr>
      <w:rFonts w:ascii="宋体" w:hAnsi="宋体"/>
    </w:rPr>
  </w:style>
  <w:style w:type="paragraph" w:customStyle="1" w:styleId="xl99">
    <w:name w:val="xl99"/>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color w:val="000000"/>
      <w:kern w:val="0"/>
      <w:sz w:val="18"/>
      <w:szCs w:val="18"/>
    </w:rPr>
  </w:style>
  <w:style w:type="paragraph" w:customStyle="1" w:styleId="xl96">
    <w:name w:val="xl96"/>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AFTERTITLE">
    <w:name w:val="AFTERTITLE"/>
    <w:basedOn w:val="aff4"/>
    <w:semiHidden/>
    <w:rsid w:val="00AE73EB"/>
    <w:pPr>
      <w:widowControl/>
      <w:spacing w:line="360" w:lineRule="atLeast"/>
      <w:jc w:val="center"/>
    </w:pPr>
    <w:rPr>
      <w:rFonts w:ascii="宋体" w:hAnsi="宋体" w:cs="宋体"/>
      <w:b/>
      <w:caps/>
      <w:kern w:val="0"/>
      <w:lang w:eastAsia="en-US"/>
    </w:rPr>
  </w:style>
  <w:style w:type="paragraph" w:customStyle="1" w:styleId="xl80">
    <w:name w:val="xl80"/>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color w:val="FF0000"/>
      <w:kern w:val="0"/>
      <w:sz w:val="18"/>
      <w:szCs w:val="18"/>
    </w:rPr>
  </w:style>
  <w:style w:type="paragraph" w:customStyle="1" w:styleId="31111">
    <w:name w:val="样式 样式 标题 3 + 左侧:  1 字符 右侧:  1 字符 + 宋体 左侧:  1 字符 右侧:  1 字符"/>
    <w:basedOn w:val="311"/>
    <w:semiHidden/>
    <w:rsid w:val="00AE73EB"/>
    <w:pPr>
      <w:ind w:left="240" w:right="240"/>
    </w:pPr>
  </w:style>
  <w:style w:type="paragraph" w:customStyle="1" w:styleId="311">
    <w:name w:val="样式 标题 3 + 左侧:  1 字符 右侧:  1 字符"/>
    <w:basedOn w:val="36"/>
    <w:semiHidden/>
    <w:rsid w:val="00AE73EB"/>
    <w:pPr>
      <w:spacing w:before="0" w:after="0" w:line="360" w:lineRule="auto"/>
      <w:ind w:leftChars="100" w:left="100" w:rightChars="100" w:right="100"/>
      <w:textAlignment w:val="baseline"/>
    </w:pPr>
    <w:rPr>
      <w:rFonts w:ascii="Arial" w:hAnsi="Arial" w:cs="宋体"/>
      <w:bCs w:val="0"/>
      <w:kern w:val="0"/>
      <w:szCs w:val="28"/>
    </w:rPr>
  </w:style>
  <w:style w:type="paragraph" w:customStyle="1" w:styleId="ZB3">
    <w:name w:val="ZB表格"/>
    <w:basedOn w:val="aff4"/>
    <w:semiHidden/>
    <w:rsid w:val="00AE73EB"/>
    <w:pPr>
      <w:spacing w:before="60" w:after="60" w:line="0" w:lineRule="atLeast"/>
    </w:pPr>
  </w:style>
  <w:style w:type="paragraph" w:customStyle="1" w:styleId="xl156">
    <w:name w:val="xl156"/>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b/>
      <w:bCs/>
      <w:kern w:val="0"/>
      <w:sz w:val="18"/>
      <w:szCs w:val="18"/>
    </w:rPr>
  </w:style>
  <w:style w:type="paragraph" w:customStyle="1" w:styleId="2112112PIM2H2Heading2HiddenHeading2CCBS0">
    <w:name w:val="样式 样式 标题 21.1标题 21.1标题2PIM2H2Heading 2 HiddenHeading 2 CCBS... +..."/>
    <w:basedOn w:val="2112112PIM2H2Heading2HiddenHeading2CCBS"/>
    <w:semiHidden/>
    <w:rsid w:val="00AE73EB"/>
    <w:pPr>
      <w:spacing w:beforeLines="50" w:afterLines="50"/>
      <w:ind w:firstLine="192"/>
    </w:pPr>
    <w:rPr>
      <w:szCs w:val="20"/>
    </w:rPr>
  </w:style>
  <w:style w:type="paragraph" w:customStyle="1" w:styleId="ZB">
    <w:name w:val="ZB第一卷"/>
    <w:basedOn w:val="13"/>
    <w:next w:val="aff4"/>
    <w:semiHidden/>
    <w:rsid w:val="00AE73EB"/>
    <w:pPr>
      <w:keepLines/>
      <w:pageBreakBefore/>
      <w:numPr>
        <w:numId w:val="21"/>
      </w:numPr>
      <w:spacing w:line="360" w:lineRule="auto"/>
    </w:pPr>
    <w:rPr>
      <w:rFonts w:ascii="Times New Roman" w:eastAsia="黑体" w:hAnsi="Times New Roman"/>
      <w:bCs/>
      <w:kern w:val="44"/>
      <w:sz w:val="44"/>
      <w:szCs w:val="44"/>
    </w:rPr>
  </w:style>
  <w:style w:type="paragraph" w:customStyle="1" w:styleId="afffffffff9">
    <w:name w:val="È±Ê¡ÎÄ±¾"/>
    <w:basedOn w:val="aff4"/>
    <w:semiHidden/>
    <w:rsid w:val="00AE73EB"/>
    <w:pPr>
      <w:widowControl/>
      <w:overflowPunct w:val="0"/>
      <w:autoSpaceDE w:val="0"/>
      <w:autoSpaceDN w:val="0"/>
      <w:spacing w:before="72" w:after="72"/>
      <w:ind w:left="1440"/>
      <w:textAlignment w:val="baseline"/>
    </w:pPr>
    <w:rPr>
      <w:kern w:val="0"/>
      <w:szCs w:val="20"/>
    </w:rPr>
  </w:style>
  <w:style w:type="paragraph" w:customStyle="1" w:styleId="xl22">
    <w:name w:val="xl22"/>
    <w:basedOn w:val="aff4"/>
    <w:rsid w:val="00AE73EB"/>
    <w:pPr>
      <w:widowControl/>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宋体" w:hAnsi="宋体" w:cs="宋体"/>
      <w:kern w:val="0"/>
      <w:sz w:val="18"/>
      <w:szCs w:val="18"/>
    </w:rPr>
  </w:style>
  <w:style w:type="paragraph" w:customStyle="1" w:styleId="xl169">
    <w:name w:val="xl169"/>
    <w:basedOn w:val="aff4"/>
    <w:semiHidden/>
    <w:rsid w:val="00AE73EB"/>
    <w:pPr>
      <w:widowControl/>
      <w:pBdr>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afffffffffa">
    <w:name w:val="报告名"/>
    <w:basedOn w:val="aff4"/>
    <w:rsid w:val="00AE73EB"/>
    <w:pPr>
      <w:tabs>
        <w:tab w:val="left" w:pos="1727"/>
        <w:tab w:val="left" w:pos="1884"/>
      </w:tabs>
      <w:spacing w:line="300" w:lineRule="auto"/>
      <w:jc w:val="center"/>
      <w:outlineLvl w:val="0"/>
    </w:pPr>
    <w:rPr>
      <w:rFonts w:ascii="文鼎大标宋简" w:eastAsia="文鼎大标宋简"/>
      <w:sz w:val="56"/>
      <w:szCs w:val="20"/>
    </w:rPr>
  </w:style>
  <w:style w:type="paragraph" w:customStyle="1" w:styleId="font13">
    <w:name w:val="font13"/>
    <w:basedOn w:val="aff4"/>
    <w:rsid w:val="00AE73EB"/>
    <w:pPr>
      <w:widowControl/>
      <w:spacing w:before="100" w:beforeAutospacing="1" w:after="100" w:afterAutospacing="1"/>
      <w:jc w:val="left"/>
    </w:pPr>
    <w:rPr>
      <w:rFonts w:ascii="宋体" w:hAnsi="宋体" w:cs="宋体"/>
      <w:color w:val="FF0000"/>
      <w:kern w:val="0"/>
      <w:sz w:val="18"/>
      <w:szCs w:val="18"/>
    </w:rPr>
  </w:style>
  <w:style w:type="paragraph" w:customStyle="1" w:styleId="MY0">
    <w:name w:val="MY报告正文"/>
    <w:link w:val="MYChar"/>
    <w:semiHidden/>
    <w:rsid w:val="00AE73EB"/>
    <w:pPr>
      <w:widowControl w:val="0"/>
      <w:adjustRightInd w:val="0"/>
      <w:snapToGrid w:val="0"/>
      <w:spacing w:line="300" w:lineRule="auto"/>
      <w:ind w:firstLineChars="200" w:firstLine="200"/>
    </w:pPr>
    <w:rPr>
      <w:rFonts w:ascii="宋体"/>
      <w:sz w:val="28"/>
      <w:szCs w:val="28"/>
    </w:rPr>
  </w:style>
  <w:style w:type="paragraph" w:customStyle="1" w:styleId="afffffffffb">
    <w:name w:val="第一章"/>
    <w:basedOn w:val="aff4"/>
    <w:next w:val="29"/>
    <w:semiHidden/>
    <w:rsid w:val="00AE73EB"/>
    <w:pPr>
      <w:jc w:val="center"/>
      <w:outlineLvl w:val="0"/>
    </w:pPr>
    <w:rPr>
      <w:b/>
      <w:sz w:val="32"/>
      <w:szCs w:val="32"/>
    </w:rPr>
  </w:style>
  <w:style w:type="paragraph" w:customStyle="1" w:styleId="DL000">
    <w:name w:val="样式 DL0.0 + 首行缩进:  0 字符"/>
    <w:basedOn w:val="DL00"/>
    <w:semiHidden/>
    <w:rsid w:val="00AE73EB"/>
    <w:pPr>
      <w:ind w:firstLineChars="0" w:firstLine="0"/>
    </w:pPr>
    <w:rPr>
      <w:rFonts w:cs="宋体"/>
      <w:szCs w:val="20"/>
    </w:rPr>
  </w:style>
  <w:style w:type="paragraph" w:customStyle="1" w:styleId="xl139">
    <w:name w:val="xl139"/>
    <w:basedOn w:val="aff4"/>
    <w:semiHidden/>
    <w:rsid w:val="00AE73EB"/>
    <w:pPr>
      <w:widowControl/>
      <w:pBdr>
        <w:top w:val="single" w:sz="4" w:space="0" w:color="auto"/>
        <w:left w:val="single" w:sz="4" w:space="0" w:color="auto"/>
        <w:bottom w:val="double" w:sz="6" w:space="0" w:color="auto"/>
        <w:right w:val="single" w:sz="4" w:space="0" w:color="auto"/>
      </w:pBdr>
      <w:spacing w:before="100" w:beforeAutospacing="1" w:after="100" w:afterAutospacing="1"/>
      <w:jc w:val="left"/>
    </w:pPr>
    <w:rPr>
      <w:rFonts w:ascii="Arial" w:hAnsi="Arial" w:cs="Arial"/>
      <w:b/>
      <w:bCs/>
      <w:color w:val="FF0000"/>
      <w:kern w:val="0"/>
      <w:sz w:val="18"/>
      <w:szCs w:val="18"/>
    </w:rPr>
  </w:style>
  <w:style w:type="paragraph" w:customStyle="1" w:styleId="xl30">
    <w:name w:val="xl30"/>
    <w:basedOn w:val="aff4"/>
    <w:rsid w:val="00AE73EB"/>
    <w:pPr>
      <w:widowControl/>
      <w:pBdr>
        <w:top w:val="double" w:sz="6" w:space="0" w:color="auto"/>
        <w:left w:val="single" w:sz="4" w:space="0" w:color="auto"/>
        <w:right w:val="double" w:sz="6" w:space="0" w:color="auto"/>
      </w:pBdr>
      <w:shd w:val="pct10" w:color="auto" w:fill="auto"/>
      <w:spacing w:before="100" w:beforeAutospacing="1" w:after="100" w:afterAutospacing="1"/>
      <w:jc w:val="center"/>
      <w:textAlignment w:val="center"/>
    </w:pPr>
    <w:rPr>
      <w:rFonts w:ascii="Arial Unicode MS" w:eastAsia="Arial Unicode MS" w:hAnsi="Arial Unicode MS" w:cs="Arial Unicode MS"/>
      <w:b/>
      <w:bCs/>
      <w:kern w:val="0"/>
    </w:rPr>
  </w:style>
  <w:style w:type="paragraph" w:customStyle="1" w:styleId="xl158">
    <w:name w:val="xl158"/>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left"/>
    </w:pPr>
    <w:rPr>
      <w:rFonts w:ascii="宋体" w:hAnsi="宋体" w:cs="宋体"/>
      <w:kern w:val="0"/>
      <w:sz w:val="18"/>
      <w:szCs w:val="18"/>
    </w:rPr>
  </w:style>
  <w:style w:type="paragraph" w:customStyle="1" w:styleId="xl75">
    <w:name w:val="xl75"/>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afffffffffc">
    <w:name w:val="表格内容"/>
    <w:basedOn w:val="afff"/>
    <w:next w:val="afff"/>
    <w:rsid w:val="00AE73EB"/>
    <w:pPr>
      <w:spacing w:line="240" w:lineRule="atLeast"/>
      <w:ind w:firstLineChars="0" w:firstLine="0"/>
      <w:jc w:val="center"/>
    </w:pPr>
    <w:rPr>
      <w:rFonts w:ascii="宋体" w:hAnsi="宋体" w:cs="Arial"/>
    </w:rPr>
  </w:style>
  <w:style w:type="paragraph" w:customStyle="1" w:styleId="1fb">
    <w:name w:val="表1"/>
    <w:basedOn w:val="aff4"/>
    <w:semiHidden/>
    <w:rsid w:val="00AE73EB"/>
    <w:pPr>
      <w:widowControl/>
      <w:jc w:val="center"/>
    </w:pPr>
    <w:rPr>
      <w:rFonts w:ascii="宋体" w:hAnsi="Arial Narrow" w:cs="宋体"/>
      <w:kern w:val="24"/>
    </w:rPr>
  </w:style>
  <w:style w:type="paragraph" w:customStyle="1" w:styleId="Footer1">
    <w:name w:val="Footer1"/>
    <w:basedOn w:val="aff4"/>
    <w:semiHidden/>
    <w:rsid w:val="00AE73EB"/>
    <w:pPr>
      <w:widowControl/>
      <w:pBdr>
        <w:top w:val="single" w:sz="6" w:space="3" w:color="auto"/>
      </w:pBdr>
      <w:overflowPunct w:val="0"/>
      <w:autoSpaceDE w:val="0"/>
      <w:autoSpaceDN w:val="0"/>
      <w:jc w:val="left"/>
      <w:textAlignment w:val="baseline"/>
    </w:pPr>
    <w:rPr>
      <w:rFonts w:ascii="Gill Sans" w:hAnsi="Gill Sans"/>
      <w:kern w:val="0"/>
      <w:sz w:val="16"/>
      <w:szCs w:val="16"/>
    </w:rPr>
  </w:style>
  <w:style w:type="paragraph" w:customStyle="1" w:styleId="xl70">
    <w:name w:val="xl70"/>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kern w:val="0"/>
      <w:sz w:val="18"/>
      <w:szCs w:val="18"/>
    </w:rPr>
  </w:style>
  <w:style w:type="paragraph" w:customStyle="1" w:styleId="xl111">
    <w:name w:val="xl111"/>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FF0000"/>
      <w:kern w:val="0"/>
      <w:sz w:val="18"/>
      <w:szCs w:val="18"/>
    </w:rPr>
  </w:style>
  <w:style w:type="paragraph" w:customStyle="1" w:styleId="ParaCharCharCharCharCharCharChar">
    <w:name w:val="默认段落字体 Para Char Char Char Char Char Char Char"/>
    <w:basedOn w:val="aff4"/>
    <w:semiHidden/>
    <w:rsid w:val="00AE73EB"/>
    <w:pPr>
      <w:widowControl/>
    </w:pPr>
    <w:rPr>
      <w:rFonts w:ascii="宋体" w:hAnsi="宋体" w:cs="宋体"/>
    </w:rPr>
  </w:style>
  <w:style w:type="paragraph" w:customStyle="1" w:styleId="XE11">
    <w:name w:val="XE1.1"/>
    <w:basedOn w:val="25"/>
    <w:semiHidden/>
    <w:rsid w:val="00AE73EB"/>
    <w:pPr>
      <w:tabs>
        <w:tab w:val="left" w:pos="840"/>
      </w:tabs>
      <w:spacing w:before="0" w:after="0"/>
      <w:ind w:left="840" w:hanging="420"/>
    </w:pPr>
    <w:rPr>
      <w:b w:val="0"/>
      <w:bCs/>
      <w:sz w:val="24"/>
    </w:rPr>
  </w:style>
  <w:style w:type="paragraph" w:customStyle="1" w:styleId="xl72">
    <w:name w:val="xl72"/>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FF0000"/>
      <w:kern w:val="0"/>
      <w:sz w:val="18"/>
      <w:szCs w:val="18"/>
    </w:rPr>
  </w:style>
  <w:style w:type="paragraph" w:customStyle="1" w:styleId="xl83">
    <w:name w:val="xl83"/>
    <w:basedOn w:val="aff4"/>
    <w:rsid w:val="00AE73EB"/>
    <w:pPr>
      <w:widowControl/>
      <w:pBdr>
        <w:top w:val="single" w:sz="4" w:space="0" w:color="auto"/>
        <w:left w:val="single" w:sz="4" w:space="0" w:color="auto"/>
        <w:bottom w:val="double" w:sz="6"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126">
    <w:name w:val="xl126"/>
    <w:basedOn w:val="aff4"/>
    <w:semiHidden/>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color w:val="000000"/>
      <w:kern w:val="0"/>
      <w:sz w:val="18"/>
      <w:szCs w:val="18"/>
    </w:rPr>
  </w:style>
  <w:style w:type="paragraph" w:customStyle="1" w:styleId="xl95">
    <w:name w:val="xl95"/>
    <w:basedOn w:val="aff4"/>
    <w:rsid w:val="00AE73EB"/>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afffffffffd">
    <w:name w:val="设料表居中"/>
    <w:basedOn w:val="aff4"/>
    <w:semiHidden/>
    <w:rsid w:val="00AE73EB"/>
    <w:pPr>
      <w:spacing w:line="312" w:lineRule="atLeast"/>
      <w:jc w:val="center"/>
      <w:textAlignment w:val="baseline"/>
    </w:pPr>
    <w:rPr>
      <w:rFonts w:eastAsia="方正综艺简体"/>
      <w:w w:val="98"/>
      <w:kern w:val="0"/>
      <w:szCs w:val="20"/>
    </w:rPr>
  </w:style>
  <w:style w:type="paragraph" w:customStyle="1" w:styleId="xl106">
    <w:name w:val="xl106"/>
    <w:basedOn w:val="aff4"/>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color w:val="000000"/>
      <w:kern w:val="0"/>
      <w:sz w:val="18"/>
      <w:szCs w:val="18"/>
    </w:rPr>
  </w:style>
  <w:style w:type="paragraph" w:customStyle="1" w:styleId="xl138">
    <w:name w:val="xl138"/>
    <w:basedOn w:val="aff4"/>
    <w:semiHidden/>
    <w:rsid w:val="00AE73EB"/>
    <w:pPr>
      <w:widowControl/>
      <w:pBdr>
        <w:top w:val="single" w:sz="4" w:space="0" w:color="auto"/>
        <w:left w:val="single" w:sz="4" w:space="0" w:color="auto"/>
        <w:bottom w:val="double" w:sz="6"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afffffffffe">
    <w:name w:val="规定原文"/>
    <w:basedOn w:val="aff4"/>
    <w:semiHidden/>
    <w:rsid w:val="00AE73EB"/>
    <w:pPr>
      <w:keepNext/>
      <w:widowControl/>
      <w:spacing w:beforeLines="50" w:line="300" w:lineRule="auto"/>
      <w:ind w:firstLineChars="200" w:firstLine="560"/>
      <w:jc w:val="left"/>
    </w:pPr>
    <w:rPr>
      <w:rFonts w:ascii="楷体_GB2312" w:eastAsia="楷体_GB2312" w:hAnsi="宋体" w:cs="宋体"/>
      <w:color w:val="FF0000"/>
      <w:kern w:val="0"/>
      <w:sz w:val="28"/>
    </w:rPr>
  </w:style>
  <w:style w:type="paragraph" w:customStyle="1" w:styleId="xl90">
    <w:name w:val="xl90"/>
    <w:basedOn w:val="aff4"/>
    <w:rsid w:val="00AE73EB"/>
    <w:pPr>
      <w:widowControl/>
      <w:pBdr>
        <w:top w:val="single" w:sz="4" w:space="0" w:color="auto"/>
        <w:left w:val="double" w:sz="6"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18"/>
      <w:szCs w:val="18"/>
    </w:rPr>
  </w:style>
  <w:style w:type="paragraph" w:customStyle="1" w:styleId="HeaderUnderW">
    <w:name w:val="Header UnderW"/>
    <w:basedOn w:val="aff4"/>
    <w:semiHidden/>
    <w:rsid w:val="00AE73EB"/>
    <w:pPr>
      <w:widowControl/>
      <w:pBdr>
        <w:bottom w:val="single" w:sz="6" w:space="0" w:color="auto"/>
      </w:pBdr>
      <w:tabs>
        <w:tab w:val="center" w:pos="6480"/>
        <w:tab w:val="right" w:pos="12960"/>
      </w:tabs>
      <w:overflowPunct w:val="0"/>
      <w:autoSpaceDE w:val="0"/>
      <w:autoSpaceDN w:val="0"/>
      <w:spacing w:before="72"/>
      <w:jc w:val="left"/>
      <w:textAlignment w:val="baseline"/>
    </w:pPr>
    <w:rPr>
      <w:rFonts w:ascii="Gill Sans" w:hAnsi="Gill Sans"/>
      <w:kern w:val="0"/>
      <w:sz w:val="22"/>
      <w:szCs w:val="22"/>
    </w:rPr>
  </w:style>
  <w:style w:type="paragraph" w:customStyle="1" w:styleId="xl134">
    <w:name w:val="xl134"/>
    <w:basedOn w:val="aff4"/>
    <w:semiHidden/>
    <w:rsid w:val="00AE73EB"/>
    <w:pPr>
      <w:widowControl/>
      <w:pBdr>
        <w:top w:val="single" w:sz="4" w:space="0" w:color="auto"/>
        <w:left w:val="single" w:sz="4" w:space="0" w:color="auto"/>
        <w:right w:val="single" w:sz="4" w:space="0" w:color="auto"/>
      </w:pBdr>
      <w:spacing w:before="100" w:beforeAutospacing="1" w:after="100" w:afterAutospacing="1"/>
      <w:jc w:val="left"/>
    </w:pPr>
    <w:rPr>
      <w:rFonts w:ascii="Arial" w:hAnsi="Arial" w:cs="Arial"/>
      <w:b/>
      <w:bCs/>
      <w:color w:val="FF0000"/>
      <w:kern w:val="0"/>
      <w:sz w:val="18"/>
      <w:szCs w:val="18"/>
    </w:rPr>
  </w:style>
  <w:style w:type="paragraph" w:customStyle="1" w:styleId="A50">
    <w:name w:val="A5"/>
    <w:basedOn w:val="50"/>
    <w:semiHidden/>
    <w:rsid w:val="00AE73EB"/>
    <w:pPr>
      <w:widowControl w:val="0"/>
      <w:numPr>
        <w:ilvl w:val="0"/>
        <w:numId w:val="0"/>
      </w:numPr>
      <w:tabs>
        <w:tab w:val="clear" w:pos="0"/>
        <w:tab w:val="left" w:pos="780"/>
      </w:tabs>
      <w:adjustRightInd/>
      <w:spacing w:line="360" w:lineRule="auto"/>
      <w:ind w:leftChars="200" w:left="780" w:right="0" w:hangingChars="200" w:hanging="360"/>
      <w:jc w:val="both"/>
      <w:textAlignment w:val="auto"/>
    </w:pPr>
    <w:rPr>
      <w:bCs/>
      <w:i w:val="0"/>
      <w:spacing w:val="0"/>
      <w:kern w:val="2"/>
      <w:sz w:val="24"/>
      <w:szCs w:val="24"/>
    </w:rPr>
  </w:style>
  <w:style w:type="paragraph" w:customStyle="1" w:styleId="font6">
    <w:name w:val="font6"/>
    <w:basedOn w:val="aff4"/>
    <w:rsid w:val="00AE73EB"/>
    <w:pPr>
      <w:widowControl/>
      <w:spacing w:before="100" w:beforeAutospacing="1" w:after="100" w:afterAutospacing="1"/>
      <w:jc w:val="left"/>
    </w:pPr>
    <w:rPr>
      <w:rFonts w:eastAsia="Arial Unicode MS"/>
      <w:kern w:val="0"/>
    </w:rPr>
  </w:style>
  <w:style w:type="paragraph" w:customStyle="1" w:styleId="affffffffff">
    <w:name w:val="封面标准代替信息"/>
    <w:basedOn w:val="2ff1"/>
    <w:semiHidden/>
    <w:rsid w:val="00AE73EB"/>
    <w:pPr>
      <w:spacing w:before="57"/>
    </w:pPr>
    <w:rPr>
      <w:rFonts w:ascii="宋体"/>
      <w:sz w:val="21"/>
    </w:rPr>
  </w:style>
  <w:style w:type="paragraph" w:customStyle="1" w:styleId="2ff1">
    <w:name w:val="封面标准号2"/>
    <w:basedOn w:val="aff4"/>
    <w:semiHidden/>
    <w:rsid w:val="00AE73EB"/>
    <w:pPr>
      <w:kinsoku w:val="0"/>
      <w:overflowPunct w:val="0"/>
      <w:autoSpaceDE w:val="0"/>
      <w:autoSpaceDN w:val="0"/>
      <w:spacing w:before="357" w:line="280" w:lineRule="exact"/>
      <w:jc w:val="right"/>
      <w:textAlignment w:val="center"/>
    </w:pPr>
    <w:rPr>
      <w:kern w:val="0"/>
      <w:sz w:val="28"/>
      <w:szCs w:val="20"/>
    </w:rPr>
  </w:style>
  <w:style w:type="paragraph" w:customStyle="1" w:styleId="xl67">
    <w:name w:val="xl67"/>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1fc">
    <w:name w:val="节1"/>
    <w:basedOn w:val="aff4"/>
    <w:semiHidden/>
    <w:rsid w:val="00AE73EB"/>
    <w:pPr>
      <w:widowControl/>
      <w:spacing w:before="120" w:after="120" w:line="312" w:lineRule="auto"/>
      <w:ind w:firstLine="567"/>
      <w:jc w:val="left"/>
      <w:outlineLvl w:val="1"/>
    </w:pPr>
    <w:rPr>
      <w:rFonts w:cs="宋体"/>
      <w:b/>
      <w:spacing w:val="6"/>
      <w:kern w:val="0"/>
      <w:sz w:val="32"/>
    </w:rPr>
  </w:style>
  <w:style w:type="paragraph" w:customStyle="1" w:styleId="222">
    <w:name w:val="样式22"/>
    <w:basedOn w:val="92"/>
    <w:semiHidden/>
    <w:rsid w:val="00AE73EB"/>
    <w:pPr>
      <w:tabs>
        <w:tab w:val="left" w:pos="360"/>
      </w:tabs>
    </w:pPr>
  </w:style>
  <w:style w:type="paragraph" w:customStyle="1" w:styleId="xl163">
    <w:name w:val="xl163"/>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b/>
      <w:bCs/>
      <w:kern w:val="0"/>
      <w:sz w:val="18"/>
      <w:szCs w:val="18"/>
    </w:rPr>
  </w:style>
  <w:style w:type="paragraph" w:customStyle="1" w:styleId="xl33">
    <w:name w:val="xl33"/>
    <w:basedOn w:val="aff4"/>
    <w:rsid w:val="00AE73EB"/>
    <w:pPr>
      <w:widowControl/>
      <w:pBdr>
        <w:top w:val="double" w:sz="6" w:space="0" w:color="auto"/>
        <w:left w:val="double" w:sz="6" w:space="0" w:color="auto"/>
        <w:right w:val="single" w:sz="4" w:space="0" w:color="auto"/>
      </w:pBdr>
      <w:shd w:val="pct10" w:color="auto" w:fill="auto"/>
      <w:spacing w:before="100" w:beforeAutospacing="1" w:after="100" w:afterAutospacing="1"/>
      <w:jc w:val="center"/>
      <w:textAlignment w:val="center"/>
    </w:pPr>
    <w:rPr>
      <w:rFonts w:ascii="Arial Unicode MS" w:eastAsia="Arial Unicode MS" w:hAnsi="Arial Unicode MS" w:cs="Arial Unicode MS"/>
      <w:b/>
      <w:bCs/>
      <w:kern w:val="0"/>
    </w:rPr>
  </w:style>
  <w:style w:type="paragraph" w:customStyle="1" w:styleId="affffffffff0">
    <w:name w:val="卷标题"/>
    <w:basedOn w:val="aff4"/>
    <w:next w:val="aff4"/>
    <w:semiHidden/>
    <w:rsid w:val="00AE73EB"/>
    <w:pPr>
      <w:jc w:val="center"/>
    </w:pPr>
    <w:rPr>
      <w:rFonts w:ascii="黑体" w:eastAsia="黑体"/>
      <w:bCs/>
      <w:sz w:val="84"/>
    </w:rPr>
  </w:style>
  <w:style w:type="paragraph" w:customStyle="1" w:styleId="4f0">
    <w:name w:val="样式 标题 4 +"/>
    <w:basedOn w:val="44"/>
    <w:semiHidden/>
    <w:rsid w:val="00AE73EB"/>
    <w:pPr>
      <w:spacing w:before="0" w:after="0" w:line="360" w:lineRule="auto"/>
      <w:ind w:leftChars="100" w:left="240" w:rightChars="100" w:right="240"/>
      <w:jc w:val="left"/>
      <w:textAlignment w:val="baseline"/>
    </w:pPr>
    <w:rPr>
      <w:rFonts w:ascii="宋体" w:eastAsia="宋体" w:hAnsi="宋体" w:cs="宋体"/>
      <w:bCs w:val="0"/>
      <w:kern w:val="0"/>
      <w:sz w:val="24"/>
      <w:szCs w:val="24"/>
    </w:rPr>
  </w:style>
  <w:style w:type="paragraph" w:customStyle="1" w:styleId="affffffffff1">
    <w:name w:val="普通文本"/>
    <w:basedOn w:val="aff4"/>
    <w:semiHidden/>
    <w:rsid w:val="00AE73EB"/>
    <w:pPr>
      <w:overflowPunct w:val="0"/>
      <w:autoSpaceDE w:val="0"/>
      <w:autoSpaceDN w:val="0"/>
      <w:spacing w:line="300" w:lineRule="auto"/>
      <w:ind w:leftChars="50" w:left="120" w:rightChars="100" w:right="240" w:firstLineChars="200" w:firstLine="560"/>
      <w:jc w:val="left"/>
    </w:pPr>
    <w:rPr>
      <w:rFonts w:ascii="仿宋_GB2312" w:eastAsia="仿宋_GB2312"/>
      <w:sz w:val="28"/>
      <w:szCs w:val="20"/>
      <w:lang w:val="zh-CN"/>
    </w:rPr>
  </w:style>
  <w:style w:type="paragraph" w:customStyle="1" w:styleId="affffffffff2">
    <w:name w:val="牛二级"/>
    <w:basedOn w:val="afffffffff3"/>
    <w:semiHidden/>
    <w:rsid w:val="00AE73EB"/>
    <w:rPr>
      <w:sz w:val="24"/>
    </w:rPr>
  </w:style>
  <w:style w:type="paragraph" w:customStyle="1" w:styleId="affffffffff3">
    <w:name w:val="图题"/>
    <w:basedOn w:val="aff4"/>
    <w:semiHidden/>
    <w:rsid w:val="00AE73EB"/>
    <w:pPr>
      <w:widowControl/>
      <w:jc w:val="center"/>
    </w:pPr>
    <w:rPr>
      <w:rFonts w:ascii="宋体" w:eastAsia="黑体" w:hAnsi="宋体" w:cs="宋体"/>
    </w:rPr>
  </w:style>
  <w:style w:type="paragraph" w:customStyle="1" w:styleId="xl32">
    <w:name w:val="xl32"/>
    <w:basedOn w:val="aff4"/>
    <w:rsid w:val="00AE73EB"/>
    <w:pPr>
      <w:widowControl/>
      <w:pBdr>
        <w:bottom w:val="double" w:sz="6" w:space="0" w:color="auto"/>
      </w:pBdr>
      <w:spacing w:before="100" w:beforeAutospacing="1" w:after="100" w:afterAutospacing="1"/>
      <w:jc w:val="right"/>
      <w:textAlignment w:val="center"/>
    </w:pPr>
    <w:rPr>
      <w:rFonts w:ascii="Arial Unicode MS" w:eastAsia="Arial Unicode MS" w:hAnsi="Arial Unicode MS" w:cs="Arial Unicode MS"/>
      <w:kern w:val="0"/>
    </w:rPr>
  </w:style>
  <w:style w:type="paragraph" w:customStyle="1" w:styleId="180">
    <w:name w:val="样式18"/>
    <w:basedOn w:val="44"/>
    <w:semiHidden/>
    <w:rsid w:val="00AE73EB"/>
    <w:pPr>
      <w:widowControl/>
      <w:tabs>
        <w:tab w:val="left" w:pos="360"/>
      </w:tabs>
      <w:spacing w:line="240" w:lineRule="auto"/>
    </w:pPr>
    <w:rPr>
      <w:rFonts w:ascii="黑体" w:cs="宋体"/>
      <w:bCs w:val="0"/>
      <w:kern w:val="0"/>
      <w:szCs w:val="24"/>
    </w:rPr>
  </w:style>
  <w:style w:type="paragraph" w:customStyle="1" w:styleId="xl66">
    <w:name w:val="xl66"/>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123">
    <w:name w:val="xl123"/>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xl25">
    <w:name w:val="xl25"/>
    <w:basedOn w:val="aff4"/>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left"/>
    </w:pPr>
    <w:rPr>
      <w:rFonts w:ascii="Arial Unicode MS" w:eastAsia="Arial Unicode MS" w:hAnsi="Arial Unicode MS" w:cs="Arial Unicode MS"/>
      <w:kern w:val="0"/>
    </w:rPr>
  </w:style>
  <w:style w:type="paragraph" w:customStyle="1" w:styleId="g">
    <w:name w:val="g"/>
    <w:basedOn w:val="aff4"/>
    <w:semiHidden/>
    <w:rsid w:val="00AE73EB"/>
    <w:pPr>
      <w:widowControl/>
      <w:spacing w:before="100" w:beforeAutospacing="1" w:after="100" w:afterAutospacing="1"/>
      <w:jc w:val="left"/>
    </w:pPr>
    <w:rPr>
      <w:rFonts w:ascii="宋体" w:hAnsi="宋体" w:cs="宋体"/>
      <w:kern w:val="0"/>
      <w:szCs w:val="21"/>
    </w:rPr>
  </w:style>
  <w:style w:type="paragraph" w:customStyle="1" w:styleId="2220">
    <w:name w:val="样式 样式 标题 2+ 首行缩进:  2 字符 + 首行缩进:  2 字符"/>
    <w:basedOn w:val="25"/>
    <w:semiHidden/>
    <w:rsid w:val="00AE73EB"/>
    <w:pPr>
      <w:widowControl/>
      <w:spacing w:before="0" w:after="200" w:line="300" w:lineRule="auto"/>
    </w:pPr>
    <w:rPr>
      <w:rFonts w:ascii="宋体" w:hAnsi="宋体" w:cs="宋体"/>
      <w:szCs w:val="32"/>
    </w:rPr>
  </w:style>
  <w:style w:type="paragraph" w:customStyle="1" w:styleId="1fd">
    <w:name w:val="文字1"/>
    <w:basedOn w:val="affa"/>
    <w:semiHidden/>
    <w:rsid w:val="00AE73EB"/>
    <w:pPr>
      <w:spacing w:after="0" w:line="180" w:lineRule="auto"/>
      <w:ind w:left="350" w:firstLineChars="0" w:firstLine="0"/>
    </w:pPr>
    <w:rPr>
      <w:rFonts w:ascii="幼圆" w:eastAsia="幼圆"/>
      <w:sz w:val="24"/>
      <w:szCs w:val="20"/>
    </w:rPr>
  </w:style>
  <w:style w:type="paragraph" w:customStyle="1" w:styleId="af0">
    <w:name w:val="五级无标题条"/>
    <w:basedOn w:val="aff4"/>
    <w:semiHidden/>
    <w:rsid w:val="00AE73EB"/>
    <w:pPr>
      <w:numPr>
        <w:ilvl w:val="6"/>
        <w:numId w:val="13"/>
      </w:numPr>
    </w:pPr>
    <w:rPr>
      <w:szCs w:val="20"/>
    </w:rPr>
  </w:style>
  <w:style w:type="paragraph" w:customStyle="1" w:styleId="-4">
    <w:name w:val="能力-标题4"/>
    <w:next w:val="-0"/>
    <w:semiHidden/>
    <w:qFormat/>
    <w:rsid w:val="00AE73EB"/>
    <w:pPr>
      <w:numPr>
        <w:ilvl w:val="3"/>
        <w:numId w:val="22"/>
      </w:numPr>
      <w:spacing w:line="360" w:lineRule="auto"/>
      <w:outlineLvl w:val="3"/>
    </w:pPr>
    <w:rPr>
      <w:b/>
      <w:kern w:val="2"/>
      <w:sz w:val="24"/>
      <w:szCs w:val="22"/>
    </w:rPr>
  </w:style>
  <w:style w:type="paragraph" w:customStyle="1" w:styleId="af">
    <w:name w:val="四级无标题条"/>
    <w:basedOn w:val="aff4"/>
    <w:semiHidden/>
    <w:rsid w:val="00AE73EB"/>
    <w:pPr>
      <w:numPr>
        <w:ilvl w:val="5"/>
        <w:numId w:val="13"/>
      </w:numPr>
    </w:pPr>
    <w:rPr>
      <w:szCs w:val="20"/>
    </w:rPr>
  </w:style>
  <w:style w:type="paragraph" w:customStyle="1" w:styleId="affffffffff4">
    <w:name w:val="小节标题"/>
    <w:basedOn w:val="aff4"/>
    <w:next w:val="aff4"/>
    <w:semiHidden/>
    <w:rsid w:val="00AE73EB"/>
    <w:pPr>
      <w:widowControl/>
      <w:spacing w:before="175" w:after="102" w:line="351" w:lineRule="atLeast"/>
      <w:textAlignment w:val="baseline"/>
    </w:pPr>
    <w:rPr>
      <w:rFonts w:eastAsia="黑体"/>
      <w:color w:val="000000"/>
      <w:kern w:val="0"/>
      <w:szCs w:val="20"/>
      <w:u w:color="000000"/>
    </w:rPr>
  </w:style>
  <w:style w:type="paragraph" w:customStyle="1" w:styleId="affffffffff5">
    <w:name w:val="专业签署"/>
    <w:basedOn w:val="aff4"/>
    <w:semiHidden/>
    <w:rsid w:val="00AE73EB"/>
    <w:pPr>
      <w:keepNext/>
      <w:widowControl/>
      <w:spacing w:beforeLines="50" w:after="120" w:line="300" w:lineRule="auto"/>
      <w:jc w:val="center"/>
    </w:pPr>
    <w:rPr>
      <w:rFonts w:ascii="宋体" w:hAnsi="宋体" w:cs="宋体"/>
      <w:kern w:val="0"/>
      <w:sz w:val="32"/>
    </w:rPr>
  </w:style>
  <w:style w:type="paragraph" w:customStyle="1" w:styleId="TableHeading">
    <w:name w:val="Table Heading"/>
    <w:basedOn w:val="aff4"/>
    <w:rsid w:val="00AE73EB"/>
    <w:pPr>
      <w:widowControl/>
      <w:overflowPunct w:val="0"/>
      <w:autoSpaceDE w:val="0"/>
      <w:autoSpaceDN w:val="0"/>
      <w:spacing w:before="72" w:after="72"/>
      <w:jc w:val="center"/>
      <w:textAlignment w:val="baseline"/>
    </w:pPr>
    <w:rPr>
      <w:rFonts w:ascii="Gill Sans Condensed" w:hAnsi="Gill Sans Condensed"/>
      <w:b/>
      <w:bCs/>
      <w:kern w:val="0"/>
      <w:sz w:val="20"/>
    </w:rPr>
  </w:style>
  <w:style w:type="paragraph" w:customStyle="1" w:styleId="affffffffff6">
    <w:name w:val="发布部门"/>
    <w:next w:val="aff4"/>
    <w:semiHidden/>
    <w:rsid w:val="00AE73EB"/>
    <w:pPr>
      <w:jc w:val="center"/>
    </w:pPr>
    <w:rPr>
      <w:rFonts w:ascii="宋体"/>
      <w:b/>
      <w:spacing w:val="20"/>
      <w:w w:val="135"/>
      <w:sz w:val="36"/>
    </w:rPr>
  </w:style>
  <w:style w:type="paragraph" w:customStyle="1" w:styleId="affffffffff7">
    <w:name w:val="五级条标题"/>
    <w:basedOn w:val="affffffffc"/>
    <w:next w:val="affffffa"/>
    <w:rsid w:val="00AE73EB"/>
    <w:pPr>
      <w:outlineLvl w:val="6"/>
    </w:pPr>
  </w:style>
  <w:style w:type="paragraph" w:customStyle="1" w:styleId="font11">
    <w:name w:val="font11"/>
    <w:basedOn w:val="aff4"/>
    <w:semiHidden/>
    <w:rsid w:val="00AE73EB"/>
    <w:pPr>
      <w:widowControl/>
      <w:spacing w:before="100" w:beforeAutospacing="1" w:after="100" w:afterAutospacing="1"/>
      <w:jc w:val="left"/>
    </w:pPr>
    <w:rPr>
      <w:rFonts w:ascii="楷体_GB2312" w:eastAsia="楷体_GB2312" w:hAnsi="宋体" w:cs="宋体"/>
      <w:kern w:val="0"/>
      <w:sz w:val="20"/>
    </w:rPr>
  </w:style>
  <w:style w:type="paragraph" w:customStyle="1" w:styleId="ZB4">
    <w:name w:val="ZB标题"/>
    <w:basedOn w:val="aff4"/>
    <w:semiHidden/>
    <w:rsid w:val="00AE73EB"/>
    <w:pPr>
      <w:jc w:val="center"/>
    </w:pPr>
    <w:rPr>
      <w:rFonts w:eastAsia="黑体"/>
      <w:b/>
      <w:sz w:val="72"/>
    </w:rPr>
  </w:style>
  <w:style w:type="paragraph" w:customStyle="1" w:styleId="ParaCharCharCharChar">
    <w:name w:val="默认段落字体 Para Char Char Char Char"/>
    <w:basedOn w:val="aff4"/>
    <w:rsid w:val="00AE73EB"/>
  </w:style>
  <w:style w:type="paragraph" w:customStyle="1" w:styleId="title3">
    <w:name w:val="title3"/>
    <w:basedOn w:val="aff4"/>
    <w:semiHidden/>
    <w:rsid w:val="00AE73EB"/>
    <w:pPr>
      <w:widowControl/>
      <w:spacing w:before="50" w:line="480" w:lineRule="atLeast"/>
      <w:ind w:firstLineChars="200" w:firstLine="200"/>
    </w:pPr>
    <w:rPr>
      <w:rFonts w:ascii="仿宋_GB2312" w:eastAsia="仿宋_GB2312" w:hAnsi="宋体" w:cs="宋体"/>
      <w:b/>
      <w:szCs w:val="28"/>
    </w:rPr>
  </w:style>
  <w:style w:type="paragraph" w:customStyle="1" w:styleId="affffffffff8">
    <w:name w:val="牛三级"/>
    <w:basedOn w:val="affffffffff2"/>
    <w:semiHidden/>
    <w:rsid w:val="00AE73EB"/>
    <w:pPr>
      <w:jc w:val="both"/>
    </w:pPr>
    <w:rPr>
      <w:b w:val="0"/>
      <w:szCs w:val="24"/>
    </w:rPr>
  </w:style>
  <w:style w:type="paragraph" w:customStyle="1" w:styleId="affffffffff9">
    <w:name w:val="表格文字居中"/>
    <w:basedOn w:val="affa"/>
    <w:link w:val="Char13"/>
    <w:semiHidden/>
    <w:rsid w:val="00AE73EB"/>
    <w:pPr>
      <w:keepNext/>
      <w:keepLines/>
      <w:widowControl/>
      <w:tabs>
        <w:tab w:val="left" w:pos="7840"/>
      </w:tabs>
      <w:spacing w:before="100" w:beforeAutospacing="1" w:after="0"/>
      <w:ind w:firstLineChars="0" w:firstLine="0"/>
      <w:jc w:val="center"/>
    </w:pPr>
    <w:rPr>
      <w:rFonts w:ascii="宋体" w:hAnsi="宋体"/>
    </w:rPr>
  </w:style>
  <w:style w:type="paragraph" w:customStyle="1" w:styleId="xl42">
    <w:name w:val="xl42"/>
    <w:basedOn w:val="aff4"/>
    <w:rsid w:val="00AE73EB"/>
    <w:pPr>
      <w:widowControl/>
      <w:pBdr>
        <w:top w:val="single" w:sz="4" w:space="0" w:color="auto"/>
        <w:bottom w:val="single" w:sz="4" w:space="0" w:color="auto"/>
      </w:pBdr>
      <w:spacing w:before="100" w:beforeAutospacing="1" w:after="100" w:afterAutospacing="1"/>
      <w:jc w:val="center"/>
    </w:pPr>
    <w:rPr>
      <w:rFonts w:ascii="Arial Unicode MS" w:hAnsi="Arial Unicode MS"/>
      <w:kern w:val="0"/>
      <w:sz w:val="16"/>
      <w:szCs w:val="16"/>
    </w:rPr>
  </w:style>
  <w:style w:type="paragraph" w:customStyle="1" w:styleId="zdj-5">
    <w:name w:val="zdj-5"/>
    <w:basedOn w:val="aff4"/>
    <w:semiHidden/>
    <w:rsid w:val="00AE73EB"/>
    <w:pPr>
      <w:widowControl/>
      <w:spacing w:before="156" w:after="156" w:line="400" w:lineRule="exact"/>
      <w:ind w:firstLineChars="199" w:firstLine="559"/>
      <w:outlineLvl w:val="4"/>
    </w:pPr>
    <w:rPr>
      <w:rFonts w:ascii="宋体" w:hAnsi="宋体" w:cs="宋体"/>
      <w:b/>
    </w:rPr>
  </w:style>
  <w:style w:type="paragraph" w:customStyle="1" w:styleId="xl57">
    <w:name w:val="xl57"/>
    <w:basedOn w:val="aff4"/>
    <w:semiHidden/>
    <w:rsid w:val="00AE73EB"/>
    <w:pPr>
      <w:widowControl/>
      <w:pBdr>
        <w:top w:val="single" w:sz="4" w:space="0" w:color="auto"/>
        <w:bottom w:val="single" w:sz="4" w:space="0" w:color="auto"/>
      </w:pBdr>
      <w:spacing w:before="100" w:beforeAutospacing="1" w:after="100" w:afterAutospacing="1"/>
      <w:jc w:val="center"/>
    </w:pPr>
    <w:rPr>
      <w:rFonts w:ascii="仿宋_GB2312" w:eastAsia="仿宋_GB2312" w:hAnsi="Arial Unicode MS" w:cs="Arial Unicode MS" w:hint="eastAsia"/>
      <w:kern w:val="0"/>
    </w:rPr>
  </w:style>
  <w:style w:type="paragraph" w:customStyle="1" w:styleId="xl76">
    <w:name w:val="xl76"/>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118">
    <w:name w:val="xl118"/>
    <w:basedOn w:val="aff4"/>
    <w:semiHidden/>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color w:val="000000"/>
      <w:kern w:val="0"/>
      <w:sz w:val="18"/>
      <w:szCs w:val="18"/>
    </w:rPr>
  </w:style>
  <w:style w:type="paragraph" w:customStyle="1" w:styleId="xl143">
    <w:name w:val="xl143"/>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FF0000"/>
      <w:kern w:val="0"/>
      <w:sz w:val="18"/>
      <w:szCs w:val="18"/>
    </w:rPr>
  </w:style>
  <w:style w:type="paragraph" w:customStyle="1" w:styleId="PMT11">
    <w:name w:val="PMT1.1"/>
    <w:basedOn w:val="25"/>
    <w:next w:val="aff4"/>
    <w:semiHidden/>
    <w:rsid w:val="00AE73EB"/>
    <w:pPr>
      <w:tabs>
        <w:tab w:val="left" w:pos="0"/>
      </w:tabs>
      <w:spacing w:before="0" w:after="0"/>
    </w:pPr>
    <w:rPr>
      <w:rFonts w:ascii="宋体" w:hAnsi="宋体" w:cs="宋体"/>
      <w:b w:val="0"/>
      <w:sz w:val="24"/>
    </w:rPr>
  </w:style>
  <w:style w:type="paragraph" w:customStyle="1" w:styleId="xl62">
    <w:name w:val="xl62"/>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09">
    <w:name w:val="xl109"/>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3fa">
    <w:name w:val="报告标3"/>
    <w:basedOn w:val="aff4"/>
    <w:semiHidden/>
    <w:rsid w:val="00AE73EB"/>
    <w:pPr>
      <w:spacing w:line="300" w:lineRule="auto"/>
    </w:pPr>
    <w:rPr>
      <w:rFonts w:ascii="宋体"/>
      <w:sz w:val="28"/>
      <w:szCs w:val="20"/>
    </w:rPr>
  </w:style>
  <w:style w:type="paragraph" w:customStyle="1" w:styleId="affffffffffa">
    <w:name w:val="正文（首行缩进两字）"/>
    <w:basedOn w:val="aff4"/>
    <w:semiHidden/>
    <w:rsid w:val="00AE73EB"/>
    <w:pPr>
      <w:widowControl/>
      <w:autoSpaceDE w:val="0"/>
      <w:autoSpaceDN w:val="0"/>
    </w:pPr>
    <w:rPr>
      <w:rFonts w:ascii="宋体" w:hAnsi="宋体" w:cs="宋体"/>
    </w:rPr>
  </w:style>
  <w:style w:type="paragraph" w:customStyle="1" w:styleId="2053">
    <w:name w:val="样式 首行缩进:  2 字符 段前: 0.5 行3"/>
    <w:basedOn w:val="aff4"/>
    <w:semiHidden/>
    <w:rsid w:val="00AE73EB"/>
    <w:pPr>
      <w:keepNext/>
      <w:widowControl/>
      <w:spacing w:line="300" w:lineRule="auto"/>
      <w:ind w:firstLineChars="200" w:firstLine="200"/>
      <w:jc w:val="left"/>
    </w:pPr>
    <w:rPr>
      <w:rFonts w:ascii="宋体" w:hAnsi="宋体" w:cs="宋体"/>
      <w:kern w:val="0"/>
      <w:sz w:val="28"/>
    </w:rPr>
  </w:style>
  <w:style w:type="paragraph" w:customStyle="1" w:styleId="ZB30">
    <w:name w:val="ZB正文3号"/>
    <w:basedOn w:val="ZB4"/>
    <w:semiHidden/>
    <w:rsid w:val="00AE73EB"/>
    <w:pPr>
      <w:jc w:val="left"/>
    </w:pPr>
    <w:rPr>
      <w:rFonts w:eastAsia="宋体"/>
      <w:sz w:val="32"/>
    </w:rPr>
  </w:style>
  <w:style w:type="paragraph" w:customStyle="1" w:styleId="TimesNewRoman">
    <w:name w:val="样式 正文 + Times New Roman"/>
    <w:basedOn w:val="aff4"/>
    <w:semiHidden/>
    <w:rsid w:val="00AE73EB"/>
    <w:pPr>
      <w:widowControl/>
      <w:ind w:firstLine="600"/>
    </w:pPr>
    <w:rPr>
      <w:rFonts w:ascii="宋体" w:eastAsia="仿宋_GB2312" w:hAnsi="宋体" w:cs="宋体"/>
      <w:sz w:val="30"/>
    </w:rPr>
  </w:style>
  <w:style w:type="paragraph" w:customStyle="1" w:styleId="41111411114CharH4h4sub">
    <w:name w:val="样式 标题 41.1.1.1标题 4.1.1.1.1标题 4 Char款四级标题，黑粗，小四，序号H4h4 sub..."/>
    <w:basedOn w:val="44"/>
    <w:semiHidden/>
    <w:rsid w:val="00AE73EB"/>
    <w:pPr>
      <w:spacing w:before="0" w:after="0" w:line="360" w:lineRule="auto"/>
      <w:ind w:leftChars="100" w:left="560" w:rightChars="100" w:right="100"/>
      <w:jc w:val="left"/>
      <w:textAlignment w:val="baseline"/>
    </w:pPr>
    <w:rPr>
      <w:rFonts w:eastAsia="宋体"/>
      <w:kern w:val="0"/>
      <w:sz w:val="24"/>
    </w:rPr>
  </w:style>
  <w:style w:type="paragraph" w:customStyle="1" w:styleId="31">
    <w:name w:val="模板标题3"/>
    <w:basedOn w:val="36"/>
    <w:next w:val="aff4"/>
    <w:semiHidden/>
    <w:rsid w:val="00AE73EB"/>
    <w:pPr>
      <w:numPr>
        <w:ilvl w:val="2"/>
        <w:numId w:val="16"/>
      </w:numPr>
      <w:tabs>
        <w:tab w:val="clear" w:pos="720"/>
        <w:tab w:val="left" w:pos="432"/>
        <w:tab w:val="left" w:pos="1740"/>
      </w:tabs>
      <w:spacing w:before="240" w:after="240" w:line="240" w:lineRule="auto"/>
      <w:ind w:left="1740" w:hanging="420"/>
    </w:pPr>
    <w:rPr>
      <w:rFonts w:ascii="Arial" w:hAnsi="Arial"/>
      <w:bCs w:val="0"/>
    </w:rPr>
  </w:style>
  <w:style w:type="paragraph" w:customStyle="1" w:styleId="xl93">
    <w:name w:val="xl93"/>
    <w:basedOn w:val="aff4"/>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kern w:val="0"/>
      <w:sz w:val="18"/>
      <w:szCs w:val="18"/>
    </w:rPr>
  </w:style>
  <w:style w:type="paragraph" w:customStyle="1" w:styleId="affffffffffb">
    <w:name w:val="参考文献、索引标题"/>
    <w:basedOn w:val="afffffffff2"/>
    <w:next w:val="aff4"/>
    <w:semiHidden/>
    <w:rsid w:val="00AE73EB"/>
    <w:pPr>
      <w:spacing w:after="200"/>
    </w:pPr>
    <w:rPr>
      <w:sz w:val="21"/>
    </w:rPr>
  </w:style>
  <w:style w:type="paragraph" w:customStyle="1" w:styleId="-1">
    <w:name w:val="能力-标题1"/>
    <w:next w:val="-0"/>
    <w:semiHidden/>
    <w:qFormat/>
    <w:rsid w:val="00AE73EB"/>
    <w:pPr>
      <w:numPr>
        <w:numId w:val="22"/>
      </w:numPr>
      <w:spacing w:line="360" w:lineRule="auto"/>
      <w:jc w:val="center"/>
      <w:outlineLvl w:val="0"/>
    </w:pPr>
    <w:rPr>
      <w:b/>
      <w:kern w:val="2"/>
      <w:sz w:val="28"/>
      <w:szCs w:val="22"/>
    </w:rPr>
  </w:style>
  <w:style w:type="paragraph" w:customStyle="1" w:styleId="1fe">
    <w:name w:val="报告标1"/>
    <w:basedOn w:val="aff4"/>
    <w:next w:val="afffff7"/>
    <w:semiHidden/>
    <w:rsid w:val="00AE73EB"/>
    <w:pPr>
      <w:spacing w:line="300" w:lineRule="auto"/>
    </w:pPr>
    <w:rPr>
      <w:rFonts w:ascii="黑体" w:eastAsia="黑体"/>
      <w:sz w:val="28"/>
      <w:szCs w:val="20"/>
    </w:rPr>
  </w:style>
  <w:style w:type="paragraph" w:customStyle="1" w:styleId="xl152">
    <w:name w:val="xl152"/>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FF0000"/>
      <w:kern w:val="0"/>
      <w:sz w:val="18"/>
      <w:szCs w:val="18"/>
      <w:u w:val="single"/>
    </w:rPr>
  </w:style>
  <w:style w:type="paragraph" w:customStyle="1" w:styleId="xl129">
    <w:name w:val="xl129"/>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hAnsi="宋体" w:cs="宋体"/>
      <w:color w:val="FF0000"/>
      <w:kern w:val="0"/>
      <w:sz w:val="18"/>
      <w:szCs w:val="18"/>
      <w:u w:val="single"/>
    </w:rPr>
  </w:style>
  <w:style w:type="paragraph" w:customStyle="1" w:styleId="xl35">
    <w:name w:val="xl35"/>
    <w:basedOn w:val="aff4"/>
    <w:rsid w:val="00AE73EB"/>
    <w:pPr>
      <w:widowControl/>
      <w:pBdr>
        <w:top w:val="double" w:sz="6" w:space="0" w:color="auto"/>
        <w:left w:val="single" w:sz="4" w:space="0" w:color="auto"/>
        <w:right w:val="single" w:sz="4" w:space="0" w:color="auto"/>
      </w:pBdr>
      <w:shd w:val="pct10" w:color="auto" w:fill="auto"/>
      <w:spacing w:before="100" w:beforeAutospacing="1" w:after="100" w:afterAutospacing="1"/>
      <w:jc w:val="center"/>
      <w:textAlignment w:val="center"/>
    </w:pPr>
    <w:rPr>
      <w:rFonts w:ascii="Arial Unicode MS" w:eastAsia="Arial Unicode MS" w:hAnsi="Arial Unicode MS" w:cs="Arial Unicode MS"/>
      <w:b/>
      <w:bCs/>
      <w:kern w:val="0"/>
    </w:rPr>
  </w:style>
  <w:style w:type="paragraph" w:customStyle="1" w:styleId="font9">
    <w:name w:val="font9"/>
    <w:basedOn w:val="aff4"/>
    <w:rsid w:val="00AE73EB"/>
    <w:pPr>
      <w:widowControl/>
      <w:spacing w:before="100" w:beforeAutospacing="1" w:after="100" w:afterAutospacing="1"/>
      <w:jc w:val="left"/>
    </w:pPr>
    <w:rPr>
      <w:rFonts w:ascii="宋体" w:hAnsi="宋体" w:cs="Arial Unicode MS" w:hint="eastAsia"/>
      <w:kern w:val="0"/>
      <w:sz w:val="20"/>
      <w:szCs w:val="20"/>
    </w:rPr>
  </w:style>
  <w:style w:type="paragraph" w:customStyle="1" w:styleId="CM6">
    <w:name w:val="CM6"/>
    <w:basedOn w:val="Default"/>
    <w:next w:val="Default"/>
    <w:semiHidden/>
    <w:rsid w:val="00AE73EB"/>
    <w:pPr>
      <w:spacing w:line="468" w:lineRule="atLeast"/>
    </w:pPr>
    <w:rPr>
      <w:rFonts w:cs="Times New Roman"/>
      <w:color w:val="auto"/>
    </w:rPr>
  </w:style>
  <w:style w:type="paragraph" w:customStyle="1" w:styleId="085">
    <w:name w:val="样式 首行缩进:  0.85 厘米"/>
    <w:basedOn w:val="aff4"/>
    <w:semiHidden/>
    <w:rsid w:val="00AE73EB"/>
    <w:pPr>
      <w:widowControl/>
      <w:spacing w:line="400" w:lineRule="exact"/>
      <w:ind w:firstLineChars="200" w:firstLine="561"/>
      <w:jc w:val="left"/>
    </w:pPr>
    <w:rPr>
      <w:rFonts w:ascii="宋体" w:hAnsi="宋体" w:cs="宋体"/>
      <w:bCs/>
      <w:kern w:val="0"/>
    </w:rPr>
  </w:style>
  <w:style w:type="paragraph" w:customStyle="1" w:styleId="xl114">
    <w:name w:val="xl114"/>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18"/>
      <w:szCs w:val="18"/>
    </w:rPr>
  </w:style>
  <w:style w:type="paragraph" w:customStyle="1" w:styleId="affffffffffc">
    <w:name w:val="È±?"/>
    <w:basedOn w:val="aff4"/>
    <w:semiHidden/>
    <w:rsid w:val="00AE73EB"/>
    <w:pPr>
      <w:widowControl/>
      <w:overflowPunct w:val="0"/>
      <w:autoSpaceDE w:val="0"/>
      <w:autoSpaceDN w:val="0"/>
      <w:spacing w:before="72" w:after="72"/>
      <w:ind w:left="1440"/>
      <w:textAlignment w:val="baseline"/>
    </w:pPr>
    <w:rPr>
      <w:kern w:val="0"/>
      <w:sz w:val="20"/>
    </w:rPr>
  </w:style>
  <w:style w:type="paragraph" w:customStyle="1" w:styleId="xe111">
    <w:name w:val="xe1.1.1"/>
    <w:basedOn w:val="36"/>
    <w:semiHidden/>
    <w:rsid w:val="00AE73EB"/>
    <w:pPr>
      <w:tabs>
        <w:tab w:val="left" w:pos="0"/>
      </w:tabs>
      <w:spacing w:before="0" w:after="0" w:line="360" w:lineRule="auto"/>
    </w:pPr>
    <w:rPr>
      <w:b w:val="0"/>
      <w:sz w:val="24"/>
      <w:szCs w:val="24"/>
    </w:rPr>
  </w:style>
  <w:style w:type="paragraph" w:customStyle="1" w:styleId="30151">
    <w:name w:val="样式 标题 3 + 段后: 0 磅 行距: 1.5 倍行距1"/>
    <w:basedOn w:val="aff4"/>
    <w:semiHidden/>
    <w:rsid w:val="00AE73EB"/>
    <w:pPr>
      <w:numPr>
        <w:ilvl w:val="2"/>
        <w:numId w:val="23"/>
      </w:numPr>
      <w:tabs>
        <w:tab w:val="left" w:pos="425"/>
      </w:tabs>
    </w:pPr>
    <w:rPr>
      <w:szCs w:val="21"/>
    </w:rPr>
  </w:style>
  <w:style w:type="paragraph" w:customStyle="1" w:styleId="font10">
    <w:name w:val="font10"/>
    <w:basedOn w:val="aff4"/>
    <w:rsid w:val="00AE73EB"/>
    <w:pPr>
      <w:widowControl/>
      <w:spacing w:before="100" w:beforeAutospacing="1" w:after="100" w:afterAutospacing="1"/>
      <w:jc w:val="left"/>
    </w:pPr>
    <w:rPr>
      <w:rFonts w:ascii="楷体_GB2312" w:eastAsia="楷体_GB2312" w:hAnsi="宋体" w:cs="宋体"/>
      <w:kern w:val="0"/>
      <w:sz w:val="20"/>
    </w:rPr>
  </w:style>
  <w:style w:type="paragraph" w:customStyle="1" w:styleId="5a">
    <w:name w:val="表5号字"/>
    <w:semiHidden/>
    <w:rsid w:val="00AE73EB"/>
    <w:pPr>
      <w:keepNext/>
      <w:widowControl w:val="0"/>
      <w:adjustRightInd w:val="0"/>
      <w:spacing w:before="120" w:line="60" w:lineRule="atLeast"/>
      <w:jc w:val="center"/>
      <w:textAlignment w:val="baseline"/>
    </w:pPr>
    <w:rPr>
      <w:sz w:val="21"/>
    </w:rPr>
  </w:style>
  <w:style w:type="paragraph" w:customStyle="1" w:styleId="CM134">
    <w:name w:val="CM134"/>
    <w:basedOn w:val="Default"/>
    <w:next w:val="Default"/>
    <w:semiHidden/>
    <w:rsid w:val="00AE73EB"/>
    <w:rPr>
      <w:rFonts w:cs="Times New Roman"/>
      <w:color w:val="auto"/>
    </w:rPr>
  </w:style>
  <w:style w:type="paragraph" w:customStyle="1" w:styleId="xl37">
    <w:name w:val="xl37"/>
    <w:basedOn w:val="aff4"/>
    <w:rsid w:val="00AE73EB"/>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rPr>
  </w:style>
  <w:style w:type="paragraph" w:customStyle="1" w:styleId="affffffffffd">
    <w:name w:val="签署内容"/>
    <w:basedOn w:val="aff4"/>
    <w:semiHidden/>
    <w:rsid w:val="00AE73EB"/>
    <w:pPr>
      <w:keepNext/>
      <w:widowControl/>
      <w:spacing w:line="300" w:lineRule="auto"/>
      <w:ind w:firstLineChars="250" w:firstLine="800"/>
      <w:jc w:val="left"/>
    </w:pPr>
    <w:rPr>
      <w:rFonts w:ascii="宋体" w:hAnsi="宋体" w:cs="宋体"/>
      <w:kern w:val="0"/>
      <w:sz w:val="32"/>
    </w:rPr>
  </w:style>
  <w:style w:type="paragraph" w:customStyle="1" w:styleId="affffffffffe">
    <w:name w:val="封面标题"/>
    <w:basedOn w:val="aff4"/>
    <w:semiHidden/>
    <w:rsid w:val="00AE73EB"/>
    <w:pPr>
      <w:spacing w:line="300" w:lineRule="auto"/>
      <w:jc w:val="center"/>
    </w:pPr>
    <w:rPr>
      <w:rFonts w:ascii="宋体" w:eastAsia="文鼎大标宋简"/>
      <w:sz w:val="28"/>
      <w:szCs w:val="20"/>
    </w:rPr>
  </w:style>
  <w:style w:type="paragraph" w:customStyle="1" w:styleId="xl147">
    <w:name w:val="xl147"/>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font1">
    <w:name w:val="font1"/>
    <w:basedOn w:val="aff4"/>
    <w:semiHidden/>
    <w:rsid w:val="00AE73EB"/>
    <w:pPr>
      <w:widowControl/>
      <w:spacing w:before="100" w:beforeAutospacing="1" w:after="100" w:afterAutospacing="1"/>
      <w:jc w:val="left"/>
    </w:pPr>
    <w:rPr>
      <w:rFonts w:ascii="宋体" w:hAnsi="宋体" w:cs="宋体" w:hint="eastAsia"/>
      <w:b/>
      <w:bCs/>
      <w:kern w:val="0"/>
    </w:rPr>
  </w:style>
  <w:style w:type="paragraph" w:customStyle="1" w:styleId="311103Section04h3H3level3PIM3Level3Head2">
    <w:name w:val="样式 标题 31.1.1标题03Section标题04h3H3level_3PIM 3Level 3 Head...2"/>
    <w:basedOn w:val="36"/>
    <w:semiHidden/>
    <w:rsid w:val="00AE73EB"/>
    <w:pPr>
      <w:spacing w:before="0" w:after="0" w:line="360" w:lineRule="auto"/>
      <w:ind w:leftChars="100" w:left="688" w:rightChars="100" w:right="100"/>
      <w:textAlignment w:val="baseline"/>
    </w:pPr>
    <w:rPr>
      <w:rFonts w:cs="宋体"/>
      <w:kern w:val="0"/>
      <w:sz w:val="24"/>
      <w:szCs w:val="20"/>
    </w:rPr>
  </w:style>
  <w:style w:type="paragraph" w:customStyle="1" w:styleId="xl125">
    <w:name w:val="xl125"/>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kern w:val="0"/>
      <w:sz w:val="18"/>
      <w:szCs w:val="18"/>
    </w:rPr>
  </w:style>
  <w:style w:type="paragraph" w:customStyle="1" w:styleId="afffffffffff">
    <w:name w:val="正文样式一"/>
    <w:basedOn w:val="aff4"/>
    <w:semiHidden/>
    <w:rsid w:val="00AE73EB"/>
    <w:pPr>
      <w:widowControl/>
      <w:ind w:firstLineChars="200" w:firstLine="200"/>
    </w:pPr>
    <w:rPr>
      <w:rFonts w:ascii="宋体" w:hAnsi="宋体" w:cs="宋体"/>
      <w:szCs w:val="28"/>
    </w:rPr>
  </w:style>
  <w:style w:type="paragraph" w:customStyle="1" w:styleId="xl71">
    <w:name w:val="xl71"/>
    <w:basedOn w:val="aff4"/>
    <w:rsid w:val="00AE73EB"/>
    <w:pPr>
      <w:widowControl/>
      <w:spacing w:before="100" w:beforeAutospacing="1" w:after="100" w:afterAutospacing="1"/>
      <w:jc w:val="center"/>
    </w:pPr>
    <w:rPr>
      <w:rFonts w:ascii="宋体" w:hAnsi="宋体" w:cs="宋体"/>
      <w:kern w:val="0"/>
      <w:sz w:val="20"/>
    </w:rPr>
  </w:style>
  <w:style w:type="paragraph" w:customStyle="1" w:styleId="2ff2">
    <w:name w:val="样式 正文文本缩进 + 左侧:  2 字符"/>
    <w:basedOn w:val="aff4"/>
    <w:semiHidden/>
    <w:rsid w:val="00AE73EB"/>
    <w:pPr>
      <w:widowControl/>
      <w:tabs>
        <w:tab w:val="left" w:pos="0"/>
      </w:tabs>
      <w:jc w:val="left"/>
    </w:pPr>
    <w:rPr>
      <w:rFonts w:ascii="宋体" w:hAnsi="宋体" w:cs="宋体"/>
    </w:rPr>
  </w:style>
  <w:style w:type="paragraph" w:customStyle="1" w:styleId="afffffffffff0">
    <w:name w:val="编制日期"/>
    <w:basedOn w:val="aff4"/>
    <w:semiHidden/>
    <w:rsid w:val="00AE73EB"/>
    <w:pPr>
      <w:keepNext/>
      <w:widowControl/>
      <w:spacing w:line="300" w:lineRule="auto"/>
      <w:jc w:val="center"/>
    </w:pPr>
    <w:rPr>
      <w:rFonts w:ascii="宋体" w:hAnsi="宋体" w:cs="宋体"/>
      <w:kern w:val="0"/>
      <w:sz w:val="32"/>
    </w:rPr>
  </w:style>
  <w:style w:type="paragraph" w:customStyle="1" w:styleId="afffffffffff1">
    <w:name w:val="表右"/>
    <w:basedOn w:val="aff4"/>
    <w:semiHidden/>
    <w:rsid w:val="00AE73EB"/>
    <w:pPr>
      <w:keepNext/>
      <w:widowControl/>
      <w:spacing w:line="240" w:lineRule="atLeast"/>
      <w:ind w:rightChars="30" w:right="30"/>
      <w:jc w:val="right"/>
    </w:pPr>
    <w:rPr>
      <w:rFonts w:ascii="宋体" w:hAnsi="宋体" w:cs="宋体"/>
      <w:kern w:val="0"/>
    </w:rPr>
  </w:style>
  <w:style w:type="paragraph" w:customStyle="1" w:styleId="112">
    <w:name w:val="正文11"/>
    <w:basedOn w:val="aff4"/>
    <w:semiHidden/>
    <w:rsid w:val="00AE73EB"/>
    <w:pPr>
      <w:widowControl/>
      <w:spacing w:after="60"/>
      <w:ind w:firstLineChars="200" w:firstLine="200"/>
    </w:pPr>
    <w:rPr>
      <w:rFonts w:ascii="宋体" w:hAnsi="宋体" w:cs="宋体"/>
    </w:rPr>
  </w:style>
  <w:style w:type="paragraph" w:customStyle="1" w:styleId="2ff3">
    <w:name w:val="样式 正文样式一 + 首行缩进:  2 字符"/>
    <w:basedOn w:val="aff4"/>
    <w:next w:val="afffffffffff"/>
    <w:semiHidden/>
    <w:rsid w:val="00AE73EB"/>
    <w:pPr>
      <w:widowControl/>
      <w:ind w:firstLineChars="200" w:firstLine="640"/>
    </w:pPr>
    <w:rPr>
      <w:rFonts w:ascii="宋体" w:hAnsi="宋体" w:cs="宋体"/>
    </w:rPr>
  </w:style>
  <w:style w:type="paragraph" w:customStyle="1" w:styleId="5b">
    <w:name w:val="样式5"/>
    <w:basedOn w:val="36"/>
    <w:qFormat/>
    <w:rsid w:val="00AE73EB"/>
    <w:pPr>
      <w:spacing w:before="0" w:after="0" w:line="360" w:lineRule="auto"/>
      <w:ind w:leftChars="100" w:left="660" w:rightChars="100" w:right="100"/>
      <w:textAlignment w:val="baseline"/>
    </w:pPr>
    <w:rPr>
      <w:kern w:val="0"/>
    </w:rPr>
  </w:style>
  <w:style w:type="paragraph" w:customStyle="1" w:styleId="02">
    <w:name w:val="02"/>
    <w:basedOn w:val="aff4"/>
    <w:semiHidden/>
    <w:rsid w:val="00AE73EB"/>
    <w:pPr>
      <w:keepNext/>
      <w:keepLines/>
      <w:widowControl/>
      <w:spacing w:before="100"/>
    </w:pPr>
    <w:rPr>
      <w:rFonts w:ascii="宋体" w:eastAsia="黑体" w:hAnsi="宋体" w:cs="宋体"/>
      <w:color w:val="000000"/>
    </w:rPr>
  </w:style>
  <w:style w:type="paragraph" w:customStyle="1" w:styleId="xe1111">
    <w:name w:val="xe1.1.1.1"/>
    <w:basedOn w:val="44"/>
    <w:semiHidden/>
    <w:rsid w:val="00AE73EB"/>
    <w:pPr>
      <w:tabs>
        <w:tab w:val="left" w:pos="0"/>
      </w:tabs>
      <w:spacing w:before="0" w:after="0" w:line="360" w:lineRule="auto"/>
    </w:pPr>
    <w:rPr>
      <w:rFonts w:eastAsia="宋体"/>
      <w:b w:val="0"/>
      <w:sz w:val="24"/>
      <w:szCs w:val="24"/>
    </w:rPr>
  </w:style>
  <w:style w:type="paragraph" w:customStyle="1" w:styleId="afffffffffff2">
    <w:name w:val="图字"/>
    <w:semiHidden/>
    <w:rsid w:val="00AE73EB"/>
    <w:pPr>
      <w:snapToGrid w:val="0"/>
    </w:pPr>
    <w:rPr>
      <w:kern w:val="2"/>
      <w:sz w:val="18"/>
      <w:szCs w:val="24"/>
    </w:rPr>
  </w:style>
  <w:style w:type="paragraph" w:customStyle="1" w:styleId="xl79">
    <w:name w:val="xl79"/>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FF0000"/>
      <w:kern w:val="0"/>
    </w:rPr>
  </w:style>
  <w:style w:type="paragraph" w:customStyle="1" w:styleId="2ff4">
    <w:name w:val="表头2"/>
    <w:basedOn w:val="1ff"/>
    <w:semiHidden/>
    <w:rsid w:val="00AE73EB"/>
    <w:pPr>
      <w:tabs>
        <w:tab w:val="center" w:pos="6237"/>
      </w:tabs>
    </w:pPr>
  </w:style>
  <w:style w:type="paragraph" w:customStyle="1" w:styleId="1ff">
    <w:name w:val="表头1"/>
    <w:semiHidden/>
    <w:rsid w:val="00AE73EB"/>
    <w:pPr>
      <w:tabs>
        <w:tab w:val="left" w:pos="284"/>
        <w:tab w:val="center" w:pos="4253"/>
        <w:tab w:val="left" w:pos="7938"/>
      </w:tabs>
      <w:spacing w:before="240" w:after="240"/>
    </w:pPr>
    <w:rPr>
      <w:rFonts w:ascii="黑体" w:eastAsia="黑体"/>
      <w:sz w:val="24"/>
    </w:rPr>
  </w:style>
  <w:style w:type="paragraph" w:customStyle="1" w:styleId="-5">
    <w:name w:val="能力-标题5"/>
    <w:basedOn w:val="-4"/>
    <w:next w:val="-0"/>
    <w:semiHidden/>
    <w:qFormat/>
    <w:rsid w:val="00AE73EB"/>
    <w:pPr>
      <w:numPr>
        <w:ilvl w:val="4"/>
      </w:numPr>
      <w:outlineLvl w:val="4"/>
    </w:pPr>
  </w:style>
  <w:style w:type="paragraph" w:customStyle="1" w:styleId="SectionTitle">
    <w:name w:val="Section Title"/>
    <w:basedOn w:val="aff4"/>
    <w:semiHidden/>
    <w:rsid w:val="00AE73EB"/>
    <w:pPr>
      <w:widowControl/>
      <w:pBdr>
        <w:bottom w:val="single" w:sz="6" w:space="0" w:color="auto"/>
      </w:pBdr>
      <w:overflowPunct w:val="0"/>
      <w:autoSpaceDE w:val="0"/>
      <w:autoSpaceDN w:val="0"/>
      <w:spacing w:before="72" w:after="72"/>
      <w:jc w:val="center"/>
      <w:textAlignment w:val="baseline"/>
    </w:pPr>
    <w:rPr>
      <w:rFonts w:ascii="Gill Sans" w:hAnsi="Gill Sans"/>
      <w:b/>
      <w:kern w:val="0"/>
      <w:szCs w:val="20"/>
    </w:rPr>
  </w:style>
  <w:style w:type="paragraph" w:customStyle="1" w:styleId="2152">
    <w:name w:val="样式 样式 正文文字缩进 2 + 四号 行距: 1.5 倍行距 + (西文) 宋体 首行缩进:  2 字符"/>
    <w:basedOn w:val="aff4"/>
    <w:semiHidden/>
    <w:rsid w:val="00AE73EB"/>
    <w:pPr>
      <w:jc w:val="center"/>
    </w:pPr>
    <w:rPr>
      <w:szCs w:val="21"/>
    </w:rPr>
  </w:style>
  <w:style w:type="paragraph" w:customStyle="1" w:styleId="A3">
    <w:name w:val="A3"/>
    <w:basedOn w:val="36"/>
    <w:semiHidden/>
    <w:rsid w:val="00AE73EB"/>
    <w:pPr>
      <w:numPr>
        <w:ilvl w:val="2"/>
        <w:numId w:val="15"/>
      </w:numPr>
      <w:tabs>
        <w:tab w:val="clear" w:pos="0"/>
        <w:tab w:val="left" w:pos="780"/>
      </w:tabs>
      <w:spacing w:before="0" w:after="0" w:line="360" w:lineRule="auto"/>
      <w:ind w:leftChars="200" w:left="780" w:hangingChars="200" w:hanging="360"/>
    </w:pPr>
    <w:rPr>
      <w:b w:val="0"/>
      <w:sz w:val="24"/>
      <w:szCs w:val="24"/>
    </w:rPr>
  </w:style>
  <w:style w:type="paragraph" w:customStyle="1" w:styleId="xl39">
    <w:name w:val="xl39"/>
    <w:basedOn w:val="aff4"/>
    <w:rsid w:val="00AE73EB"/>
    <w:pPr>
      <w:widowControl/>
      <w:pBdr>
        <w:bottom w:val="single" w:sz="4" w:space="0" w:color="auto"/>
        <w:right w:val="single" w:sz="4" w:space="0" w:color="auto"/>
      </w:pBdr>
      <w:spacing w:before="100" w:beforeAutospacing="1" w:after="100" w:afterAutospacing="1"/>
      <w:jc w:val="center"/>
      <w:textAlignment w:val="center"/>
    </w:pPr>
    <w:rPr>
      <w:rFonts w:eastAsia="Arial Unicode MS"/>
      <w:kern w:val="0"/>
      <w:sz w:val="20"/>
      <w:szCs w:val="20"/>
    </w:rPr>
  </w:style>
  <w:style w:type="paragraph" w:customStyle="1" w:styleId="xl102">
    <w:name w:val="xl102"/>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18"/>
      <w:szCs w:val="18"/>
    </w:rPr>
  </w:style>
  <w:style w:type="paragraph" w:customStyle="1" w:styleId="afffffffffff3">
    <w:name w:val="表文"/>
    <w:basedOn w:val="aff4"/>
    <w:next w:val="aff4"/>
    <w:semiHidden/>
    <w:rsid w:val="00AE73EB"/>
    <w:pPr>
      <w:widowControl/>
      <w:jc w:val="center"/>
    </w:pPr>
    <w:rPr>
      <w:rFonts w:ascii="宋体" w:eastAsia="楷体_GB2312" w:hAnsi="宋体" w:cs="宋体"/>
    </w:rPr>
  </w:style>
  <w:style w:type="paragraph" w:customStyle="1" w:styleId="11110">
    <w:name w:val="样式 样式 样式 样式 正文缩进 + 四号 首行缩进:  1.1 厘米 + 左侧:  1 字符 右侧:  1 字符 + 左侧: ..."/>
    <w:basedOn w:val="aff4"/>
    <w:semiHidden/>
    <w:rsid w:val="00AE73EB"/>
    <w:pPr>
      <w:ind w:leftChars="177" w:left="425" w:rightChars="100" w:right="240" w:firstLineChars="302" w:firstLine="725"/>
    </w:pPr>
    <w:rPr>
      <w:rFonts w:ascii="Arial" w:hAnsi="Arial" w:cs="宋体"/>
    </w:rPr>
  </w:style>
  <w:style w:type="paragraph" w:customStyle="1" w:styleId="afffffffffff4">
    <w:name w:val="说明书正文"/>
    <w:basedOn w:val="aff4"/>
    <w:link w:val="Charff3"/>
    <w:semiHidden/>
    <w:rsid w:val="00AE73EB"/>
    <w:pPr>
      <w:widowControl/>
      <w:spacing w:line="336" w:lineRule="auto"/>
      <w:ind w:firstLineChars="200" w:firstLine="560"/>
    </w:pPr>
    <w:rPr>
      <w:rFonts w:ascii="宋体" w:eastAsia="仿宋_GB2312" w:hAnsi="宋体" w:cs="宋体"/>
      <w:szCs w:val="28"/>
    </w:rPr>
  </w:style>
  <w:style w:type="paragraph" w:customStyle="1" w:styleId="2ff5">
    <w:name w:val="普通2"/>
    <w:basedOn w:val="aff4"/>
    <w:semiHidden/>
    <w:rsid w:val="00AE73EB"/>
    <w:pPr>
      <w:jc w:val="center"/>
    </w:pPr>
    <w:rPr>
      <w:snapToGrid w:val="0"/>
      <w:color w:val="000000"/>
      <w:kern w:val="0"/>
    </w:rPr>
  </w:style>
  <w:style w:type="paragraph" w:customStyle="1" w:styleId="afffffffffff5">
    <w:name w:val="节名"/>
    <w:basedOn w:val="aff4"/>
    <w:semiHidden/>
    <w:rsid w:val="00AE73EB"/>
    <w:pPr>
      <w:spacing w:line="300" w:lineRule="auto"/>
      <w:jc w:val="center"/>
    </w:pPr>
  </w:style>
  <w:style w:type="paragraph" w:customStyle="1" w:styleId="100">
    <w:name w:val="样式10"/>
    <w:basedOn w:val="aff4"/>
    <w:semiHidden/>
    <w:rsid w:val="00AE73EB"/>
    <w:pPr>
      <w:keepNext/>
      <w:keepLines/>
      <w:widowControl/>
      <w:tabs>
        <w:tab w:val="left" w:pos="360"/>
      </w:tabs>
      <w:spacing w:before="233" w:after="93"/>
      <w:jc w:val="left"/>
      <w:outlineLvl w:val="2"/>
    </w:pPr>
    <w:rPr>
      <w:rFonts w:ascii="宋体" w:eastAsia="黑体" w:hAnsi="宋体" w:cs="宋体"/>
      <w:b/>
      <w:kern w:val="0"/>
      <w:sz w:val="28"/>
    </w:rPr>
  </w:style>
  <w:style w:type="paragraph" w:customStyle="1" w:styleId="afffffffffff6">
    <w:name w:val="表格标题"/>
    <w:basedOn w:val="afff"/>
    <w:link w:val="Charff4"/>
    <w:qFormat/>
    <w:rsid w:val="00AE73EB"/>
    <w:pPr>
      <w:ind w:firstLine="560"/>
    </w:pPr>
    <w:rPr>
      <w:sz w:val="28"/>
    </w:rPr>
  </w:style>
  <w:style w:type="paragraph" w:customStyle="1" w:styleId="xl65">
    <w:name w:val="xl65"/>
    <w:basedOn w:val="aff4"/>
    <w:rsid w:val="00AE73EB"/>
    <w:pPr>
      <w:widowControl/>
      <w:pBdr>
        <w:left w:val="single" w:sz="4" w:space="0" w:color="auto"/>
      </w:pBdr>
      <w:spacing w:before="100" w:beforeAutospacing="1" w:after="100" w:afterAutospacing="1"/>
      <w:jc w:val="left"/>
    </w:pPr>
    <w:rPr>
      <w:rFonts w:ascii="Arial Unicode MS" w:eastAsia="Arial Unicode MS" w:hAnsi="Arial Unicode MS" w:cs="宋体"/>
      <w:kern w:val="0"/>
      <w:szCs w:val="21"/>
    </w:rPr>
  </w:style>
  <w:style w:type="paragraph" w:customStyle="1" w:styleId="afffffffffff7">
    <w:name w:val="续表"/>
    <w:basedOn w:val="7"/>
    <w:semiHidden/>
    <w:rsid w:val="00AE73EB"/>
    <w:pPr>
      <w:widowControl w:val="0"/>
      <w:numPr>
        <w:numId w:val="0"/>
      </w:numPr>
      <w:tabs>
        <w:tab w:val="clear" w:pos="0"/>
      </w:tabs>
      <w:adjustRightInd/>
      <w:spacing w:line="300" w:lineRule="auto"/>
      <w:ind w:right="0"/>
      <w:jc w:val="center"/>
      <w:textAlignment w:val="auto"/>
    </w:pPr>
    <w:rPr>
      <w:rFonts w:ascii="黑体" w:eastAsia="黑体" w:cs="宋体"/>
      <w:spacing w:val="0"/>
      <w:kern w:val="2"/>
      <w:sz w:val="24"/>
      <w:szCs w:val="24"/>
    </w:rPr>
  </w:style>
  <w:style w:type="paragraph" w:customStyle="1" w:styleId="xl26">
    <w:name w:val="xl26"/>
    <w:basedOn w:val="aff4"/>
    <w:rsid w:val="00AE73EB"/>
    <w:pPr>
      <w:widowControl/>
      <w:pBdr>
        <w:top w:val="single" w:sz="4" w:space="0" w:color="auto"/>
        <w:left w:val="double" w:sz="6" w:space="0" w:color="auto"/>
        <w:bottom w:val="double" w:sz="6" w:space="0" w:color="auto"/>
        <w:right w:val="single" w:sz="4" w:space="0" w:color="auto"/>
      </w:pBdr>
      <w:spacing w:before="100" w:beforeAutospacing="1" w:after="100" w:afterAutospacing="1"/>
      <w:jc w:val="left"/>
    </w:pPr>
    <w:rPr>
      <w:rFonts w:ascii="Arial Unicode MS" w:eastAsia="Arial Unicode MS" w:hAnsi="Arial Unicode MS" w:cs="Arial Unicode MS"/>
      <w:kern w:val="0"/>
    </w:rPr>
  </w:style>
  <w:style w:type="paragraph" w:customStyle="1" w:styleId="1CharChar">
    <w:name w:val="标题 1 宋体 三号 Char Char"/>
    <w:basedOn w:val="13"/>
    <w:semiHidden/>
    <w:rsid w:val="00AE73EB"/>
    <w:pPr>
      <w:keepLines/>
      <w:widowControl/>
      <w:tabs>
        <w:tab w:val="left" w:pos="425"/>
      </w:tabs>
      <w:spacing w:before="340" w:after="330" w:line="360" w:lineRule="auto"/>
      <w:ind w:left="425" w:hanging="425"/>
    </w:pPr>
    <w:rPr>
      <w:rFonts w:cs="宋体"/>
      <w:bCs/>
      <w:kern w:val="44"/>
      <w:sz w:val="32"/>
      <w:szCs w:val="44"/>
    </w:rPr>
  </w:style>
  <w:style w:type="paragraph" w:customStyle="1" w:styleId="xl46">
    <w:name w:val="xl46"/>
    <w:basedOn w:val="aff4"/>
    <w:rsid w:val="00AE73EB"/>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000000"/>
      <w:kern w:val="0"/>
      <w:sz w:val="20"/>
      <w:szCs w:val="20"/>
    </w:rPr>
  </w:style>
  <w:style w:type="paragraph" w:customStyle="1" w:styleId="plaintext">
    <w:name w:val="plaintext"/>
    <w:basedOn w:val="aff4"/>
    <w:semiHidden/>
    <w:rsid w:val="00AE73EB"/>
    <w:pPr>
      <w:widowControl/>
      <w:spacing w:before="100" w:beforeAutospacing="1" w:after="100" w:afterAutospacing="1"/>
      <w:jc w:val="left"/>
    </w:pPr>
    <w:rPr>
      <w:rFonts w:ascii="宋体" w:hAnsi="宋体" w:cs="宋体"/>
      <w:color w:val="000000"/>
      <w:kern w:val="0"/>
    </w:rPr>
  </w:style>
  <w:style w:type="paragraph" w:customStyle="1" w:styleId="afffffffffff8">
    <w:name w:val="正文格式"/>
    <w:next w:val="aff4"/>
    <w:rsid w:val="00AE73EB"/>
    <w:pPr>
      <w:spacing w:beforeLines="50" w:line="440" w:lineRule="exact"/>
      <w:ind w:firstLineChars="200" w:firstLine="200"/>
    </w:pPr>
    <w:rPr>
      <w:rFonts w:eastAsia="仿宋_GB2312"/>
      <w:iCs/>
      <w:kern w:val="2"/>
      <w:sz w:val="28"/>
    </w:rPr>
  </w:style>
  <w:style w:type="paragraph" w:customStyle="1" w:styleId="zdj-7">
    <w:name w:val="zdj-7"/>
    <w:basedOn w:val="aff4"/>
    <w:semiHidden/>
    <w:rsid w:val="00AE73EB"/>
    <w:pPr>
      <w:widowControl/>
      <w:spacing w:line="400" w:lineRule="exact"/>
      <w:ind w:firstLineChars="207" w:firstLine="436"/>
      <w:outlineLvl w:val="6"/>
    </w:pPr>
    <w:rPr>
      <w:rFonts w:ascii="宋体" w:hAnsi="宋体" w:cs="宋体"/>
      <w:b/>
    </w:rPr>
  </w:style>
  <w:style w:type="paragraph" w:customStyle="1" w:styleId="xl124">
    <w:name w:val="xl124"/>
    <w:basedOn w:val="aff4"/>
    <w:semiHidden/>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left"/>
    </w:pPr>
    <w:rPr>
      <w:rFonts w:ascii="宋体" w:hAnsi="宋体" w:cs="宋体"/>
      <w:kern w:val="0"/>
      <w:sz w:val="18"/>
      <w:szCs w:val="18"/>
    </w:rPr>
  </w:style>
  <w:style w:type="paragraph" w:customStyle="1" w:styleId="111110">
    <w:name w:val="样式 样式 标题 1 + 左侧:  1 字符 右侧:  1 字符 + 宋体 非加粗 左侧:  1 字符 右侧:  1 字符"/>
    <w:basedOn w:val="1110"/>
    <w:semiHidden/>
    <w:rsid w:val="00AE73EB"/>
  </w:style>
  <w:style w:type="paragraph" w:customStyle="1" w:styleId="Level1Bullet">
    <w:name w:val="Level 1 Bullet"/>
    <w:basedOn w:val="aff4"/>
    <w:next w:val="aff4"/>
    <w:semiHidden/>
    <w:rsid w:val="00AE73EB"/>
    <w:pPr>
      <w:widowControl/>
      <w:tabs>
        <w:tab w:val="left" w:pos="425"/>
      </w:tabs>
      <w:suppressAutoHyphens/>
      <w:spacing w:before="120" w:after="120"/>
      <w:ind w:left="425" w:hanging="425"/>
    </w:pPr>
    <w:rPr>
      <w:rFonts w:ascii="Arial" w:hAnsi="Arial"/>
      <w:kern w:val="0"/>
      <w:sz w:val="22"/>
      <w:lang w:eastAsia="en-US"/>
    </w:rPr>
  </w:style>
  <w:style w:type="paragraph" w:customStyle="1" w:styleId="afffffffffff9">
    <w:name w:val="封面标准英文名称"/>
    <w:semiHidden/>
    <w:rsid w:val="00AE73EB"/>
    <w:pPr>
      <w:widowControl w:val="0"/>
      <w:spacing w:before="370" w:line="400" w:lineRule="exact"/>
      <w:jc w:val="center"/>
    </w:pPr>
    <w:rPr>
      <w:sz w:val="28"/>
    </w:rPr>
  </w:style>
  <w:style w:type="paragraph" w:customStyle="1" w:styleId="afffffffffffa">
    <w:name w:val="封面正文"/>
    <w:semiHidden/>
    <w:rsid w:val="00AE73EB"/>
    <w:pPr>
      <w:jc w:val="both"/>
    </w:pPr>
  </w:style>
  <w:style w:type="paragraph" w:customStyle="1" w:styleId="4f1">
    <w:name w:val="林宝辉 标题4"/>
    <w:basedOn w:val="aff4"/>
    <w:semiHidden/>
    <w:rsid w:val="00AE73EB"/>
    <w:pPr>
      <w:ind w:firstLineChars="224" w:firstLine="540"/>
    </w:pPr>
    <w:rPr>
      <w:rFonts w:eastAsia="新宋体"/>
      <w:b/>
      <w:color w:val="000000"/>
      <w:kern w:val="0"/>
    </w:rPr>
  </w:style>
  <w:style w:type="paragraph" w:customStyle="1" w:styleId="head4">
    <w:name w:val="head_4"/>
    <w:basedOn w:val="head3"/>
    <w:semiHidden/>
    <w:rsid w:val="00AE73EB"/>
    <w:pPr>
      <w:spacing w:beforeLines="0" w:afterLines="50"/>
      <w:ind w:left="42" w:firstLine="160"/>
    </w:pPr>
  </w:style>
  <w:style w:type="paragraph" w:customStyle="1" w:styleId="head3">
    <w:name w:val="head_3"/>
    <w:basedOn w:val="aff4"/>
    <w:semiHidden/>
    <w:rsid w:val="00AE73EB"/>
    <w:pPr>
      <w:keepNext/>
      <w:keepLines/>
      <w:widowControl/>
      <w:tabs>
        <w:tab w:val="left" w:pos="114"/>
      </w:tabs>
      <w:spacing w:beforeLines="100"/>
      <w:ind w:leftChars="20" w:left="20" w:firstLineChars="57" w:firstLine="57"/>
      <w:jc w:val="left"/>
      <w:outlineLvl w:val="0"/>
    </w:pPr>
    <w:rPr>
      <w:rFonts w:ascii="宋体" w:hAnsi="宋体" w:cs="宋体"/>
      <w:b/>
      <w:kern w:val="44"/>
      <w:szCs w:val="28"/>
    </w:rPr>
  </w:style>
  <w:style w:type="paragraph" w:customStyle="1" w:styleId="3fb">
    <w:name w:val="目录3"/>
    <w:basedOn w:val="aff4"/>
    <w:next w:val="aff4"/>
    <w:semiHidden/>
    <w:rsid w:val="00AE73EB"/>
    <w:pPr>
      <w:widowControl/>
      <w:tabs>
        <w:tab w:val="left" w:leader="dot" w:pos="8503"/>
      </w:tabs>
      <w:spacing w:line="317" w:lineRule="atLeast"/>
      <w:ind w:firstLine="419"/>
      <w:textAlignment w:val="baseline"/>
    </w:pPr>
    <w:rPr>
      <w:color w:val="000000"/>
      <w:kern w:val="0"/>
      <w:szCs w:val="20"/>
      <w:u w:color="000000"/>
    </w:rPr>
  </w:style>
  <w:style w:type="paragraph" w:customStyle="1" w:styleId="21">
    <w:name w:val="样式 正文文本 + 小四2"/>
    <w:basedOn w:val="aff4"/>
    <w:semiHidden/>
    <w:rsid w:val="00AE73EB"/>
    <w:pPr>
      <w:widowControl/>
      <w:numPr>
        <w:ilvl w:val="1"/>
        <w:numId w:val="24"/>
      </w:numPr>
      <w:tabs>
        <w:tab w:val="left" w:pos="1800"/>
      </w:tabs>
      <w:spacing w:after="120"/>
      <w:jc w:val="left"/>
      <w:outlineLvl w:val="1"/>
    </w:pPr>
    <w:rPr>
      <w:rFonts w:ascii="宋体" w:eastAsia="黑体" w:hAnsi="宋体" w:cs="宋体"/>
      <w:bCs/>
    </w:rPr>
  </w:style>
  <w:style w:type="paragraph" w:customStyle="1" w:styleId="xl31">
    <w:name w:val="xl31"/>
    <w:basedOn w:val="aff4"/>
    <w:rsid w:val="00AE73EB"/>
    <w:pPr>
      <w:widowControl/>
      <w:pBdr>
        <w:left w:val="single" w:sz="4" w:space="0" w:color="auto"/>
        <w:bottom w:val="single" w:sz="4" w:space="0" w:color="auto"/>
        <w:right w:val="double" w:sz="6" w:space="0" w:color="auto"/>
      </w:pBdr>
      <w:spacing w:before="100" w:beforeAutospacing="1" w:after="100" w:afterAutospacing="1"/>
      <w:jc w:val="center"/>
      <w:textAlignment w:val="center"/>
    </w:pPr>
    <w:rPr>
      <w:rFonts w:ascii="Arial Unicode MS" w:eastAsia="Arial Unicode MS" w:hAnsi="Arial Unicode MS"/>
      <w:kern w:val="0"/>
    </w:rPr>
  </w:style>
  <w:style w:type="paragraph" w:customStyle="1" w:styleId="xl86">
    <w:name w:val="xl86"/>
    <w:basedOn w:val="aff4"/>
    <w:rsid w:val="00AE73EB"/>
    <w:pPr>
      <w:widowControl/>
      <w:pBdr>
        <w:top w:val="double" w:sz="6"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84">
    <w:name w:val="样式8"/>
    <w:basedOn w:val="13"/>
    <w:semiHidden/>
    <w:rsid w:val="00AE73EB"/>
    <w:pPr>
      <w:keepLines/>
      <w:spacing w:line="360" w:lineRule="auto"/>
      <w:ind w:leftChars="150" w:left="150"/>
      <w:jc w:val="both"/>
    </w:pPr>
    <w:rPr>
      <w:rFonts w:ascii="黑体" w:eastAsia="黑体" w:hAnsi="黑体" w:cs="黑体"/>
      <w:b w:val="0"/>
      <w:color w:val="000000"/>
      <w:kern w:val="44"/>
      <w:sz w:val="28"/>
      <w:szCs w:val="28"/>
    </w:rPr>
  </w:style>
  <w:style w:type="paragraph" w:customStyle="1" w:styleId="xl61">
    <w:name w:val="xl61"/>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hAnsi="宋体" w:cs="宋体"/>
      <w:color w:val="000000"/>
      <w:kern w:val="0"/>
    </w:rPr>
  </w:style>
  <w:style w:type="paragraph" w:customStyle="1" w:styleId="xl40">
    <w:name w:val="xl40"/>
    <w:basedOn w:val="aff4"/>
    <w:rsid w:val="00AE73EB"/>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20"/>
      <w:szCs w:val="20"/>
    </w:rPr>
  </w:style>
  <w:style w:type="paragraph" w:customStyle="1" w:styleId="bt">
    <w:name w:val="bt"/>
    <w:basedOn w:val="aff4"/>
    <w:next w:val="afff"/>
    <w:semiHidden/>
    <w:rsid w:val="00AE73EB"/>
    <w:pPr>
      <w:widowControl/>
      <w:ind w:firstLine="420"/>
      <w:jc w:val="left"/>
      <w:textAlignment w:val="baseline"/>
    </w:pPr>
    <w:rPr>
      <w:kern w:val="0"/>
      <w:sz w:val="20"/>
      <w:szCs w:val="20"/>
    </w:rPr>
  </w:style>
  <w:style w:type="paragraph" w:customStyle="1" w:styleId="afffffffffffb">
    <w:name w:val="设计证书编号"/>
    <w:basedOn w:val="aff4"/>
    <w:semiHidden/>
    <w:rsid w:val="00AE73EB"/>
    <w:pPr>
      <w:keepNext/>
      <w:widowControl/>
      <w:spacing w:line="300" w:lineRule="auto"/>
      <w:jc w:val="center"/>
    </w:pPr>
    <w:rPr>
      <w:rFonts w:ascii="宋体" w:hAnsi="宋体" w:cs="宋体"/>
      <w:kern w:val="0"/>
      <w:sz w:val="32"/>
    </w:rPr>
  </w:style>
  <w:style w:type="paragraph" w:customStyle="1" w:styleId="a8">
    <w:name w:val="标题三"/>
    <w:basedOn w:val="aff4"/>
    <w:next w:val="aff4"/>
    <w:semiHidden/>
    <w:rsid w:val="00AE73EB"/>
    <w:pPr>
      <w:widowControl/>
      <w:numPr>
        <w:ilvl w:val="2"/>
        <w:numId w:val="11"/>
      </w:numPr>
      <w:tabs>
        <w:tab w:val="clear" w:pos="1282"/>
        <w:tab w:val="left" w:pos="0"/>
        <w:tab w:val="left" w:pos="994"/>
      </w:tabs>
      <w:spacing w:before="100" w:beforeAutospacing="1" w:after="100" w:afterAutospacing="1"/>
      <w:outlineLvl w:val="2"/>
    </w:pPr>
    <w:rPr>
      <w:rFonts w:ascii="宋体" w:hAnsi="宋体" w:cs="宋体"/>
      <w:b/>
    </w:rPr>
  </w:style>
  <w:style w:type="paragraph" w:customStyle="1" w:styleId="-3">
    <w:name w:val="能力-标题3"/>
    <w:next w:val="-0"/>
    <w:semiHidden/>
    <w:qFormat/>
    <w:rsid w:val="00AE73EB"/>
    <w:pPr>
      <w:numPr>
        <w:ilvl w:val="2"/>
        <w:numId w:val="22"/>
      </w:numPr>
      <w:spacing w:line="360" w:lineRule="auto"/>
      <w:outlineLvl w:val="2"/>
    </w:pPr>
    <w:rPr>
      <w:b/>
      <w:kern w:val="2"/>
      <w:sz w:val="24"/>
      <w:szCs w:val="22"/>
    </w:rPr>
  </w:style>
  <w:style w:type="paragraph" w:customStyle="1" w:styleId="xl121">
    <w:name w:val="xl121"/>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FF0000"/>
      <w:kern w:val="0"/>
      <w:sz w:val="18"/>
      <w:szCs w:val="18"/>
      <w:u w:val="single"/>
    </w:rPr>
  </w:style>
  <w:style w:type="paragraph" w:customStyle="1" w:styleId="ZB5">
    <w:name w:val="ZB第一章"/>
    <w:basedOn w:val="25"/>
    <w:semiHidden/>
    <w:rsid w:val="00AE73EB"/>
    <w:pPr>
      <w:tabs>
        <w:tab w:val="left" w:pos="0"/>
      </w:tabs>
      <w:spacing w:before="0" w:after="0"/>
      <w:jc w:val="center"/>
    </w:pPr>
    <w:rPr>
      <w:rFonts w:eastAsia="黑体"/>
      <w:bCs/>
      <w:sz w:val="44"/>
      <w:szCs w:val="32"/>
    </w:rPr>
  </w:style>
  <w:style w:type="paragraph" w:customStyle="1" w:styleId="21121121sect12H2H21R2h2Level2Topic1">
    <w:name w:val="样式 标题 21.1标题 21.1标题21节sect 1.2H2H21R2h2Level 2 Topic ...1"/>
    <w:basedOn w:val="25"/>
    <w:semiHidden/>
    <w:rsid w:val="00AE73EB"/>
    <w:pPr>
      <w:spacing w:before="0" w:after="0"/>
      <w:ind w:leftChars="100" w:left="560" w:rightChars="100" w:right="100"/>
      <w:textAlignment w:val="baseline"/>
    </w:pPr>
    <w:rPr>
      <w:rFonts w:cs="宋体"/>
      <w:bCs/>
      <w:sz w:val="24"/>
    </w:rPr>
  </w:style>
  <w:style w:type="paragraph" w:customStyle="1" w:styleId="afffffffffffc">
    <w:name w:val="表格索引"/>
    <w:basedOn w:val="aff4"/>
    <w:semiHidden/>
    <w:rsid w:val="00AE73EB"/>
    <w:pPr>
      <w:widowControl/>
      <w:spacing w:line="300" w:lineRule="auto"/>
      <w:jc w:val="center"/>
    </w:pPr>
    <w:rPr>
      <w:rFonts w:ascii="黑体" w:eastAsia="黑体" w:hAnsi="宋体" w:cs="宋体"/>
      <w:kern w:val="0"/>
    </w:rPr>
  </w:style>
  <w:style w:type="paragraph" w:customStyle="1" w:styleId="1q">
    <w:name w:val="标题1q"/>
    <w:basedOn w:val="13"/>
    <w:semiHidden/>
    <w:rsid w:val="00AE73EB"/>
    <w:pPr>
      <w:keepLines/>
      <w:widowControl/>
      <w:tabs>
        <w:tab w:val="left" w:pos="2322"/>
      </w:tabs>
      <w:spacing w:before="340" w:after="330" w:line="240" w:lineRule="auto"/>
      <w:ind w:left="431" w:firstLineChars="200" w:firstLine="200"/>
    </w:pPr>
    <w:rPr>
      <w:rFonts w:cs="宋体"/>
      <w:bCs/>
      <w:kern w:val="44"/>
      <w:sz w:val="32"/>
      <w:szCs w:val="32"/>
    </w:rPr>
  </w:style>
  <w:style w:type="paragraph" w:customStyle="1" w:styleId="xl167">
    <w:name w:val="xl167"/>
    <w:basedOn w:val="aff4"/>
    <w:semiHidden/>
    <w:rsid w:val="00AE73EB"/>
    <w:pPr>
      <w:widowControl/>
      <w:pBdr>
        <w:top w:val="single" w:sz="8" w:space="0" w:color="auto"/>
        <w:bottom w:val="single" w:sz="4" w:space="0" w:color="auto"/>
      </w:pBdr>
      <w:spacing w:before="100" w:beforeAutospacing="1" w:after="100" w:afterAutospacing="1"/>
      <w:jc w:val="center"/>
    </w:pPr>
    <w:rPr>
      <w:kern w:val="0"/>
      <w:sz w:val="20"/>
      <w:szCs w:val="20"/>
    </w:rPr>
  </w:style>
  <w:style w:type="paragraph" w:customStyle="1" w:styleId="afffffffffffd">
    <w:name w:val="正缩进"/>
    <w:basedOn w:val="aff4"/>
    <w:semiHidden/>
    <w:rsid w:val="00AE73EB"/>
    <w:pPr>
      <w:widowControl/>
      <w:ind w:firstLine="454"/>
      <w:jc w:val="left"/>
    </w:pPr>
    <w:rPr>
      <w:rFonts w:ascii="宋体" w:hAnsi="宋体" w:cs="宋体"/>
      <w:kern w:val="0"/>
    </w:rPr>
  </w:style>
  <w:style w:type="paragraph" w:customStyle="1" w:styleId="4f2">
    <w:name w:val="样式4"/>
    <w:basedOn w:val="aff4"/>
    <w:link w:val="4Char1"/>
    <w:qFormat/>
    <w:rsid w:val="00AE73EB"/>
    <w:pPr>
      <w:ind w:leftChars="100" w:left="240" w:rightChars="100" w:right="240" w:firstLineChars="200" w:firstLine="480"/>
    </w:pPr>
    <w:rPr>
      <w:rFonts w:ascii="Arial" w:hAnsi="Arial" w:cs="宋体"/>
    </w:rPr>
  </w:style>
  <w:style w:type="paragraph" w:customStyle="1" w:styleId="3fc">
    <w:name w:val="林宝辉 标题3"/>
    <w:basedOn w:val="aff4"/>
    <w:semiHidden/>
    <w:rsid w:val="00AE73EB"/>
    <w:pPr>
      <w:spacing w:beforeLines="50" w:afterLines="25"/>
    </w:pPr>
    <w:rPr>
      <w:rFonts w:eastAsia="新宋体"/>
      <w:b/>
    </w:rPr>
  </w:style>
  <w:style w:type="paragraph" w:customStyle="1" w:styleId="xl73">
    <w:name w:val="xl73"/>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hAnsi="Arial" w:cs="Arial"/>
      <w:b/>
      <w:bCs/>
      <w:color w:val="FF0000"/>
      <w:kern w:val="0"/>
      <w:sz w:val="20"/>
    </w:rPr>
  </w:style>
  <w:style w:type="paragraph" w:customStyle="1" w:styleId="afffffffffffe">
    <w:name w:val="正文 + 四号"/>
    <w:basedOn w:val="13"/>
    <w:semiHidden/>
    <w:rsid w:val="00AE73EB"/>
    <w:pPr>
      <w:textAlignment w:val="baseline"/>
      <w:outlineLvl w:val="9"/>
    </w:pPr>
    <w:rPr>
      <w:rFonts w:cs="宋体"/>
      <w:b w:val="0"/>
      <w:color w:val="FF0000"/>
      <w:sz w:val="24"/>
    </w:rPr>
  </w:style>
  <w:style w:type="paragraph" w:customStyle="1" w:styleId="affffffffffff">
    <w:name w:val="表格文字居中（小四）"/>
    <w:basedOn w:val="aff4"/>
    <w:link w:val="Charff5"/>
    <w:semiHidden/>
    <w:rsid w:val="00AE73EB"/>
    <w:pPr>
      <w:spacing w:line="360" w:lineRule="exact"/>
      <w:ind w:leftChars="50" w:left="105" w:rightChars="50" w:right="105"/>
      <w:jc w:val="center"/>
    </w:pPr>
    <w:rPr>
      <w:rFonts w:ascii="宋体" w:hAnsi="宋体" w:cs="宋体"/>
    </w:rPr>
  </w:style>
  <w:style w:type="paragraph" w:customStyle="1" w:styleId="420">
    <w:name w:val="样式42"/>
    <w:basedOn w:val="aff4"/>
    <w:semiHidden/>
    <w:rsid w:val="00AE73EB"/>
    <w:pPr>
      <w:keepNext/>
      <w:keepLines/>
      <w:widowControl/>
      <w:spacing w:beforeLines="200" w:afterLines="150"/>
      <w:jc w:val="center"/>
      <w:outlineLvl w:val="1"/>
    </w:pPr>
    <w:rPr>
      <w:rFonts w:ascii="宋体" w:eastAsia="黑体" w:hAnsi="宋体" w:cs="宋体"/>
      <w:b/>
      <w:kern w:val="0"/>
      <w:sz w:val="32"/>
    </w:rPr>
  </w:style>
  <w:style w:type="paragraph" w:customStyle="1" w:styleId="xl97">
    <w:name w:val="xl97"/>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kern w:val="0"/>
      <w:sz w:val="18"/>
      <w:szCs w:val="18"/>
    </w:rPr>
  </w:style>
  <w:style w:type="paragraph" w:customStyle="1" w:styleId="affffffffffff0">
    <w:name w:val="表格与图名"/>
    <w:basedOn w:val="aff4"/>
    <w:semiHidden/>
    <w:rsid w:val="00AE73EB"/>
    <w:pPr>
      <w:jc w:val="center"/>
    </w:pPr>
    <w:rPr>
      <w:rFonts w:eastAsia="黑体"/>
      <w:szCs w:val="21"/>
    </w:rPr>
  </w:style>
  <w:style w:type="paragraph" w:customStyle="1" w:styleId="affffffffffff1">
    <w:name w:val="表注"/>
    <w:next w:val="aff4"/>
    <w:semiHidden/>
    <w:rsid w:val="00AE73EB"/>
    <w:pPr>
      <w:ind w:firstLineChars="200" w:firstLine="200"/>
    </w:pPr>
    <w:rPr>
      <w:rFonts w:eastAsia="楷体_GB2312"/>
      <w:sz w:val="21"/>
    </w:rPr>
  </w:style>
  <w:style w:type="paragraph" w:customStyle="1" w:styleId="affffffffffff2">
    <w:name w:val="目次"/>
    <w:basedOn w:val="aff4"/>
    <w:rsid w:val="00AE73EB"/>
    <w:pPr>
      <w:keepNext/>
      <w:widowControl/>
      <w:spacing w:beforeLines="50" w:line="300" w:lineRule="auto"/>
      <w:ind w:firstLine="1304"/>
      <w:jc w:val="center"/>
    </w:pPr>
    <w:rPr>
      <w:rFonts w:ascii="宋体" w:eastAsia="黑体" w:hAnsi="宋体" w:cs="宋体"/>
      <w:spacing w:val="480"/>
      <w:kern w:val="0"/>
      <w:sz w:val="32"/>
    </w:rPr>
  </w:style>
  <w:style w:type="paragraph" w:customStyle="1" w:styleId="lei07-1">
    <w:name w:val="lei07-标题1"/>
    <w:basedOn w:val="13"/>
    <w:semiHidden/>
    <w:rsid w:val="00AE73EB"/>
    <w:pPr>
      <w:numPr>
        <w:numId w:val="17"/>
      </w:numPr>
      <w:spacing w:line="360" w:lineRule="auto"/>
    </w:pPr>
    <w:rPr>
      <w:rFonts w:ascii="Times New Roman" w:hAnsi="Times New Roman"/>
      <w:bCs/>
      <w:spacing w:val="-4"/>
      <w:sz w:val="28"/>
    </w:rPr>
  </w:style>
  <w:style w:type="paragraph" w:customStyle="1" w:styleId="affffffffffff3">
    <w:name w:val="封面标准文稿编辑信息"/>
    <w:semiHidden/>
    <w:rsid w:val="00AE73EB"/>
    <w:pPr>
      <w:spacing w:before="180" w:line="180" w:lineRule="exact"/>
      <w:jc w:val="center"/>
    </w:pPr>
    <w:rPr>
      <w:rFonts w:ascii="宋体"/>
      <w:sz w:val="21"/>
    </w:rPr>
  </w:style>
  <w:style w:type="paragraph" w:customStyle="1" w:styleId="xl28">
    <w:name w:val="xl28"/>
    <w:basedOn w:val="aff4"/>
    <w:rsid w:val="00AE73EB"/>
    <w:pPr>
      <w:widowControl/>
      <w:spacing w:before="100" w:after="100"/>
      <w:jc w:val="center"/>
    </w:pPr>
    <w:rPr>
      <w:rFonts w:ascii="Arial Unicode MS" w:eastAsia="Arial Unicode MS" w:hAnsi="Arial Unicode MS"/>
      <w:kern w:val="0"/>
      <w:szCs w:val="20"/>
    </w:rPr>
  </w:style>
  <w:style w:type="paragraph" w:customStyle="1" w:styleId="1ff0">
    <w:name w:val="(1)"/>
    <w:basedOn w:val="aff4"/>
    <w:semiHidden/>
    <w:rsid w:val="00AE73EB"/>
    <w:pPr>
      <w:spacing w:before="120"/>
      <w:ind w:left="1760" w:hanging="420"/>
    </w:pPr>
    <w:rPr>
      <w:szCs w:val="20"/>
    </w:rPr>
  </w:style>
  <w:style w:type="paragraph" w:customStyle="1" w:styleId="-ST-4">
    <w:name w:val="正文-ST-4"/>
    <w:basedOn w:val="aff4"/>
    <w:semiHidden/>
    <w:rsid w:val="00AE73EB"/>
    <w:pPr>
      <w:widowControl/>
      <w:ind w:firstLine="567"/>
    </w:pPr>
    <w:rPr>
      <w:kern w:val="0"/>
      <w:sz w:val="28"/>
      <w:szCs w:val="20"/>
    </w:rPr>
  </w:style>
  <w:style w:type="paragraph" w:customStyle="1" w:styleId="Header1">
    <w:name w:val="Header1"/>
    <w:basedOn w:val="aff4"/>
    <w:semiHidden/>
    <w:rsid w:val="00AE73EB"/>
    <w:pPr>
      <w:widowControl/>
      <w:tabs>
        <w:tab w:val="center" w:pos="4680"/>
        <w:tab w:val="right" w:pos="9360"/>
      </w:tabs>
      <w:overflowPunct w:val="0"/>
      <w:autoSpaceDE w:val="0"/>
      <w:autoSpaceDN w:val="0"/>
      <w:jc w:val="left"/>
      <w:textAlignment w:val="baseline"/>
    </w:pPr>
    <w:rPr>
      <w:rFonts w:ascii="Gill Sans" w:hAnsi="Gill Sans"/>
      <w:kern w:val="0"/>
      <w:sz w:val="22"/>
      <w:szCs w:val="22"/>
    </w:rPr>
  </w:style>
  <w:style w:type="paragraph" w:customStyle="1" w:styleId="affffffffffff4">
    <w:name w:val="小表左"/>
    <w:basedOn w:val="aff4"/>
    <w:semiHidden/>
    <w:rsid w:val="00AE73EB"/>
    <w:pPr>
      <w:keepNext/>
      <w:spacing w:line="240" w:lineRule="atLeast"/>
      <w:jc w:val="center"/>
    </w:pPr>
    <w:rPr>
      <w:rFonts w:ascii="宋体" w:hAnsi="宋体"/>
      <w:color w:val="000000"/>
      <w:kern w:val="0"/>
    </w:rPr>
  </w:style>
  <w:style w:type="paragraph" w:customStyle="1" w:styleId="ab">
    <w:name w:val="正文缩"/>
    <w:basedOn w:val="aff4"/>
    <w:semiHidden/>
    <w:rsid w:val="00AE73EB"/>
    <w:pPr>
      <w:widowControl/>
      <w:numPr>
        <w:ilvl w:val="1"/>
        <w:numId w:val="25"/>
      </w:numPr>
      <w:tabs>
        <w:tab w:val="clear" w:pos="0"/>
        <w:tab w:val="left" w:pos="425"/>
      </w:tabs>
      <w:spacing w:line="480" w:lineRule="atLeast"/>
      <w:ind w:firstLineChars="200" w:firstLine="200"/>
      <w:jc w:val="left"/>
    </w:pPr>
    <w:rPr>
      <w:rFonts w:ascii="宋体"/>
      <w:snapToGrid w:val="0"/>
      <w:spacing w:val="6"/>
      <w:kern w:val="0"/>
      <w:sz w:val="28"/>
    </w:rPr>
  </w:style>
  <w:style w:type="paragraph" w:customStyle="1" w:styleId="42">
    <w:name w:val="4.2标题"/>
    <w:basedOn w:val="02"/>
    <w:semiHidden/>
    <w:rsid w:val="00AE73EB"/>
    <w:pPr>
      <w:numPr>
        <w:ilvl w:val="2"/>
        <w:numId w:val="26"/>
      </w:numPr>
      <w:spacing w:before="120" w:after="120" w:line="400" w:lineRule="exact"/>
      <w:jc w:val="center"/>
      <w:outlineLvl w:val="2"/>
    </w:pPr>
    <w:rPr>
      <w:rFonts w:eastAsia="宋体"/>
      <w:b/>
      <w:bCs/>
      <w:kern w:val="0"/>
      <w:sz w:val="28"/>
      <w:szCs w:val="28"/>
    </w:rPr>
  </w:style>
  <w:style w:type="paragraph" w:customStyle="1" w:styleId="4">
    <w:name w:val="模板标题4"/>
    <w:basedOn w:val="44"/>
    <w:next w:val="aff4"/>
    <w:semiHidden/>
    <w:rsid w:val="00AE73EB"/>
    <w:pPr>
      <w:numPr>
        <w:ilvl w:val="3"/>
        <w:numId w:val="16"/>
      </w:numPr>
      <w:tabs>
        <w:tab w:val="clear" w:pos="864"/>
        <w:tab w:val="left" w:pos="432"/>
        <w:tab w:val="left" w:pos="2160"/>
      </w:tabs>
      <w:spacing w:before="240" w:after="240" w:line="240" w:lineRule="auto"/>
      <w:ind w:left="2160" w:hanging="420"/>
      <w:jc w:val="left"/>
    </w:pPr>
    <w:rPr>
      <w:b w:val="0"/>
      <w:sz w:val="24"/>
    </w:rPr>
  </w:style>
  <w:style w:type="paragraph" w:customStyle="1" w:styleId="DL1">
    <w:name w:val="DL1"/>
    <w:basedOn w:val="13"/>
    <w:semiHidden/>
    <w:rsid w:val="00AE73EB"/>
    <w:pPr>
      <w:keepLines/>
      <w:tabs>
        <w:tab w:val="left" w:pos="0"/>
      </w:tabs>
      <w:spacing w:line="360" w:lineRule="auto"/>
      <w:ind w:firstLine="227"/>
      <w:jc w:val="both"/>
    </w:pPr>
    <w:rPr>
      <w:rFonts w:ascii="Times New Roman" w:hAnsi="Times New Roman"/>
      <w:bCs/>
      <w:kern w:val="44"/>
      <w:sz w:val="28"/>
      <w:szCs w:val="44"/>
    </w:rPr>
  </w:style>
  <w:style w:type="paragraph" w:customStyle="1" w:styleId="affffffffffff5">
    <w:name w:val="表格内部"/>
    <w:basedOn w:val="aff4"/>
    <w:semiHidden/>
    <w:rsid w:val="00AE73EB"/>
    <w:pPr>
      <w:widowControl/>
      <w:spacing w:line="240" w:lineRule="atLeast"/>
      <w:jc w:val="center"/>
      <w:textAlignment w:val="baseline"/>
    </w:pPr>
    <w:rPr>
      <w:rFonts w:ascii="Arial" w:hAnsi="Arial" w:cs="Arial"/>
      <w:kern w:val="0"/>
    </w:rPr>
  </w:style>
  <w:style w:type="paragraph" w:customStyle="1" w:styleId="affffffffffff6">
    <w:name w:val="文献分类号"/>
    <w:semiHidden/>
    <w:rsid w:val="00AE73EB"/>
    <w:pPr>
      <w:widowControl w:val="0"/>
      <w:textAlignment w:val="center"/>
    </w:pPr>
    <w:rPr>
      <w:rFonts w:eastAsia="黑体"/>
      <w:sz w:val="21"/>
    </w:rPr>
  </w:style>
  <w:style w:type="paragraph" w:customStyle="1" w:styleId="xl52">
    <w:name w:val="xl52"/>
    <w:basedOn w:val="aff4"/>
    <w:semiHidden/>
    <w:rsid w:val="00AE73EB"/>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1ff1">
    <w:name w:val="正文样式1"/>
    <w:basedOn w:val="aff4"/>
    <w:next w:val="aff4"/>
    <w:semiHidden/>
    <w:rsid w:val="00AE73EB"/>
    <w:pPr>
      <w:widowControl/>
    </w:pPr>
    <w:rPr>
      <w:rFonts w:ascii="宋体" w:hAnsi="宋体" w:cs="宋体"/>
    </w:rPr>
  </w:style>
  <w:style w:type="paragraph" w:customStyle="1" w:styleId="1my1h11stlevelSectionHeadl111">
    <w:name w:val="样式 标题 1my标题1h11st levelSection Headl1标题 1.1 + 宋体 小四"/>
    <w:basedOn w:val="13"/>
    <w:semiHidden/>
    <w:rsid w:val="00AE73EB"/>
    <w:pPr>
      <w:widowControl/>
      <w:numPr>
        <w:numId w:val="19"/>
      </w:numPr>
      <w:spacing w:line="240" w:lineRule="auto"/>
    </w:pPr>
    <w:rPr>
      <w:rFonts w:cs="宋体"/>
      <w:bCs/>
      <w:kern w:val="0"/>
      <w:sz w:val="28"/>
    </w:rPr>
  </w:style>
  <w:style w:type="paragraph" w:customStyle="1" w:styleId="affffffffffff7">
    <w:name w:val="(a)()"/>
    <w:basedOn w:val="aff4"/>
    <w:semiHidden/>
    <w:rsid w:val="00AE73EB"/>
    <w:pPr>
      <w:spacing w:before="120"/>
      <w:ind w:left="1361"/>
    </w:pPr>
    <w:rPr>
      <w:szCs w:val="20"/>
    </w:rPr>
  </w:style>
  <w:style w:type="paragraph" w:customStyle="1" w:styleId="z-1">
    <w:name w:val="z-窗体顶端1"/>
    <w:basedOn w:val="aff4"/>
    <w:next w:val="aff4"/>
    <w:link w:val="z-Char"/>
    <w:rsid w:val="00AE73EB"/>
    <w:pPr>
      <w:widowControl/>
      <w:pBdr>
        <w:bottom w:val="single" w:sz="6" w:space="1" w:color="auto"/>
      </w:pBdr>
      <w:jc w:val="center"/>
    </w:pPr>
    <w:rPr>
      <w:rFonts w:ascii="Arial" w:hAnsi="Arial" w:cs="Arial"/>
      <w:vanish/>
      <w:kern w:val="0"/>
      <w:sz w:val="16"/>
      <w:szCs w:val="16"/>
    </w:rPr>
  </w:style>
  <w:style w:type="paragraph" w:customStyle="1" w:styleId="21126">
    <w:name w:val="样式 标题 2 + 左侧:  1 字符 右侧:  1 字符 行距: 固定值 26 磅"/>
    <w:basedOn w:val="25"/>
    <w:semiHidden/>
    <w:rsid w:val="00AE73EB"/>
    <w:pPr>
      <w:spacing w:before="0" w:afterLines="50" w:line="520" w:lineRule="exact"/>
      <w:ind w:leftChars="100" w:left="240" w:rightChars="100" w:right="240"/>
    </w:pPr>
    <w:rPr>
      <w:rFonts w:ascii="Times New Roman" w:hAnsi="Times New Roman" w:cs="宋体"/>
      <w:b w:val="0"/>
    </w:rPr>
  </w:style>
  <w:style w:type="paragraph" w:customStyle="1" w:styleId="xl132">
    <w:name w:val="xl132"/>
    <w:basedOn w:val="aff4"/>
    <w:semiHidden/>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left"/>
    </w:pPr>
    <w:rPr>
      <w:rFonts w:ascii="Arial" w:hAnsi="Arial" w:cs="Arial"/>
      <w:b/>
      <w:bCs/>
      <w:color w:val="993300"/>
      <w:kern w:val="0"/>
      <w:sz w:val="18"/>
      <w:szCs w:val="18"/>
    </w:rPr>
  </w:style>
  <w:style w:type="paragraph" w:customStyle="1" w:styleId="xl55">
    <w:name w:val="xl55"/>
    <w:basedOn w:val="aff4"/>
    <w:semiHidden/>
    <w:rsid w:val="00AE73EB"/>
    <w:pPr>
      <w:widowControl/>
      <w:spacing w:before="100" w:beforeAutospacing="1" w:after="100" w:afterAutospacing="1"/>
      <w:jc w:val="right"/>
    </w:pPr>
    <w:rPr>
      <w:rFonts w:ascii="仿宋_GB2312" w:eastAsia="仿宋_GB2312" w:hAnsi="Arial Unicode MS" w:cs="Arial Unicode MS" w:hint="eastAsia"/>
      <w:kern w:val="0"/>
    </w:rPr>
  </w:style>
  <w:style w:type="paragraph" w:customStyle="1" w:styleId="CM14">
    <w:name w:val="CM14"/>
    <w:basedOn w:val="aff4"/>
    <w:next w:val="aff4"/>
    <w:semiHidden/>
    <w:rsid w:val="00AE73EB"/>
    <w:pPr>
      <w:widowControl/>
      <w:autoSpaceDE w:val="0"/>
      <w:autoSpaceDN w:val="0"/>
      <w:spacing w:after="418"/>
      <w:jc w:val="left"/>
    </w:pPr>
    <w:rPr>
      <w:rFonts w:ascii="Sim Sun" w:eastAsia="Sim Sun" w:hAnsi="宋体" w:cs="宋体"/>
      <w:kern w:val="0"/>
    </w:rPr>
  </w:style>
  <w:style w:type="paragraph" w:customStyle="1" w:styleId="123-II">
    <w:name w:val="文本123-II"/>
    <w:basedOn w:val="44"/>
    <w:semiHidden/>
    <w:rsid w:val="00AE73EB"/>
    <w:pPr>
      <w:widowControl/>
      <w:tabs>
        <w:tab w:val="left" w:pos="4215"/>
      </w:tabs>
      <w:spacing w:beforeLines="50" w:after="0" w:line="240" w:lineRule="auto"/>
      <w:ind w:left="4215" w:firstLineChars="160" w:hanging="420"/>
    </w:pPr>
    <w:rPr>
      <w:rFonts w:cs="宋体"/>
      <w:b w:val="0"/>
      <w:kern w:val="0"/>
      <w:sz w:val="24"/>
    </w:rPr>
  </w:style>
  <w:style w:type="paragraph" w:customStyle="1" w:styleId="DL0020">
    <w:name w:val="DL0.0 + 首行缩进:  2 字符"/>
    <w:basedOn w:val="aff4"/>
    <w:semiHidden/>
    <w:rsid w:val="00AE73EB"/>
    <w:pPr>
      <w:ind w:firstLineChars="200" w:firstLine="200"/>
      <w:jc w:val="left"/>
    </w:pPr>
    <w:rPr>
      <w:rFonts w:cs="宋体"/>
      <w:szCs w:val="20"/>
    </w:rPr>
  </w:style>
  <w:style w:type="paragraph" w:customStyle="1" w:styleId="xl63">
    <w:name w:val="xl63"/>
    <w:basedOn w:val="aff4"/>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kern w:val="0"/>
    </w:rPr>
  </w:style>
  <w:style w:type="paragraph" w:customStyle="1" w:styleId="xl56">
    <w:name w:val="xl56"/>
    <w:basedOn w:val="aff4"/>
    <w:semiHidden/>
    <w:rsid w:val="00AE73EB"/>
    <w:pPr>
      <w:widowControl/>
      <w:pBdr>
        <w:top w:val="single" w:sz="4" w:space="0" w:color="auto"/>
        <w:left w:val="single" w:sz="4" w:space="0" w:color="auto"/>
        <w:bottom w:val="single" w:sz="4" w:space="0" w:color="auto"/>
      </w:pBdr>
      <w:spacing w:before="100" w:beforeAutospacing="1" w:after="100" w:afterAutospacing="1"/>
      <w:jc w:val="center"/>
    </w:pPr>
    <w:rPr>
      <w:rFonts w:ascii="仿宋_GB2312" w:eastAsia="仿宋_GB2312" w:hAnsi="Arial Unicode MS" w:cs="Arial Unicode MS" w:hint="eastAsia"/>
      <w:kern w:val="0"/>
    </w:rPr>
  </w:style>
  <w:style w:type="paragraph" w:customStyle="1" w:styleId="xl161">
    <w:name w:val="xl161"/>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color w:val="000000"/>
      <w:kern w:val="0"/>
      <w:sz w:val="18"/>
      <w:szCs w:val="18"/>
    </w:rPr>
  </w:style>
  <w:style w:type="paragraph" w:customStyle="1" w:styleId="z-10">
    <w:name w:val="z-窗体底端1"/>
    <w:basedOn w:val="aff4"/>
    <w:next w:val="aff4"/>
    <w:link w:val="z-Char0"/>
    <w:rsid w:val="00AE73EB"/>
    <w:pPr>
      <w:widowControl/>
      <w:pBdr>
        <w:top w:val="single" w:sz="6" w:space="1" w:color="auto"/>
      </w:pBdr>
      <w:jc w:val="center"/>
    </w:pPr>
    <w:rPr>
      <w:rFonts w:ascii="Arial" w:hAnsi="Arial" w:cs="Arial"/>
      <w:vanish/>
      <w:kern w:val="0"/>
      <w:sz w:val="16"/>
      <w:szCs w:val="16"/>
    </w:rPr>
  </w:style>
  <w:style w:type="paragraph" w:customStyle="1" w:styleId="SectionTitl2">
    <w:name w:val="Section Titl2"/>
    <w:basedOn w:val="aff4"/>
    <w:semiHidden/>
    <w:rsid w:val="00AE73EB"/>
    <w:pPr>
      <w:widowControl/>
      <w:pBdr>
        <w:bottom w:val="single" w:sz="6" w:space="0" w:color="auto"/>
      </w:pBdr>
      <w:overflowPunct w:val="0"/>
      <w:autoSpaceDE w:val="0"/>
      <w:autoSpaceDN w:val="0"/>
      <w:spacing w:before="28" w:after="28"/>
      <w:jc w:val="center"/>
      <w:textAlignment w:val="baseline"/>
    </w:pPr>
    <w:rPr>
      <w:rFonts w:ascii="Gill Sans Condensed" w:hAnsi="Gill Sans Condensed"/>
      <w:b/>
      <w:kern w:val="0"/>
      <w:szCs w:val="20"/>
    </w:rPr>
  </w:style>
  <w:style w:type="paragraph" w:customStyle="1" w:styleId="affffffffffff8">
    <w:name w:val="表后空行"/>
    <w:basedOn w:val="aff4"/>
    <w:semiHidden/>
    <w:rsid w:val="00AE73EB"/>
    <w:pPr>
      <w:spacing w:line="300" w:lineRule="auto"/>
    </w:pPr>
    <w:rPr>
      <w:sz w:val="15"/>
    </w:rPr>
  </w:style>
  <w:style w:type="paragraph" w:customStyle="1" w:styleId="160">
    <w:name w:val="样式16"/>
    <w:basedOn w:val="aff4"/>
    <w:semiHidden/>
    <w:rsid w:val="00AE73EB"/>
    <w:pPr>
      <w:keepNext/>
      <w:keepLines/>
      <w:widowControl/>
      <w:spacing w:before="233" w:after="93"/>
      <w:jc w:val="left"/>
      <w:outlineLvl w:val="2"/>
    </w:pPr>
    <w:rPr>
      <w:rFonts w:ascii="宋体" w:eastAsia="黑体" w:hAnsi="宋体" w:cs="宋体"/>
      <w:b/>
      <w:kern w:val="0"/>
      <w:sz w:val="28"/>
    </w:rPr>
  </w:style>
  <w:style w:type="paragraph" w:customStyle="1" w:styleId="TimesNewRoman1">
    <w:name w:val="样式 正文 + Times New Roman1"/>
    <w:basedOn w:val="aff4"/>
    <w:semiHidden/>
    <w:rsid w:val="00AE73EB"/>
    <w:pPr>
      <w:widowControl/>
      <w:ind w:firstLine="600"/>
    </w:pPr>
    <w:rPr>
      <w:rFonts w:ascii="宋体" w:eastAsia="仿宋_GB2312" w:hAnsi="宋体" w:cs="宋体"/>
      <w:sz w:val="30"/>
    </w:rPr>
  </w:style>
  <w:style w:type="paragraph" w:customStyle="1" w:styleId="xl50">
    <w:name w:val="xl50"/>
    <w:basedOn w:val="aff4"/>
    <w:rsid w:val="00AE73EB"/>
    <w:pPr>
      <w:widowControl/>
      <w:pBdr>
        <w:top w:val="single" w:sz="4" w:space="0" w:color="auto"/>
        <w:bottom w:val="single" w:sz="4" w:space="0" w:color="auto"/>
        <w:right w:val="single" w:sz="4" w:space="0" w:color="auto"/>
      </w:pBdr>
      <w:spacing w:before="100" w:beforeAutospacing="1" w:after="100" w:afterAutospacing="1"/>
      <w:jc w:val="center"/>
    </w:pPr>
    <w:rPr>
      <w:rFonts w:ascii="宋体" w:eastAsia="Arial Unicode MS" w:hAnsi="宋体" w:cs="宋体"/>
      <w:kern w:val="0"/>
      <w:sz w:val="20"/>
    </w:rPr>
  </w:style>
  <w:style w:type="paragraph" w:customStyle="1" w:styleId="xl110">
    <w:name w:val="xl110"/>
    <w:basedOn w:val="aff4"/>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kern w:val="0"/>
      <w:sz w:val="18"/>
      <w:szCs w:val="18"/>
    </w:rPr>
  </w:style>
  <w:style w:type="paragraph" w:customStyle="1" w:styleId="xl127">
    <w:name w:val="xl127"/>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18"/>
      <w:szCs w:val="18"/>
      <w:u w:val="single"/>
    </w:rPr>
  </w:style>
  <w:style w:type="paragraph" w:customStyle="1" w:styleId="affffffffffff9">
    <w:name w:val="表头或图题"/>
    <w:basedOn w:val="aff4"/>
    <w:next w:val="aff4"/>
    <w:semiHidden/>
    <w:rsid w:val="00AE73EB"/>
    <w:pPr>
      <w:tabs>
        <w:tab w:val="left" w:pos="1727"/>
        <w:tab w:val="left" w:pos="1884"/>
      </w:tabs>
      <w:spacing w:beforeLines="50" w:line="300" w:lineRule="auto"/>
      <w:jc w:val="center"/>
    </w:pPr>
    <w:rPr>
      <w:rFonts w:ascii="黑体" w:eastAsia="黑体"/>
    </w:rPr>
  </w:style>
  <w:style w:type="paragraph" w:customStyle="1" w:styleId="ST4">
    <w:name w:val="正文－ST4"/>
    <w:basedOn w:val="aff4"/>
    <w:semiHidden/>
    <w:rsid w:val="00AE73EB"/>
    <w:pPr>
      <w:ind w:firstLineChars="200" w:firstLine="480"/>
    </w:pPr>
    <w:rPr>
      <w:rFonts w:ascii="宋体" w:hAnsi="Arial"/>
      <w:kern w:val="0"/>
    </w:rPr>
  </w:style>
  <w:style w:type="paragraph" w:customStyle="1" w:styleId="xl41">
    <w:name w:val="xl41"/>
    <w:basedOn w:val="aff4"/>
    <w:rsid w:val="00AE73EB"/>
    <w:pPr>
      <w:widowControl/>
      <w:pBdr>
        <w:top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20"/>
      <w:szCs w:val="20"/>
    </w:rPr>
  </w:style>
  <w:style w:type="paragraph" w:customStyle="1" w:styleId="ae">
    <w:name w:val="三级无标题条"/>
    <w:basedOn w:val="aff4"/>
    <w:semiHidden/>
    <w:rsid w:val="00AE73EB"/>
    <w:pPr>
      <w:numPr>
        <w:ilvl w:val="4"/>
        <w:numId w:val="13"/>
      </w:numPr>
    </w:pPr>
    <w:rPr>
      <w:szCs w:val="20"/>
    </w:rPr>
  </w:style>
  <w:style w:type="paragraph" w:customStyle="1" w:styleId="referenze">
    <w:name w:val="referenze"/>
    <w:basedOn w:val="afff"/>
    <w:semiHidden/>
    <w:rsid w:val="00AE73EB"/>
    <w:pPr>
      <w:widowControl/>
      <w:spacing w:line="240" w:lineRule="atLeast"/>
      <w:ind w:left="1701" w:right="851" w:firstLineChars="0" w:hanging="708"/>
      <w:jc w:val="left"/>
    </w:pPr>
    <w:rPr>
      <w:rFonts w:ascii="Arial" w:hAnsi="Arial" w:cs="宋体"/>
      <w:kern w:val="0"/>
      <w:sz w:val="22"/>
    </w:rPr>
  </w:style>
  <w:style w:type="paragraph" w:customStyle="1" w:styleId="xl153">
    <w:name w:val="xl153"/>
    <w:basedOn w:val="aff4"/>
    <w:semiHidden/>
    <w:rsid w:val="00AE73EB"/>
    <w:pPr>
      <w:widowControl/>
      <w:pBdr>
        <w:top w:val="single" w:sz="4" w:space="0" w:color="auto"/>
        <w:left w:val="double" w:sz="6"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color w:val="000000"/>
      <w:kern w:val="0"/>
      <w:sz w:val="18"/>
      <w:szCs w:val="18"/>
    </w:rPr>
  </w:style>
  <w:style w:type="paragraph" w:customStyle="1" w:styleId="xl45">
    <w:name w:val="xl45"/>
    <w:basedOn w:val="aff4"/>
    <w:rsid w:val="00AE73EB"/>
    <w:pPr>
      <w:widowControl/>
      <w:pBdr>
        <w:top w:val="single" w:sz="4" w:space="0" w:color="auto"/>
        <w:bottom w:val="single" w:sz="4" w:space="0" w:color="auto"/>
        <w:right w:val="single" w:sz="4" w:space="0" w:color="auto"/>
      </w:pBdr>
      <w:spacing w:before="100" w:beforeAutospacing="1" w:after="100" w:afterAutospacing="1"/>
      <w:jc w:val="center"/>
      <w:textAlignment w:val="center"/>
    </w:pPr>
    <w:rPr>
      <w:rFonts w:ascii="宋体" w:eastAsia="Arial Unicode MS" w:hAnsi="宋体" w:cs="宋体"/>
      <w:kern w:val="0"/>
      <w:sz w:val="20"/>
    </w:rPr>
  </w:style>
  <w:style w:type="paragraph" w:customStyle="1" w:styleId="xl151">
    <w:name w:val="xl151"/>
    <w:basedOn w:val="aff4"/>
    <w:semiHidden/>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color w:val="000000"/>
      <w:kern w:val="0"/>
      <w:sz w:val="18"/>
      <w:szCs w:val="18"/>
    </w:rPr>
  </w:style>
  <w:style w:type="paragraph" w:customStyle="1" w:styleId="affffffffffffa">
    <w:name w:val="图章"/>
    <w:basedOn w:val="aff4"/>
    <w:rsid w:val="00AE73EB"/>
    <w:pPr>
      <w:tabs>
        <w:tab w:val="left" w:pos="1727"/>
        <w:tab w:val="left" w:pos="1884"/>
      </w:tabs>
      <w:jc w:val="left"/>
      <w:outlineLvl w:val="0"/>
    </w:pPr>
    <w:rPr>
      <w:rFonts w:ascii="宋体"/>
      <w:snapToGrid w:val="0"/>
      <w:kern w:val="0"/>
      <w:sz w:val="18"/>
      <w:szCs w:val="20"/>
    </w:rPr>
  </w:style>
  <w:style w:type="paragraph" w:customStyle="1" w:styleId="xl145">
    <w:name w:val="xl145"/>
    <w:basedOn w:val="aff4"/>
    <w:semiHidden/>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kern w:val="0"/>
      <w:sz w:val="18"/>
      <w:szCs w:val="18"/>
    </w:rPr>
  </w:style>
  <w:style w:type="paragraph" w:customStyle="1" w:styleId="xl157">
    <w:name w:val="xl157"/>
    <w:basedOn w:val="aff4"/>
    <w:semiHidden/>
    <w:rsid w:val="00AE73EB"/>
    <w:pPr>
      <w:widowControl/>
      <w:pBdr>
        <w:top w:val="single" w:sz="4" w:space="0" w:color="auto"/>
        <w:left w:val="single" w:sz="4" w:space="0" w:color="auto"/>
        <w:bottom w:val="single" w:sz="4" w:space="0" w:color="auto"/>
        <w:right w:val="double" w:sz="6" w:space="0" w:color="auto"/>
      </w:pBdr>
      <w:shd w:val="clear" w:color="auto" w:fill="FFFF00"/>
      <w:spacing w:before="100" w:beforeAutospacing="1" w:after="100" w:afterAutospacing="1"/>
      <w:jc w:val="center"/>
    </w:pPr>
    <w:rPr>
      <w:rFonts w:ascii="宋体" w:hAnsi="宋体" w:cs="宋体"/>
      <w:kern w:val="0"/>
      <w:sz w:val="18"/>
      <w:szCs w:val="18"/>
    </w:rPr>
  </w:style>
  <w:style w:type="paragraph" w:customStyle="1" w:styleId="affffffffffffb">
    <w:name w:val="表文字"/>
    <w:rsid w:val="00AE73EB"/>
    <w:rPr>
      <w:rFonts w:cs="Arial"/>
      <w:sz w:val="21"/>
      <w:szCs w:val="21"/>
    </w:rPr>
  </w:style>
  <w:style w:type="paragraph" w:customStyle="1" w:styleId="xl120">
    <w:name w:val="xl120"/>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FF0000"/>
      <w:kern w:val="0"/>
      <w:sz w:val="18"/>
      <w:szCs w:val="18"/>
    </w:rPr>
  </w:style>
  <w:style w:type="paragraph" w:customStyle="1" w:styleId="zw">
    <w:name w:val="zw"/>
    <w:semiHidden/>
    <w:rsid w:val="00AE73EB"/>
    <w:pPr>
      <w:ind w:firstLine="567"/>
      <w:jc w:val="both"/>
    </w:pPr>
    <w:rPr>
      <w:sz w:val="28"/>
    </w:rPr>
  </w:style>
  <w:style w:type="paragraph" w:customStyle="1" w:styleId="xl104">
    <w:name w:val="xl104"/>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18"/>
      <w:szCs w:val="18"/>
    </w:rPr>
  </w:style>
  <w:style w:type="paragraph" w:customStyle="1" w:styleId="affffffffffffc">
    <w:name w:val="表格"/>
    <w:basedOn w:val="aff4"/>
    <w:link w:val="Charff6"/>
    <w:qFormat/>
    <w:rsid w:val="00AE73EB"/>
    <w:pPr>
      <w:spacing w:line="440" w:lineRule="exact"/>
      <w:jc w:val="center"/>
      <w:textAlignment w:val="baseline"/>
    </w:pPr>
    <w:rPr>
      <w:snapToGrid w:val="0"/>
      <w:kern w:val="0"/>
      <w:szCs w:val="20"/>
    </w:rPr>
  </w:style>
  <w:style w:type="paragraph" w:customStyle="1" w:styleId="213">
    <w:name w:val="样式 首行缩进:  2 字符1"/>
    <w:basedOn w:val="aff4"/>
    <w:semiHidden/>
    <w:rsid w:val="00AE73EB"/>
    <w:pPr>
      <w:spacing w:line="300" w:lineRule="auto"/>
      <w:ind w:firstLineChars="200" w:firstLine="200"/>
    </w:pPr>
    <w:rPr>
      <w:rFonts w:ascii="宋体" w:cs="宋体"/>
      <w:sz w:val="28"/>
      <w:szCs w:val="20"/>
    </w:rPr>
  </w:style>
  <w:style w:type="paragraph" w:customStyle="1" w:styleId="3fd">
    <w:name w:val="3"/>
    <w:basedOn w:val="aff4"/>
    <w:next w:val="aff4"/>
    <w:semiHidden/>
    <w:rsid w:val="00AE73EB"/>
    <w:rPr>
      <w:rFonts w:ascii="宋体" w:hAnsi="Courier New"/>
      <w:szCs w:val="20"/>
    </w:rPr>
  </w:style>
  <w:style w:type="paragraph" w:customStyle="1" w:styleId="311103Section04h3H3level3PIM3Level3Head3">
    <w:name w:val="样式 标题 31.1.1标题03Section标题04h3H3level_3PIM 3Level 3 Head...3"/>
    <w:basedOn w:val="36"/>
    <w:semiHidden/>
    <w:rsid w:val="00AE73EB"/>
    <w:pPr>
      <w:spacing w:before="0" w:after="0" w:line="240" w:lineRule="auto"/>
      <w:ind w:leftChars="128" w:left="358" w:rightChars="100" w:right="280"/>
      <w:textAlignment w:val="baseline"/>
    </w:pPr>
    <w:rPr>
      <w:rFonts w:cs="宋体"/>
      <w:b w:val="0"/>
      <w:kern w:val="0"/>
      <w:sz w:val="24"/>
      <w:szCs w:val="20"/>
    </w:rPr>
  </w:style>
  <w:style w:type="paragraph" w:customStyle="1" w:styleId="affffffffffffd">
    <w:name w:val="附录表标题"/>
    <w:next w:val="affffffa"/>
    <w:semiHidden/>
    <w:rsid w:val="00AE73EB"/>
    <w:pPr>
      <w:tabs>
        <w:tab w:val="left" w:pos="360"/>
      </w:tabs>
      <w:jc w:val="center"/>
      <w:textAlignment w:val="baseline"/>
    </w:pPr>
    <w:rPr>
      <w:rFonts w:ascii="黑体" w:eastAsia="黑体"/>
      <w:kern w:val="21"/>
      <w:sz w:val="21"/>
    </w:rPr>
  </w:style>
  <w:style w:type="paragraph" w:customStyle="1" w:styleId="affffffffffffe">
    <w:name w:val="表"/>
    <w:basedOn w:val="aff4"/>
    <w:semiHidden/>
    <w:rsid w:val="00AE73EB"/>
    <w:pPr>
      <w:widowControl/>
      <w:spacing w:before="60" w:after="60"/>
      <w:jc w:val="center"/>
    </w:pPr>
    <w:rPr>
      <w:rFonts w:ascii="宋体" w:hAnsi="宋体" w:cs="宋体"/>
      <w:kern w:val="0"/>
    </w:rPr>
  </w:style>
  <w:style w:type="paragraph" w:customStyle="1" w:styleId="af1">
    <w:name w:val="林宝辉"/>
    <w:basedOn w:val="aff4"/>
    <w:semiHidden/>
    <w:rsid w:val="00AE73EB"/>
    <w:pPr>
      <w:numPr>
        <w:numId w:val="27"/>
      </w:numPr>
      <w:tabs>
        <w:tab w:val="clear" w:pos="0"/>
        <w:tab w:val="left" w:pos="360"/>
      </w:tabs>
      <w:ind w:left="0" w:firstLine="0"/>
      <w:jc w:val="center"/>
    </w:pPr>
  </w:style>
  <w:style w:type="paragraph" w:customStyle="1" w:styleId="xl116">
    <w:name w:val="xl116"/>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69">
    <w:name w:val="xl69"/>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kern w:val="0"/>
      <w:sz w:val="18"/>
      <w:szCs w:val="18"/>
    </w:rPr>
  </w:style>
  <w:style w:type="paragraph" w:customStyle="1" w:styleId="afffffffffffff">
    <w:name w:val="表中文字左对齐"/>
    <w:basedOn w:val="aff4"/>
    <w:semiHidden/>
    <w:rsid w:val="00AE73EB"/>
    <w:pPr>
      <w:tabs>
        <w:tab w:val="left" w:pos="1727"/>
        <w:tab w:val="left" w:pos="1884"/>
      </w:tabs>
      <w:spacing w:line="0" w:lineRule="atLeast"/>
      <w:ind w:leftChars="10" w:left="21" w:rightChars="10" w:right="21"/>
      <w:jc w:val="center"/>
    </w:pPr>
    <w:rPr>
      <w:rFonts w:ascii="宋体"/>
      <w:b/>
      <w:bCs/>
      <w:color w:val="000000"/>
      <w:szCs w:val="20"/>
    </w:rPr>
  </w:style>
  <w:style w:type="paragraph" w:customStyle="1" w:styleId="-FS-L">
    <w:name w:val="正文-FS-L"/>
    <w:semiHidden/>
    <w:rsid w:val="00AE73EB"/>
    <w:pPr>
      <w:spacing w:line="360" w:lineRule="auto"/>
      <w:ind w:firstLine="567"/>
      <w:jc w:val="both"/>
    </w:pPr>
    <w:rPr>
      <w:rFonts w:eastAsia="仿宋_GB2312"/>
      <w:sz w:val="28"/>
    </w:rPr>
  </w:style>
  <w:style w:type="paragraph" w:customStyle="1" w:styleId="afffffffffffff0">
    <w:name w:val="标准书眉一"/>
    <w:semiHidden/>
    <w:rsid w:val="00AE73EB"/>
    <w:pPr>
      <w:jc w:val="both"/>
    </w:pPr>
  </w:style>
  <w:style w:type="paragraph" w:customStyle="1" w:styleId="2051">
    <w:name w:val="样式 首行缩进:  2 字符 段前: 0.5 行1"/>
    <w:basedOn w:val="aff4"/>
    <w:semiHidden/>
    <w:rsid w:val="00AE73EB"/>
    <w:pPr>
      <w:keepNext/>
      <w:widowControl/>
      <w:spacing w:line="300" w:lineRule="auto"/>
      <w:ind w:firstLineChars="200" w:firstLine="200"/>
      <w:jc w:val="left"/>
    </w:pPr>
    <w:rPr>
      <w:rFonts w:ascii="宋体" w:hAnsi="宋体" w:cs="宋体"/>
      <w:kern w:val="0"/>
      <w:sz w:val="28"/>
    </w:rPr>
  </w:style>
  <w:style w:type="paragraph" w:customStyle="1" w:styleId="font7">
    <w:name w:val="font7"/>
    <w:basedOn w:val="aff4"/>
    <w:rsid w:val="00AE73EB"/>
    <w:pPr>
      <w:widowControl/>
      <w:spacing w:before="100" w:beforeAutospacing="1" w:after="100" w:afterAutospacing="1"/>
      <w:jc w:val="left"/>
    </w:pPr>
    <w:rPr>
      <w:rFonts w:ascii="宋体" w:hAnsi="宋体" w:cs="Arial Unicode MS" w:hint="eastAsia"/>
      <w:b/>
      <w:bCs/>
      <w:kern w:val="0"/>
      <w:sz w:val="28"/>
      <w:szCs w:val="28"/>
    </w:rPr>
  </w:style>
  <w:style w:type="paragraph" w:customStyle="1" w:styleId="DL20">
    <w:name w:val="DL2"/>
    <w:basedOn w:val="25"/>
    <w:semiHidden/>
    <w:rsid w:val="00AE73EB"/>
    <w:pPr>
      <w:spacing w:before="0" w:after="0"/>
    </w:pPr>
    <w:rPr>
      <w:bCs/>
      <w:sz w:val="24"/>
      <w:szCs w:val="32"/>
    </w:rPr>
  </w:style>
  <w:style w:type="paragraph" w:customStyle="1" w:styleId="xl165">
    <w:name w:val="xl165"/>
    <w:basedOn w:val="aff4"/>
    <w:semiHidden/>
    <w:rsid w:val="00AE73EB"/>
    <w:pPr>
      <w:widowControl/>
      <w:pBdr>
        <w:left w:val="single" w:sz="4" w:space="0" w:color="auto"/>
        <w:bottom w:val="single" w:sz="8" w:space="0" w:color="auto"/>
        <w:right w:val="single" w:sz="4" w:space="0" w:color="auto"/>
      </w:pBdr>
      <w:spacing w:before="100" w:beforeAutospacing="1" w:after="100" w:afterAutospacing="1"/>
      <w:jc w:val="left"/>
      <w:textAlignment w:val="top"/>
    </w:pPr>
    <w:rPr>
      <w:rFonts w:ascii="宋体" w:hAnsi="宋体" w:cs="宋体"/>
      <w:kern w:val="0"/>
    </w:rPr>
  </w:style>
  <w:style w:type="paragraph" w:customStyle="1" w:styleId="5c">
    <w:name w:val="正5中"/>
    <w:basedOn w:val="aff4"/>
    <w:semiHidden/>
    <w:rsid w:val="00AE73EB"/>
    <w:pPr>
      <w:widowControl/>
      <w:spacing w:line="380" w:lineRule="atLeast"/>
      <w:jc w:val="center"/>
    </w:pPr>
    <w:rPr>
      <w:rFonts w:ascii="宋体" w:hAnsi="宋体" w:cs="宋体"/>
      <w:kern w:val="0"/>
      <w:sz w:val="18"/>
    </w:rPr>
  </w:style>
  <w:style w:type="paragraph" w:customStyle="1" w:styleId="xl135">
    <w:name w:val="xl135"/>
    <w:basedOn w:val="aff4"/>
    <w:semiHidden/>
    <w:rsid w:val="00AE73EB"/>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color w:val="FF0000"/>
      <w:kern w:val="0"/>
      <w:sz w:val="18"/>
      <w:szCs w:val="18"/>
    </w:rPr>
  </w:style>
  <w:style w:type="paragraph" w:customStyle="1" w:styleId="xl101">
    <w:name w:val="xl101"/>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color w:val="000000"/>
      <w:kern w:val="0"/>
      <w:sz w:val="18"/>
      <w:szCs w:val="18"/>
    </w:rPr>
  </w:style>
  <w:style w:type="paragraph" w:customStyle="1" w:styleId="afffffffffffff1">
    <w:name w:val="设计正文"/>
    <w:basedOn w:val="aff4"/>
    <w:semiHidden/>
    <w:rsid w:val="00AE73EB"/>
    <w:pPr>
      <w:widowControl/>
      <w:spacing w:line="420" w:lineRule="exact"/>
      <w:ind w:firstLineChars="200" w:firstLine="200"/>
      <w:jc w:val="left"/>
    </w:pPr>
    <w:rPr>
      <w:rFonts w:ascii="宋体" w:hAnsi="宋体" w:cs="宋体"/>
      <w:kern w:val="0"/>
    </w:rPr>
  </w:style>
  <w:style w:type="paragraph" w:customStyle="1" w:styleId="223">
    <w:name w:val="样式 样式 首行缩进:  2 字符 + 首行缩进:  2 字符"/>
    <w:basedOn w:val="2f8"/>
    <w:semiHidden/>
    <w:rsid w:val="00AE73EB"/>
    <w:pPr>
      <w:adjustRightInd/>
      <w:snapToGrid/>
      <w:ind w:firstLine="200"/>
    </w:pPr>
    <w:rPr>
      <w:szCs w:val="20"/>
    </w:rPr>
  </w:style>
  <w:style w:type="paragraph" w:customStyle="1" w:styleId="xl91">
    <w:name w:val="xl91"/>
    <w:basedOn w:val="aff4"/>
    <w:rsid w:val="00AE73EB"/>
    <w:pPr>
      <w:widowControl/>
      <w:pBdr>
        <w:top w:val="single" w:sz="4" w:space="0" w:color="auto"/>
        <w:left w:val="double" w:sz="6"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18"/>
      <w:szCs w:val="18"/>
    </w:rPr>
  </w:style>
  <w:style w:type="paragraph" w:customStyle="1" w:styleId="western">
    <w:name w:val="western"/>
    <w:basedOn w:val="aff4"/>
    <w:semiHidden/>
    <w:rsid w:val="00AE73EB"/>
    <w:pPr>
      <w:widowControl/>
      <w:spacing w:before="100" w:beforeAutospacing="1" w:after="100" w:afterAutospacing="1"/>
      <w:jc w:val="left"/>
    </w:pPr>
    <w:rPr>
      <w:rFonts w:ascii="宋体" w:hAnsi="宋体" w:cs="宋体"/>
      <w:kern w:val="0"/>
    </w:rPr>
  </w:style>
  <w:style w:type="paragraph" w:customStyle="1" w:styleId="xl88">
    <w:name w:val="xl88"/>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lei-3">
    <w:name w:val="lei-标题3"/>
    <w:basedOn w:val="36"/>
    <w:semiHidden/>
    <w:rsid w:val="00AE73EB"/>
    <w:pPr>
      <w:numPr>
        <w:ilvl w:val="2"/>
        <w:numId w:val="17"/>
      </w:numPr>
      <w:tabs>
        <w:tab w:val="left" w:pos="425"/>
      </w:tabs>
      <w:spacing w:before="0" w:after="0" w:line="360" w:lineRule="auto"/>
    </w:pPr>
    <w:rPr>
      <w:sz w:val="24"/>
    </w:rPr>
  </w:style>
  <w:style w:type="paragraph" w:customStyle="1" w:styleId="afffffffffffff2">
    <w:name w:val="表中文字"/>
    <w:basedOn w:val="aff4"/>
    <w:semiHidden/>
    <w:rsid w:val="00AE73EB"/>
    <w:pPr>
      <w:widowControl/>
      <w:jc w:val="center"/>
    </w:pPr>
    <w:rPr>
      <w:rFonts w:ascii="仿宋_GB2312" w:eastAsia="仿宋_GB2312" w:hAnsi="宋体" w:cs="宋体"/>
      <w:szCs w:val="28"/>
    </w:rPr>
  </w:style>
  <w:style w:type="paragraph" w:customStyle="1" w:styleId="afffffffffffff3">
    <w:name w:val="表名"/>
    <w:basedOn w:val="aff4"/>
    <w:link w:val="Charff7"/>
    <w:semiHidden/>
    <w:rsid w:val="00AE73EB"/>
    <w:pPr>
      <w:spacing w:beforeLines="50" w:afterLines="10" w:line="300" w:lineRule="auto"/>
      <w:jc w:val="center"/>
    </w:pPr>
    <w:rPr>
      <w:rFonts w:ascii="黑体" w:eastAsia="黑体"/>
      <w:kern w:val="0"/>
      <w:szCs w:val="20"/>
    </w:rPr>
  </w:style>
  <w:style w:type="paragraph" w:customStyle="1" w:styleId="xl24">
    <w:name w:val="xl24"/>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rPr>
  </w:style>
  <w:style w:type="paragraph" w:customStyle="1" w:styleId="xl94">
    <w:name w:val="xl94"/>
    <w:basedOn w:val="aff4"/>
    <w:rsid w:val="00AE73EB"/>
    <w:pPr>
      <w:widowControl/>
      <w:pBdr>
        <w:top w:val="single" w:sz="4" w:space="0" w:color="auto"/>
        <w:left w:val="double" w:sz="6"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afffffffffffff4">
    <w:name w:val="点标题"/>
    <w:next w:val="aff4"/>
    <w:semiHidden/>
    <w:rsid w:val="00AE73EB"/>
    <w:pPr>
      <w:widowControl w:val="0"/>
      <w:adjustRightInd w:val="0"/>
      <w:spacing w:line="360" w:lineRule="auto"/>
      <w:ind w:left="284" w:right="284" w:firstLine="482"/>
      <w:textAlignment w:val="baseline"/>
    </w:pPr>
    <w:rPr>
      <w:rFonts w:eastAsia="仿宋体"/>
      <w:sz w:val="28"/>
    </w:rPr>
  </w:style>
  <w:style w:type="paragraph" w:customStyle="1" w:styleId="afffffffffffff5">
    <w:name w:val="文件名"/>
    <w:semiHidden/>
    <w:rsid w:val="00AE73EB"/>
    <w:pPr>
      <w:widowControl w:val="0"/>
      <w:jc w:val="both"/>
    </w:pPr>
    <w:rPr>
      <w:kern w:val="2"/>
      <w:sz w:val="21"/>
    </w:rPr>
  </w:style>
  <w:style w:type="paragraph" w:customStyle="1" w:styleId="afffffffffffff6">
    <w:name w:val="文件正文"/>
    <w:basedOn w:val="aff4"/>
    <w:semiHidden/>
    <w:rsid w:val="00AE73EB"/>
    <w:pPr>
      <w:spacing w:before="240"/>
      <w:textAlignment w:val="baseline"/>
    </w:pPr>
    <w:rPr>
      <w:rFonts w:ascii="方正仿宋简体" w:eastAsia="方正仿宋简体" w:hAnsi="宋体"/>
      <w:kern w:val="0"/>
      <w:sz w:val="32"/>
      <w:szCs w:val="32"/>
    </w:rPr>
  </w:style>
  <w:style w:type="paragraph" w:customStyle="1" w:styleId="space">
    <w:name w:val="space"/>
    <w:basedOn w:val="aff4"/>
    <w:semiHidden/>
    <w:rsid w:val="00AE73EB"/>
    <w:pPr>
      <w:spacing w:line="0" w:lineRule="atLeast"/>
      <w:jc w:val="left"/>
      <w:textAlignment w:val="baseline"/>
    </w:pPr>
    <w:rPr>
      <w:kern w:val="0"/>
      <w:sz w:val="18"/>
      <w:szCs w:val="20"/>
    </w:rPr>
  </w:style>
  <w:style w:type="paragraph" w:customStyle="1" w:styleId="afffffffffffff7">
    <w:name w:val="作者姓名"/>
    <w:next w:val="aff4"/>
    <w:semiHidden/>
    <w:rsid w:val="00AE73EB"/>
    <w:pPr>
      <w:widowControl w:val="0"/>
      <w:adjustRightInd w:val="0"/>
      <w:snapToGrid w:val="0"/>
      <w:jc w:val="center"/>
    </w:pPr>
    <w:rPr>
      <w:rFonts w:ascii="方正隶变简体" w:eastAsia="方正隶变简体"/>
      <w:kern w:val="2"/>
      <w:sz w:val="28"/>
    </w:rPr>
  </w:style>
  <w:style w:type="paragraph" w:customStyle="1" w:styleId="xl131">
    <w:name w:val="xl131"/>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hAnsi="Arial" w:cs="Arial"/>
      <w:b/>
      <w:bCs/>
      <w:color w:val="993300"/>
      <w:kern w:val="0"/>
      <w:sz w:val="18"/>
      <w:szCs w:val="18"/>
    </w:rPr>
  </w:style>
  <w:style w:type="paragraph" w:customStyle="1" w:styleId="CM248">
    <w:name w:val="CM248"/>
    <w:basedOn w:val="Default"/>
    <w:next w:val="Default"/>
    <w:semiHidden/>
    <w:rsid w:val="00AE73EB"/>
    <w:pPr>
      <w:spacing w:after="185"/>
    </w:pPr>
    <w:rPr>
      <w:rFonts w:cs="Times New Roman"/>
      <w:color w:val="auto"/>
    </w:rPr>
  </w:style>
  <w:style w:type="paragraph" w:customStyle="1" w:styleId="CM13">
    <w:name w:val="CM13"/>
    <w:basedOn w:val="aff4"/>
    <w:next w:val="aff4"/>
    <w:semiHidden/>
    <w:rsid w:val="00AE73EB"/>
    <w:pPr>
      <w:widowControl/>
      <w:autoSpaceDE w:val="0"/>
      <w:autoSpaceDN w:val="0"/>
      <w:spacing w:after="300"/>
      <w:jc w:val="left"/>
    </w:pPr>
    <w:rPr>
      <w:rFonts w:ascii="Sim Sun" w:eastAsia="Sim Sun" w:hAnsi="宋体" w:cs="宋体"/>
      <w:kern w:val="0"/>
    </w:rPr>
  </w:style>
  <w:style w:type="paragraph" w:customStyle="1" w:styleId="xl112">
    <w:name w:val="xl112"/>
    <w:basedOn w:val="aff4"/>
    <w:rsid w:val="00AE73EB"/>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color w:val="FF0000"/>
      <w:kern w:val="0"/>
      <w:sz w:val="18"/>
      <w:szCs w:val="18"/>
    </w:rPr>
  </w:style>
  <w:style w:type="paragraph" w:customStyle="1" w:styleId="afffffffffffff8">
    <w:name w:val="（一）"/>
    <w:basedOn w:val="aff4"/>
    <w:semiHidden/>
    <w:rsid w:val="00AE73EB"/>
    <w:pPr>
      <w:ind w:firstLineChars="200" w:firstLine="200"/>
      <w:outlineLvl w:val="3"/>
    </w:pPr>
    <w:rPr>
      <w:b/>
      <w:sz w:val="28"/>
    </w:rPr>
  </w:style>
  <w:style w:type="paragraph" w:customStyle="1" w:styleId="xl34">
    <w:name w:val="xl34"/>
    <w:basedOn w:val="aff4"/>
    <w:rsid w:val="00AE73EB"/>
    <w:pPr>
      <w:widowControl/>
      <w:pBdr>
        <w:left w:val="double" w:sz="6"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rPr>
  </w:style>
  <w:style w:type="paragraph" w:customStyle="1" w:styleId="puce">
    <w:name w:val="puce"/>
    <w:basedOn w:val="aff4"/>
    <w:semiHidden/>
    <w:rsid w:val="00AE73EB"/>
    <w:pPr>
      <w:widowControl/>
      <w:tabs>
        <w:tab w:val="left" w:pos="840"/>
        <w:tab w:val="left" w:pos="8647"/>
      </w:tabs>
      <w:spacing w:after="120" w:line="320" w:lineRule="exact"/>
      <w:ind w:left="851" w:hanging="284"/>
      <w:jc w:val="left"/>
    </w:pPr>
    <w:rPr>
      <w:rFonts w:ascii="宋体" w:hAnsi="宋体" w:cs="宋体"/>
      <w:color w:val="000000"/>
      <w:kern w:val="0"/>
    </w:rPr>
  </w:style>
  <w:style w:type="paragraph" w:customStyle="1" w:styleId="1ff2">
    <w:name w:val="表标题1"/>
    <w:basedOn w:val="aff4"/>
    <w:semiHidden/>
    <w:rsid w:val="00AE73EB"/>
    <w:pPr>
      <w:ind w:right="-5" w:firstLineChars="245" w:firstLine="588"/>
      <w:jc w:val="center"/>
    </w:pPr>
    <w:rPr>
      <w:rFonts w:ascii="宋体" w:hAnsi="宋体"/>
      <w:bCs/>
    </w:rPr>
  </w:style>
  <w:style w:type="paragraph" w:customStyle="1" w:styleId="A2">
    <w:name w:val="A2"/>
    <w:basedOn w:val="25"/>
    <w:semiHidden/>
    <w:rsid w:val="00AE73EB"/>
    <w:pPr>
      <w:numPr>
        <w:ilvl w:val="1"/>
        <w:numId w:val="15"/>
      </w:numPr>
      <w:spacing w:before="0" w:after="0"/>
    </w:pPr>
    <w:rPr>
      <w:b w:val="0"/>
      <w:bCs/>
      <w:sz w:val="24"/>
      <w:szCs w:val="32"/>
    </w:rPr>
  </w:style>
  <w:style w:type="paragraph" w:customStyle="1" w:styleId="ParaChar">
    <w:name w:val="默认段落字体 Para Char"/>
    <w:basedOn w:val="aff4"/>
    <w:next w:val="aff4"/>
    <w:rsid w:val="00AE73EB"/>
    <w:pPr>
      <w:ind w:firstLineChars="200" w:firstLine="200"/>
    </w:pPr>
    <w:rPr>
      <w:rFonts w:ascii="宋体" w:hAnsi="宋体" w:cs="宋体"/>
    </w:rPr>
  </w:style>
  <w:style w:type="paragraph" w:customStyle="1" w:styleId="xl159">
    <w:name w:val="xl159"/>
    <w:basedOn w:val="aff4"/>
    <w:semiHidden/>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Arial" w:hAnsi="Arial" w:cs="Arial"/>
      <w:kern w:val="0"/>
      <w:sz w:val="18"/>
      <w:szCs w:val="18"/>
    </w:rPr>
  </w:style>
  <w:style w:type="paragraph" w:customStyle="1" w:styleId="afffffffffffff9">
    <w:name w:val="表中文字居中"/>
    <w:basedOn w:val="aff4"/>
    <w:semiHidden/>
    <w:rsid w:val="00AE73EB"/>
    <w:pPr>
      <w:shd w:val="clear" w:color="auto" w:fill="FFFFFF"/>
      <w:tabs>
        <w:tab w:val="left" w:pos="1727"/>
        <w:tab w:val="left" w:pos="1884"/>
      </w:tabs>
      <w:spacing w:line="0" w:lineRule="atLeast"/>
      <w:ind w:leftChars="10" w:left="21" w:rightChars="10" w:right="21"/>
      <w:outlineLvl w:val="0"/>
    </w:pPr>
    <w:rPr>
      <w:rFonts w:ascii="宋体" w:hAnsi="宋体"/>
      <w:szCs w:val="20"/>
    </w:rPr>
  </w:style>
  <w:style w:type="paragraph" w:customStyle="1" w:styleId="20">
    <w:name w:val="模板标题2"/>
    <w:basedOn w:val="25"/>
    <w:next w:val="aff4"/>
    <w:semiHidden/>
    <w:rsid w:val="00AE73EB"/>
    <w:pPr>
      <w:numPr>
        <w:ilvl w:val="1"/>
        <w:numId w:val="16"/>
      </w:numPr>
      <w:tabs>
        <w:tab w:val="clear" w:pos="576"/>
        <w:tab w:val="left" w:pos="432"/>
        <w:tab w:val="left" w:pos="1320"/>
      </w:tabs>
      <w:spacing w:before="240" w:after="240"/>
      <w:ind w:left="1320" w:hanging="420"/>
    </w:pPr>
    <w:rPr>
      <w:rFonts w:ascii="华文中宋" w:eastAsia="黑体" w:hAnsi="华文中宋"/>
      <w:b w:val="0"/>
      <w:bCs/>
      <w:sz w:val="30"/>
      <w:szCs w:val="36"/>
    </w:rPr>
  </w:style>
  <w:style w:type="paragraph" w:customStyle="1" w:styleId="afffffffffffffa">
    <w:name w:val="第一节"/>
    <w:basedOn w:val="aff4"/>
    <w:next w:val="29"/>
    <w:semiHidden/>
    <w:rsid w:val="00AE73EB"/>
    <w:pPr>
      <w:jc w:val="center"/>
      <w:outlineLvl w:val="1"/>
    </w:pPr>
    <w:rPr>
      <w:b/>
      <w:sz w:val="30"/>
    </w:rPr>
  </w:style>
  <w:style w:type="paragraph" w:customStyle="1" w:styleId="xl119">
    <w:name w:val="xl119"/>
    <w:basedOn w:val="aff4"/>
    <w:semiHidden/>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FF0000"/>
      <w:kern w:val="0"/>
      <w:sz w:val="18"/>
      <w:szCs w:val="18"/>
      <w:u w:val="single"/>
    </w:rPr>
  </w:style>
  <w:style w:type="paragraph" w:customStyle="1" w:styleId="xl85">
    <w:name w:val="xl85"/>
    <w:basedOn w:val="aff4"/>
    <w:rsid w:val="00AE73EB"/>
    <w:pPr>
      <w:widowControl/>
      <w:pBdr>
        <w:top w:val="double" w:sz="6" w:space="0" w:color="auto"/>
        <w:left w:val="double" w:sz="6"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33Char13CharChar3Char">
    <w:name w:val="样式 标题 3标题 3 Char1标题 3 Char Char标题 3 Char + 加粗"/>
    <w:basedOn w:val="36"/>
    <w:semiHidden/>
    <w:rsid w:val="00AE73EB"/>
    <w:pPr>
      <w:widowControl/>
      <w:spacing w:before="0" w:after="0" w:line="300" w:lineRule="auto"/>
    </w:pPr>
    <w:rPr>
      <w:rFonts w:ascii="宋体" w:eastAsia="黑体" w:hAnsi="宋体" w:cs="宋体"/>
      <w:b w:val="0"/>
      <w:kern w:val="0"/>
    </w:rPr>
  </w:style>
  <w:style w:type="paragraph" w:customStyle="1" w:styleId="DL4">
    <w:name w:val="DL4"/>
    <w:basedOn w:val="44"/>
    <w:semiHidden/>
    <w:rsid w:val="00AE73EB"/>
    <w:pPr>
      <w:spacing w:before="0" w:after="0" w:line="360" w:lineRule="auto"/>
    </w:pPr>
    <w:rPr>
      <w:rFonts w:eastAsia="宋体"/>
      <w:b w:val="0"/>
      <w:sz w:val="24"/>
    </w:rPr>
  </w:style>
  <w:style w:type="paragraph" w:customStyle="1" w:styleId="afffffffffffffb">
    <w:name w:val="报告题目"/>
    <w:basedOn w:val="13"/>
    <w:semiHidden/>
    <w:rsid w:val="00AE73EB"/>
    <w:pPr>
      <w:keepLines/>
      <w:widowControl/>
      <w:autoSpaceDE w:val="0"/>
      <w:autoSpaceDN w:val="0"/>
      <w:spacing w:before="480" w:after="120" w:line="240" w:lineRule="auto"/>
      <w:outlineLvl w:val="9"/>
    </w:pPr>
    <w:rPr>
      <w:rFonts w:ascii="Arial" w:eastAsia="黑体" w:hAnsi="Arial" w:cs="宋体"/>
      <w:kern w:val="44"/>
      <w:sz w:val="30"/>
    </w:rPr>
  </w:style>
  <w:style w:type="paragraph" w:customStyle="1" w:styleId="xl47">
    <w:name w:val="xl47"/>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Arial Unicode MS" w:hAnsi="宋体" w:cs="宋体"/>
      <w:kern w:val="0"/>
      <w:sz w:val="20"/>
    </w:rPr>
  </w:style>
  <w:style w:type="paragraph" w:customStyle="1" w:styleId="xl78">
    <w:name w:val="xl78"/>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FF0000"/>
      <w:kern w:val="0"/>
      <w:sz w:val="18"/>
      <w:szCs w:val="18"/>
    </w:rPr>
  </w:style>
  <w:style w:type="paragraph" w:customStyle="1" w:styleId="afffffffffffffc">
    <w:name w:val="正文表标题"/>
    <w:next w:val="aff4"/>
    <w:semiHidden/>
    <w:rsid w:val="00AE73EB"/>
    <w:pPr>
      <w:jc w:val="center"/>
    </w:pPr>
    <w:rPr>
      <w:rFonts w:ascii="黑体" w:eastAsia="黑体"/>
      <w:sz w:val="21"/>
    </w:rPr>
  </w:style>
  <w:style w:type="paragraph" w:customStyle="1" w:styleId="32">
    <w:name w:val="3.2标题"/>
    <w:basedOn w:val="02"/>
    <w:semiHidden/>
    <w:rsid w:val="00AE73EB"/>
    <w:pPr>
      <w:numPr>
        <w:ilvl w:val="2"/>
        <w:numId w:val="28"/>
      </w:numPr>
      <w:spacing w:before="120" w:after="120" w:line="400" w:lineRule="exact"/>
      <w:jc w:val="center"/>
      <w:outlineLvl w:val="2"/>
    </w:pPr>
    <w:rPr>
      <w:rFonts w:eastAsia="宋体"/>
      <w:b/>
      <w:bCs/>
      <w:kern w:val="0"/>
      <w:sz w:val="28"/>
      <w:szCs w:val="28"/>
    </w:rPr>
  </w:style>
  <w:style w:type="paragraph" w:customStyle="1" w:styleId="1my1h11stlevelSectionHeadl1Part1Char">
    <w:name w:val="样式 标题 1my标题1h11st levelSection Headl1Part标题 1 Char + 宋体 ..."/>
    <w:basedOn w:val="13"/>
    <w:semiHidden/>
    <w:rsid w:val="00AE73EB"/>
    <w:pPr>
      <w:keepLines/>
      <w:spacing w:before="24" w:after="24" w:line="360" w:lineRule="auto"/>
      <w:ind w:leftChars="200" w:left="200" w:rightChars="102" w:right="102"/>
      <w:jc w:val="both"/>
      <w:textAlignment w:val="baseline"/>
    </w:pPr>
    <w:rPr>
      <w:rFonts w:cs="宋体"/>
      <w:bCs/>
      <w:kern w:val="44"/>
      <w:sz w:val="24"/>
    </w:rPr>
  </w:style>
  <w:style w:type="paragraph" w:customStyle="1" w:styleId="bg">
    <w:name w:val="bg"/>
    <w:basedOn w:val="aff4"/>
    <w:semiHidden/>
    <w:rsid w:val="00AE73EB"/>
    <w:pPr>
      <w:widowControl/>
      <w:jc w:val="left"/>
    </w:pPr>
    <w:rPr>
      <w:rFonts w:ascii="宋体" w:hAnsi="宋体" w:cs="宋体"/>
      <w:kern w:val="0"/>
    </w:rPr>
  </w:style>
  <w:style w:type="paragraph" w:customStyle="1" w:styleId="10">
    <w:name w:val="样式 标题 1 + 华文中宋 两端对齐 左侧:  0 厘米"/>
    <w:basedOn w:val="13"/>
    <w:semiHidden/>
    <w:rsid w:val="00AE73EB"/>
    <w:pPr>
      <w:keepLines/>
      <w:numPr>
        <w:numId w:val="29"/>
      </w:numPr>
      <w:spacing w:before="340" w:after="330" w:line="240" w:lineRule="auto"/>
      <w:jc w:val="both"/>
    </w:pPr>
    <w:rPr>
      <w:rFonts w:ascii="华文中宋" w:eastAsia="华文中宋" w:hAnsi="华文中宋" w:cs="宋体"/>
      <w:bCs/>
      <w:kern w:val="44"/>
      <w:sz w:val="44"/>
      <w:szCs w:val="44"/>
    </w:rPr>
  </w:style>
  <w:style w:type="paragraph" w:customStyle="1" w:styleId="font14">
    <w:name w:val="font14"/>
    <w:basedOn w:val="aff4"/>
    <w:semiHidden/>
    <w:rsid w:val="00AE73EB"/>
    <w:pPr>
      <w:widowControl/>
      <w:spacing w:before="100" w:beforeAutospacing="1" w:after="100" w:afterAutospacing="1"/>
      <w:jc w:val="left"/>
    </w:pPr>
    <w:rPr>
      <w:rFonts w:ascii="宋体" w:hAnsi="宋体" w:cs="Arial Unicode MS" w:hint="eastAsia"/>
      <w:kern w:val="0"/>
      <w:sz w:val="20"/>
      <w:szCs w:val="20"/>
    </w:rPr>
  </w:style>
  <w:style w:type="paragraph" w:customStyle="1" w:styleId="xl54">
    <w:name w:val="xl54"/>
    <w:basedOn w:val="aff4"/>
    <w:semiHidden/>
    <w:rsid w:val="00AE73EB"/>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eastAsia="Arial Unicode MS" w:hAnsi="宋体" w:cs="宋体"/>
      <w:kern w:val="0"/>
      <w:sz w:val="20"/>
    </w:rPr>
  </w:style>
  <w:style w:type="paragraph" w:customStyle="1" w:styleId="font5">
    <w:name w:val="font5"/>
    <w:basedOn w:val="aff4"/>
    <w:rsid w:val="00AE73EB"/>
    <w:pPr>
      <w:widowControl/>
      <w:spacing w:before="100" w:beforeAutospacing="1" w:after="100" w:afterAutospacing="1"/>
      <w:jc w:val="left"/>
    </w:pPr>
    <w:rPr>
      <w:rFonts w:ascii="宋体" w:hAnsi="宋体" w:cs="Arial Unicode MS" w:hint="eastAsia"/>
      <w:kern w:val="0"/>
      <w:sz w:val="18"/>
      <w:szCs w:val="18"/>
    </w:rPr>
  </w:style>
  <w:style w:type="paragraph" w:customStyle="1" w:styleId="afffffffffffffd">
    <w:name w:val="附录标识"/>
    <w:basedOn w:val="afffffffff2"/>
    <w:rsid w:val="00AE73EB"/>
    <w:pPr>
      <w:tabs>
        <w:tab w:val="left" w:pos="360"/>
        <w:tab w:val="left" w:pos="6405"/>
      </w:tabs>
      <w:spacing w:after="200"/>
      <w:ind w:left="360" w:hanging="360"/>
    </w:pPr>
    <w:rPr>
      <w:sz w:val="21"/>
    </w:rPr>
  </w:style>
  <w:style w:type="paragraph" w:customStyle="1" w:styleId="xl81">
    <w:name w:val="xl81"/>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FF0000"/>
      <w:kern w:val="0"/>
      <w:sz w:val="18"/>
      <w:szCs w:val="18"/>
    </w:rPr>
  </w:style>
  <w:style w:type="paragraph" w:customStyle="1" w:styleId="TimesNewRomanCharCharCharCharCharCharCharCharCharCharCharCharCharCharCharCharCharCharCharCharCharCharCharCharCharCharCharCharCharChar">
    <w:name w:val="样式 正文 + Times New Roman Char Char Char Char Char Char Char Char Char Char Char Char Char Char Char Char Char Char Char Char Char Char Char Char Char Char Char Char Char Char"/>
    <w:basedOn w:val="aff4"/>
    <w:semiHidden/>
    <w:rsid w:val="00AE73EB"/>
    <w:pPr>
      <w:widowControl/>
      <w:ind w:firstLineChars="200" w:firstLine="600"/>
    </w:pPr>
    <w:rPr>
      <w:rFonts w:ascii="宋体" w:eastAsia="仿宋_GB2312" w:hAnsi="宋体" w:cs="宋体"/>
      <w:sz w:val="30"/>
      <w:szCs w:val="21"/>
    </w:rPr>
  </w:style>
  <w:style w:type="paragraph" w:customStyle="1" w:styleId="64">
    <w:name w:val="6"/>
    <w:basedOn w:val="aff4"/>
    <w:next w:val="3c"/>
    <w:semiHidden/>
    <w:rsid w:val="00AE73EB"/>
    <w:pPr>
      <w:ind w:firstLineChars="200" w:firstLine="480"/>
    </w:pPr>
    <w:rPr>
      <w:color w:val="FF0000"/>
      <w:kern w:val="0"/>
    </w:rPr>
  </w:style>
  <w:style w:type="paragraph" w:customStyle="1" w:styleId="A1">
    <w:name w:val="A1"/>
    <w:basedOn w:val="13"/>
    <w:semiHidden/>
    <w:rsid w:val="00AE73EB"/>
    <w:pPr>
      <w:keepLines/>
      <w:numPr>
        <w:numId w:val="15"/>
      </w:numPr>
      <w:spacing w:line="360" w:lineRule="auto"/>
      <w:jc w:val="both"/>
    </w:pPr>
    <w:rPr>
      <w:rFonts w:ascii="Times New Roman" w:hAnsi="Times New Roman"/>
      <w:bCs/>
      <w:kern w:val="44"/>
      <w:sz w:val="30"/>
      <w:szCs w:val="44"/>
    </w:rPr>
  </w:style>
  <w:style w:type="paragraph" w:customStyle="1" w:styleId="xl36">
    <w:name w:val="xl36"/>
    <w:basedOn w:val="aff4"/>
    <w:rsid w:val="00AE73EB"/>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rPr>
  </w:style>
  <w:style w:type="paragraph" w:customStyle="1" w:styleId="afffffffffffffe">
    <w:name w:val="列项——"/>
    <w:semiHidden/>
    <w:rsid w:val="00AE73EB"/>
    <w:pPr>
      <w:widowControl w:val="0"/>
      <w:tabs>
        <w:tab w:val="left" w:pos="360"/>
        <w:tab w:val="left" w:pos="854"/>
      </w:tabs>
      <w:ind w:leftChars="200" w:left="360" w:hangingChars="200" w:hanging="360"/>
      <w:jc w:val="both"/>
    </w:pPr>
    <w:rPr>
      <w:rFonts w:ascii="宋体"/>
      <w:sz w:val="21"/>
    </w:rPr>
  </w:style>
  <w:style w:type="paragraph" w:customStyle="1" w:styleId="Normal-Ariel">
    <w:name w:val="Normal-Ariel"/>
    <w:basedOn w:val="aff4"/>
    <w:semiHidden/>
    <w:rsid w:val="00AE73EB"/>
    <w:pPr>
      <w:widowControl/>
      <w:spacing w:after="160" w:line="320" w:lineRule="atLeast"/>
      <w:ind w:left="900"/>
      <w:jc w:val="left"/>
    </w:pPr>
    <w:rPr>
      <w:rFonts w:ascii="Arial" w:hAnsi="Arial" w:cs="宋体"/>
      <w:kern w:val="0"/>
      <w:sz w:val="22"/>
    </w:rPr>
  </w:style>
  <w:style w:type="paragraph" w:customStyle="1" w:styleId="ParaCharCharCharCharCharCharCharCharCharCharCharCharCharCharCharCharCharCharChar">
    <w:name w:val="默认段落字体 Para Char Char Char Char Char Char Char Char Char Char Char Char Char Char Char Char Char Char Char"/>
    <w:basedOn w:val="36"/>
    <w:semiHidden/>
    <w:rsid w:val="00AE73EB"/>
    <w:pPr>
      <w:tabs>
        <w:tab w:val="left" w:pos="851"/>
        <w:tab w:val="left" w:pos="900"/>
      </w:tabs>
      <w:spacing w:before="120" w:after="120" w:line="360" w:lineRule="auto"/>
      <w:ind w:leftChars="-12" w:left="542" w:firstLineChars="200" w:firstLine="200"/>
    </w:pPr>
    <w:rPr>
      <w:rFonts w:eastAsia="黑体"/>
      <w:b w:val="0"/>
      <w:bCs w:val="0"/>
      <w:sz w:val="24"/>
      <w:szCs w:val="24"/>
    </w:rPr>
  </w:style>
  <w:style w:type="paragraph" w:customStyle="1" w:styleId="affffffffffffff">
    <w:name w:val="项目号"/>
    <w:basedOn w:val="aff4"/>
    <w:semiHidden/>
    <w:rsid w:val="00AE73EB"/>
    <w:pPr>
      <w:keepNext/>
      <w:widowControl/>
      <w:spacing w:beforeLines="50" w:line="300" w:lineRule="auto"/>
      <w:jc w:val="center"/>
    </w:pPr>
    <w:rPr>
      <w:rFonts w:ascii="宋体" w:hAnsi="宋体" w:cs="宋体"/>
      <w:kern w:val="0"/>
      <w:sz w:val="32"/>
    </w:rPr>
  </w:style>
  <w:style w:type="paragraph" w:customStyle="1" w:styleId="4f3">
    <w:name w:val="样式 标题 4"/>
    <w:basedOn w:val="44"/>
    <w:next w:val="afff"/>
    <w:semiHidden/>
    <w:rsid w:val="00AE73EB"/>
    <w:pPr>
      <w:widowControl/>
      <w:spacing w:before="100" w:beforeAutospacing="1" w:after="100" w:afterAutospacing="1" w:line="240" w:lineRule="auto"/>
    </w:pPr>
    <w:rPr>
      <w:rFonts w:ascii="黑体" w:cs="宋体"/>
      <w:b w:val="0"/>
      <w:bCs w:val="0"/>
      <w:sz w:val="24"/>
    </w:rPr>
  </w:style>
  <w:style w:type="paragraph" w:customStyle="1" w:styleId="affffffffffffff0">
    <w:name w:val="表中"/>
    <w:basedOn w:val="aff4"/>
    <w:semiHidden/>
    <w:rsid w:val="00AE73EB"/>
    <w:pPr>
      <w:keepNext/>
      <w:widowControl/>
      <w:spacing w:line="200" w:lineRule="atLeast"/>
      <w:jc w:val="center"/>
    </w:pPr>
    <w:rPr>
      <w:rFonts w:ascii="宋体" w:hAnsi="宋体" w:cs="宋体"/>
      <w:kern w:val="0"/>
      <w:szCs w:val="22"/>
    </w:rPr>
  </w:style>
  <w:style w:type="paragraph" w:customStyle="1" w:styleId="affffffffffffff1">
    <w:name w:val="标题四"/>
    <w:basedOn w:val="aff4"/>
    <w:next w:val="afffffffffff"/>
    <w:semiHidden/>
    <w:rsid w:val="00AE73EB"/>
    <w:pPr>
      <w:widowControl/>
      <w:spacing w:before="100" w:beforeAutospacing="1" w:after="100" w:afterAutospacing="1"/>
      <w:ind w:firstLineChars="200" w:firstLine="200"/>
      <w:outlineLvl w:val="3"/>
    </w:pPr>
    <w:rPr>
      <w:rFonts w:ascii="宋体" w:eastAsia="黑体" w:hAnsi="宋体" w:cs="宋体"/>
    </w:rPr>
  </w:style>
  <w:style w:type="paragraph" w:customStyle="1" w:styleId="xl103">
    <w:name w:val="xl103"/>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color w:val="FF0000"/>
      <w:kern w:val="0"/>
      <w:sz w:val="18"/>
      <w:szCs w:val="18"/>
    </w:rPr>
  </w:style>
  <w:style w:type="paragraph" w:customStyle="1" w:styleId="aa">
    <w:name w:val="正文缩进＋项目符号"/>
    <w:basedOn w:val="aff4"/>
    <w:next w:val="afff"/>
    <w:semiHidden/>
    <w:rsid w:val="00AE73EB"/>
    <w:pPr>
      <w:numPr>
        <w:numId w:val="30"/>
      </w:numPr>
    </w:pPr>
    <w:rPr>
      <w:rFonts w:cs="宋体"/>
      <w:szCs w:val="20"/>
    </w:rPr>
  </w:style>
  <w:style w:type="paragraph" w:customStyle="1" w:styleId="affffffffffffff2">
    <w:name w:val="封面一致性程度标识"/>
    <w:semiHidden/>
    <w:rsid w:val="00AE73EB"/>
    <w:pPr>
      <w:spacing w:before="440" w:line="400" w:lineRule="exact"/>
      <w:jc w:val="center"/>
    </w:pPr>
    <w:rPr>
      <w:rFonts w:ascii="宋体"/>
      <w:sz w:val="28"/>
    </w:rPr>
  </w:style>
  <w:style w:type="paragraph" w:customStyle="1" w:styleId="zdj-6">
    <w:name w:val="zdj-6"/>
    <w:basedOn w:val="aff4"/>
    <w:semiHidden/>
    <w:rsid w:val="00AE73EB"/>
    <w:pPr>
      <w:widowControl/>
      <w:ind w:leftChars="8" w:left="17" w:firstLine="418"/>
      <w:outlineLvl w:val="5"/>
    </w:pPr>
    <w:rPr>
      <w:rFonts w:ascii="宋体" w:hAnsi="宋体" w:cs="宋体"/>
      <w:b/>
    </w:rPr>
  </w:style>
  <w:style w:type="paragraph" w:customStyle="1" w:styleId="10505">
    <w:name w:val="样式 标题 1 + 段前: 0.5行 段后: 0.5 行"/>
    <w:basedOn w:val="13"/>
    <w:semiHidden/>
    <w:rsid w:val="00AE73EB"/>
    <w:pPr>
      <w:numPr>
        <w:numId w:val="31"/>
      </w:numPr>
      <w:tabs>
        <w:tab w:val="clear" w:pos="425"/>
        <w:tab w:val="left" w:pos="1134"/>
        <w:tab w:val="left" w:pos="1200"/>
      </w:tabs>
      <w:spacing w:line="360" w:lineRule="auto"/>
      <w:ind w:leftChars="150" w:left="1200" w:hanging="720"/>
      <w:jc w:val="both"/>
    </w:pPr>
    <w:rPr>
      <w:rFonts w:ascii="Times New Roman" w:hAnsi="Times New Roman" w:cs="宋体"/>
      <w:bCs/>
      <w:caps/>
      <w:sz w:val="24"/>
    </w:rPr>
  </w:style>
  <w:style w:type="paragraph" w:customStyle="1" w:styleId="ZWWZ">
    <w:name w:val="ZWWZ"/>
    <w:basedOn w:val="aff4"/>
    <w:semiHidden/>
    <w:rsid w:val="00AE73EB"/>
    <w:pPr>
      <w:spacing w:before="120" w:line="300" w:lineRule="auto"/>
      <w:ind w:firstLineChars="200" w:firstLine="200"/>
    </w:pPr>
    <w:rPr>
      <w:snapToGrid w:val="0"/>
      <w:kern w:val="0"/>
    </w:rPr>
  </w:style>
  <w:style w:type="paragraph" w:customStyle="1" w:styleId="512">
    <w:name w:val="标题5，1 + 两端对齐 首行缩进:  2 字符"/>
    <w:basedOn w:val="aff4"/>
    <w:semiHidden/>
    <w:rsid w:val="00AE73EB"/>
    <w:pPr>
      <w:ind w:firstLineChars="200" w:firstLine="480"/>
      <w:outlineLvl w:val="4"/>
    </w:pPr>
    <w:rPr>
      <w:rFonts w:cs="宋体"/>
      <w:szCs w:val="20"/>
    </w:rPr>
  </w:style>
  <w:style w:type="paragraph" w:customStyle="1" w:styleId="affffffffffffff3">
    <w:name w:val="表左"/>
    <w:basedOn w:val="aff4"/>
    <w:semiHidden/>
    <w:rsid w:val="00AE73EB"/>
    <w:pPr>
      <w:keepNext/>
      <w:spacing w:line="320" w:lineRule="atLeast"/>
      <w:ind w:rightChars="30" w:right="63"/>
      <w:jc w:val="center"/>
    </w:pPr>
    <w:rPr>
      <w:rFonts w:ascii="宋体" w:hAnsi="宋体"/>
      <w:szCs w:val="20"/>
    </w:rPr>
  </w:style>
  <w:style w:type="paragraph" w:customStyle="1" w:styleId="affffffffffffff4">
    <w:name w:val="标题二、"/>
    <w:basedOn w:val="aff4"/>
    <w:rsid w:val="00AE73EB"/>
    <w:pPr>
      <w:ind w:firstLineChars="200" w:firstLine="200"/>
      <w:outlineLvl w:val="2"/>
    </w:pPr>
    <w:rPr>
      <w:rFonts w:ascii="宋体" w:hAnsi="宋体"/>
      <w:b/>
      <w:szCs w:val="21"/>
    </w:rPr>
  </w:style>
  <w:style w:type="paragraph" w:customStyle="1" w:styleId="CM238">
    <w:name w:val="CM238"/>
    <w:basedOn w:val="Default"/>
    <w:next w:val="Default"/>
    <w:semiHidden/>
    <w:rsid w:val="00AE73EB"/>
    <w:pPr>
      <w:spacing w:after="258"/>
    </w:pPr>
    <w:rPr>
      <w:rFonts w:cs="Times New Roman"/>
      <w:color w:val="auto"/>
    </w:rPr>
  </w:style>
  <w:style w:type="paragraph" w:customStyle="1" w:styleId="affffffffffffff5">
    <w:name w:val="目录标题"/>
    <w:basedOn w:val="aff4"/>
    <w:next w:val="aff4"/>
    <w:semiHidden/>
    <w:rsid w:val="00AE73EB"/>
    <w:pPr>
      <w:widowControl/>
      <w:spacing w:before="566" w:after="544" w:line="566" w:lineRule="atLeast"/>
      <w:ind w:firstLine="419"/>
      <w:jc w:val="center"/>
      <w:textAlignment w:val="baseline"/>
    </w:pPr>
    <w:rPr>
      <w:rFonts w:ascii="Arial" w:eastAsia="黑体"/>
      <w:color w:val="000000"/>
      <w:spacing w:val="566"/>
      <w:kern w:val="0"/>
      <w:sz w:val="54"/>
      <w:szCs w:val="20"/>
      <w:u w:color="000000"/>
    </w:rPr>
  </w:style>
  <w:style w:type="paragraph" w:customStyle="1" w:styleId="410">
    <w:name w:val="样式41"/>
    <w:basedOn w:val="13"/>
    <w:semiHidden/>
    <w:rsid w:val="00AE73EB"/>
    <w:pPr>
      <w:widowControl/>
      <w:spacing w:beforeLines="200" w:afterLines="150" w:line="240" w:lineRule="auto"/>
    </w:pPr>
    <w:rPr>
      <w:rFonts w:eastAsia="黑体" w:cs="宋体"/>
      <w:bCs/>
      <w:kern w:val="0"/>
    </w:rPr>
  </w:style>
  <w:style w:type="paragraph" w:customStyle="1" w:styleId="205">
    <w:name w:val="样式 首行缩进:  2 字符 段前: 0.5 行"/>
    <w:basedOn w:val="aff4"/>
    <w:semiHidden/>
    <w:rsid w:val="00AE73EB"/>
    <w:pPr>
      <w:keepNext/>
      <w:spacing w:line="300" w:lineRule="auto"/>
      <w:ind w:firstLineChars="200" w:firstLine="200"/>
    </w:pPr>
    <w:rPr>
      <w:rFonts w:ascii="宋体"/>
      <w:sz w:val="28"/>
      <w:szCs w:val="20"/>
    </w:rPr>
  </w:style>
  <w:style w:type="paragraph" w:customStyle="1" w:styleId="2112">
    <w:name w:val="样式 标题 21.1"/>
    <w:basedOn w:val="25"/>
    <w:semiHidden/>
    <w:rsid w:val="00AE73EB"/>
    <w:pPr>
      <w:spacing w:before="260" w:after="260" w:line="413" w:lineRule="auto"/>
      <w:jc w:val="center"/>
    </w:pPr>
    <w:rPr>
      <w:rFonts w:ascii="黑体" w:eastAsia="黑体" w:cs="宋体"/>
      <w:b w:val="0"/>
      <w:sz w:val="24"/>
    </w:rPr>
  </w:style>
  <w:style w:type="paragraph" w:customStyle="1" w:styleId="2ff6">
    <w:name w:val="样式 正文缩进 + 首行缩进:  2 字符"/>
    <w:basedOn w:val="afff"/>
    <w:semiHidden/>
    <w:rsid w:val="00AE73EB"/>
    <w:pPr>
      <w:spacing w:line="336" w:lineRule="auto"/>
      <w:ind w:firstLine="200"/>
    </w:pPr>
    <w:rPr>
      <w:rFonts w:ascii="仿宋_GB2312" w:eastAsia="仿宋_GB2312" w:cs="宋体"/>
    </w:rPr>
  </w:style>
  <w:style w:type="paragraph" w:customStyle="1" w:styleId="2ff7">
    <w:name w:val="正文文字2"/>
    <w:basedOn w:val="aff4"/>
    <w:semiHidden/>
    <w:rsid w:val="00AE73EB"/>
    <w:pPr>
      <w:spacing w:before="40" w:after="100" w:line="360" w:lineRule="atLeast"/>
      <w:ind w:leftChars="30" w:left="72" w:rightChars="30" w:right="72"/>
      <w:jc w:val="center"/>
    </w:pPr>
    <w:rPr>
      <w:rFonts w:ascii="Arial" w:eastAsia="黑体"/>
    </w:rPr>
  </w:style>
  <w:style w:type="paragraph" w:customStyle="1" w:styleId="affffffffffffff6">
    <w:name w:val="我的正文"/>
    <w:basedOn w:val="aff4"/>
    <w:semiHidden/>
    <w:rsid w:val="00AE73EB"/>
    <w:pPr>
      <w:widowControl/>
      <w:ind w:firstLine="425"/>
      <w:jc w:val="left"/>
    </w:pPr>
    <w:rPr>
      <w:rFonts w:ascii="宋体" w:hAnsi="宋体" w:cs="宋体"/>
      <w:kern w:val="0"/>
    </w:rPr>
  </w:style>
  <w:style w:type="paragraph" w:customStyle="1" w:styleId="74">
    <w:name w:val="样式7"/>
    <w:basedOn w:val="13"/>
    <w:semiHidden/>
    <w:rsid w:val="00AE73EB"/>
    <w:pPr>
      <w:keepLines/>
      <w:spacing w:line="360" w:lineRule="auto"/>
      <w:ind w:leftChars="150" w:left="150"/>
      <w:jc w:val="both"/>
    </w:pPr>
    <w:rPr>
      <w:rFonts w:ascii="黑体" w:eastAsia="黑体" w:hAnsi="Times New Roman" w:cs="黑体"/>
      <w:b w:val="0"/>
      <w:kern w:val="44"/>
      <w:sz w:val="28"/>
      <w:szCs w:val="28"/>
    </w:rPr>
  </w:style>
  <w:style w:type="paragraph" w:customStyle="1" w:styleId="xl107">
    <w:name w:val="xl107"/>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affffffffffffff7">
    <w:name w:val="兰郑长正文文本"/>
    <w:basedOn w:val="aff4"/>
    <w:semiHidden/>
    <w:rsid w:val="00AE73EB"/>
    <w:pPr>
      <w:ind w:leftChars="100" w:left="100" w:rightChars="100" w:right="100" w:firstLineChars="200" w:firstLine="200"/>
      <w:jc w:val="left"/>
    </w:pPr>
    <w:rPr>
      <w:rFonts w:ascii="宋体" w:hAnsi="宋体"/>
    </w:rPr>
  </w:style>
  <w:style w:type="paragraph" w:customStyle="1" w:styleId="DL0023">
    <w:name w:val="DL0.0 + 首行缩进:  2 字符3"/>
    <w:basedOn w:val="aff4"/>
    <w:semiHidden/>
    <w:rsid w:val="00AE73EB"/>
    <w:pPr>
      <w:ind w:firstLineChars="200" w:firstLine="200"/>
      <w:jc w:val="left"/>
    </w:pPr>
    <w:rPr>
      <w:rFonts w:cs="宋体"/>
      <w:szCs w:val="20"/>
    </w:rPr>
  </w:style>
  <w:style w:type="paragraph" w:customStyle="1" w:styleId="099">
    <w:name w:val="样式 正文文字缩进 + 首行缩进:  0.99 厘米"/>
    <w:basedOn w:val="afff8"/>
    <w:semiHidden/>
    <w:rsid w:val="00AE73EB"/>
    <w:pPr>
      <w:widowControl/>
      <w:spacing w:line="240" w:lineRule="auto"/>
      <w:ind w:firstLine="0"/>
    </w:pPr>
    <w:rPr>
      <w:rFonts w:ascii="宋体" w:hAnsi="宋体" w:cs="宋体"/>
      <w:sz w:val="30"/>
    </w:rPr>
  </w:style>
  <w:style w:type="paragraph" w:customStyle="1" w:styleId="zdj">
    <w:name w:val="zdj－正文"/>
    <w:basedOn w:val="aff4"/>
    <w:semiHidden/>
    <w:rsid w:val="00AE73EB"/>
    <w:pPr>
      <w:widowControl/>
      <w:tabs>
        <w:tab w:val="left" w:pos="5416"/>
      </w:tabs>
      <w:spacing w:line="400" w:lineRule="exact"/>
      <w:ind w:firstLineChars="200" w:firstLine="420"/>
    </w:pPr>
    <w:rPr>
      <w:rFonts w:ascii="宋体" w:hAnsi="宋体" w:cs="宋体"/>
      <w:kern w:val="0"/>
    </w:rPr>
  </w:style>
  <w:style w:type="paragraph" w:customStyle="1" w:styleId="4f4">
    <w:name w:val="样式 标题 4 + (符号) 宋体 小四 非加粗 两端对齐"/>
    <w:basedOn w:val="aff4"/>
    <w:semiHidden/>
    <w:rsid w:val="00AE73EB"/>
    <w:pPr>
      <w:widowControl/>
      <w:tabs>
        <w:tab w:val="left" w:pos="425"/>
      </w:tabs>
      <w:ind w:left="360" w:hanging="360"/>
      <w:jc w:val="left"/>
    </w:pPr>
    <w:rPr>
      <w:rFonts w:ascii="宋体" w:hAnsi="宋体" w:cs="宋体"/>
      <w:kern w:val="0"/>
      <w:szCs w:val="21"/>
    </w:rPr>
  </w:style>
  <w:style w:type="paragraph" w:customStyle="1" w:styleId="41111411114CharH4h4sub1">
    <w:name w:val="样式 标题 41.1.1.1标题 4.1.1.1.1标题 4 Char款四级标题，黑粗，小四，序号H4h4 sub...1"/>
    <w:basedOn w:val="44"/>
    <w:semiHidden/>
    <w:rsid w:val="00AE73EB"/>
    <w:pPr>
      <w:spacing w:before="0" w:after="0" w:line="360" w:lineRule="auto"/>
      <w:ind w:leftChars="100" w:left="560" w:rightChars="100" w:right="100"/>
      <w:jc w:val="left"/>
      <w:textAlignment w:val="baseline"/>
    </w:pPr>
    <w:rPr>
      <w:rFonts w:eastAsia="宋体"/>
      <w:kern w:val="0"/>
      <w:sz w:val="24"/>
    </w:rPr>
  </w:style>
  <w:style w:type="paragraph" w:customStyle="1" w:styleId="affffffffffffff8">
    <w:name w:val="实施日期"/>
    <w:basedOn w:val="affffffff8"/>
    <w:semiHidden/>
    <w:rsid w:val="00AE73EB"/>
    <w:pPr>
      <w:jc w:val="right"/>
    </w:pPr>
  </w:style>
  <w:style w:type="paragraph" w:customStyle="1" w:styleId="xl168">
    <w:name w:val="xl168"/>
    <w:basedOn w:val="aff4"/>
    <w:semiHidden/>
    <w:rsid w:val="00AE73EB"/>
    <w:pPr>
      <w:widowControl/>
      <w:pBdr>
        <w:top w:val="single" w:sz="8" w:space="0" w:color="auto"/>
        <w:bottom w:val="single" w:sz="4" w:space="0" w:color="auto"/>
        <w:right w:val="single" w:sz="4" w:space="0" w:color="auto"/>
      </w:pBdr>
      <w:spacing w:before="100" w:beforeAutospacing="1" w:after="100" w:afterAutospacing="1"/>
      <w:jc w:val="center"/>
    </w:pPr>
    <w:rPr>
      <w:kern w:val="0"/>
      <w:sz w:val="20"/>
      <w:szCs w:val="20"/>
    </w:rPr>
  </w:style>
  <w:style w:type="paragraph" w:customStyle="1" w:styleId="affffffffffffff9">
    <w:name w:val="样式 正文样式一 + 加粗"/>
    <w:basedOn w:val="afffffffffff"/>
    <w:semiHidden/>
    <w:rsid w:val="00AE73EB"/>
    <w:rPr>
      <w:bCs/>
      <w:szCs w:val="32"/>
    </w:rPr>
  </w:style>
  <w:style w:type="paragraph" w:customStyle="1" w:styleId="CommentSubject">
    <w:name w:val="Comment Subject"/>
    <w:basedOn w:val="aff9"/>
    <w:next w:val="aff9"/>
    <w:semiHidden/>
    <w:rsid w:val="00AE73EB"/>
    <w:rPr>
      <w:b/>
      <w:szCs w:val="20"/>
    </w:rPr>
  </w:style>
  <w:style w:type="paragraph" w:customStyle="1" w:styleId="affffffffffffffa">
    <w:name w:val="表格表头"/>
    <w:semiHidden/>
    <w:rsid w:val="00AE73EB"/>
    <w:pPr>
      <w:jc w:val="center"/>
    </w:pPr>
    <w:rPr>
      <w:rFonts w:eastAsia="方正书宋简体"/>
      <w:w w:val="90"/>
      <w:kern w:val="2"/>
      <w:sz w:val="32"/>
      <w:szCs w:val="32"/>
    </w:rPr>
  </w:style>
  <w:style w:type="paragraph" w:customStyle="1" w:styleId="xl166">
    <w:name w:val="xl166"/>
    <w:basedOn w:val="aff4"/>
    <w:semiHidden/>
    <w:rsid w:val="00AE73EB"/>
    <w:pPr>
      <w:widowControl/>
      <w:pBdr>
        <w:top w:val="single" w:sz="8" w:space="0" w:color="auto"/>
        <w:left w:val="single" w:sz="8" w:space="0" w:color="auto"/>
        <w:bottom w:val="single" w:sz="4" w:space="0" w:color="auto"/>
      </w:pBdr>
      <w:spacing w:before="100" w:beforeAutospacing="1" w:after="100" w:afterAutospacing="1"/>
      <w:jc w:val="center"/>
    </w:pPr>
    <w:rPr>
      <w:kern w:val="0"/>
      <w:sz w:val="20"/>
      <w:szCs w:val="20"/>
    </w:rPr>
  </w:style>
  <w:style w:type="paragraph" w:customStyle="1" w:styleId="xl92">
    <w:name w:val="xl92"/>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151">
    <w:name w:val="样式 正文首行缩进 + 行距: 1.5 倍行距"/>
    <w:basedOn w:val="affa"/>
    <w:semiHidden/>
    <w:rsid w:val="00AE73EB"/>
    <w:pPr>
      <w:tabs>
        <w:tab w:val="left" w:pos="628"/>
        <w:tab w:val="left" w:pos="1727"/>
        <w:tab w:val="left" w:pos="1884"/>
        <w:tab w:val="left" w:pos="2660"/>
        <w:tab w:val="left" w:pos="5460"/>
      </w:tabs>
      <w:spacing w:after="0"/>
      <w:ind w:firstLineChars="200" w:firstLine="200"/>
      <w:jc w:val="left"/>
    </w:pPr>
    <w:rPr>
      <w:rFonts w:cs="宋体"/>
      <w:color w:val="000000"/>
      <w:szCs w:val="20"/>
    </w:rPr>
  </w:style>
  <w:style w:type="paragraph" w:customStyle="1" w:styleId="affffffffffffffb">
    <w:name w:val="表内"/>
    <w:basedOn w:val="aff4"/>
    <w:link w:val="Charff8"/>
    <w:rsid w:val="00AE73EB"/>
    <w:pPr>
      <w:widowControl/>
      <w:jc w:val="center"/>
    </w:pPr>
    <w:rPr>
      <w:rFonts w:ascii="宋体" w:hAnsi="宋体" w:cs="宋体"/>
    </w:rPr>
  </w:style>
  <w:style w:type="paragraph" w:customStyle="1" w:styleId="2ff8">
    <w:name w:val="表正文2"/>
    <w:basedOn w:val="aff4"/>
    <w:semiHidden/>
    <w:rsid w:val="00AE73EB"/>
    <w:pPr>
      <w:spacing w:line="300" w:lineRule="auto"/>
      <w:ind w:right="-106"/>
      <w:jc w:val="center"/>
    </w:pPr>
    <w:rPr>
      <w:color w:val="FF0000"/>
      <w:szCs w:val="20"/>
    </w:rPr>
  </w:style>
  <w:style w:type="paragraph" w:customStyle="1" w:styleId="xl68">
    <w:name w:val="xl68"/>
    <w:basedOn w:val="aff4"/>
    <w:rsid w:val="00AE73EB"/>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87">
    <w:name w:val="xl87"/>
    <w:basedOn w:val="aff4"/>
    <w:rsid w:val="00AE73EB"/>
    <w:pPr>
      <w:widowControl/>
      <w:pBdr>
        <w:top w:val="double" w:sz="6" w:space="0" w:color="auto"/>
        <w:left w:val="single" w:sz="4" w:space="0" w:color="auto"/>
        <w:bottom w:val="single" w:sz="4" w:space="0" w:color="auto"/>
        <w:right w:val="double" w:sz="6" w:space="0" w:color="auto"/>
      </w:pBdr>
      <w:spacing w:before="100" w:beforeAutospacing="1" w:after="100" w:afterAutospacing="1"/>
      <w:jc w:val="center"/>
    </w:pPr>
    <w:rPr>
      <w:rFonts w:ascii="宋体" w:hAnsi="宋体" w:cs="宋体"/>
      <w:kern w:val="0"/>
      <w:sz w:val="18"/>
      <w:szCs w:val="18"/>
    </w:rPr>
  </w:style>
  <w:style w:type="paragraph" w:customStyle="1" w:styleId="affffffffffffffc">
    <w:name w:val="a"/>
    <w:basedOn w:val="aff4"/>
    <w:rsid w:val="00AE73EB"/>
    <w:pPr>
      <w:widowControl/>
      <w:spacing w:before="100" w:beforeAutospacing="1" w:after="100" w:afterAutospacing="1"/>
      <w:jc w:val="left"/>
    </w:pPr>
    <w:rPr>
      <w:rFonts w:ascii="宋体" w:hAnsi="宋体" w:cs="宋体"/>
      <w:kern w:val="0"/>
    </w:rPr>
  </w:style>
  <w:style w:type="paragraph" w:customStyle="1" w:styleId="DL222">
    <w:name w:val="DL + 首行缩进:  2 字符2 + 四号 首行缩进:  2 字符"/>
    <w:basedOn w:val="aff4"/>
    <w:semiHidden/>
    <w:rsid w:val="00AE73EB"/>
    <w:pPr>
      <w:ind w:firstLineChars="200" w:firstLine="560"/>
    </w:pPr>
    <w:rPr>
      <w:rFonts w:cs="宋体"/>
      <w:szCs w:val="20"/>
    </w:rPr>
  </w:style>
  <w:style w:type="paragraph" w:customStyle="1" w:styleId="21121121sect12H2H21R2h2Level2Topic">
    <w:name w:val="样式 标题 21.1标题 21.1标题21节sect 1.2H2H21R2h2Level 2 Topic ..."/>
    <w:basedOn w:val="25"/>
    <w:semiHidden/>
    <w:rsid w:val="00AE73EB"/>
    <w:pPr>
      <w:spacing w:before="0" w:after="0"/>
      <w:ind w:leftChars="100" w:left="560" w:rightChars="100" w:right="100"/>
      <w:textAlignment w:val="baseline"/>
    </w:pPr>
    <w:rPr>
      <w:bCs/>
      <w:color w:val="000000"/>
      <w:szCs w:val="32"/>
    </w:rPr>
  </w:style>
  <w:style w:type="paragraph" w:customStyle="1" w:styleId="4f5">
    <w:name w:val="样式 题目 + 首行缩进:  4 字符"/>
    <w:basedOn w:val="afffffff4"/>
    <w:semiHidden/>
    <w:rsid w:val="00AE73EB"/>
    <w:rPr>
      <w:bCs/>
      <w:szCs w:val="20"/>
    </w:rPr>
  </w:style>
  <w:style w:type="paragraph" w:customStyle="1" w:styleId="41111411114CharH4h4sub10">
    <w:name w:val="样式 样式 标题 41.1.1.1标题 4.1.1.1.1标题 4 Char款四级标题，黑粗，小四，序号H4h4 sub...1..."/>
    <w:basedOn w:val="41111411114CharH4h4sub1"/>
    <w:semiHidden/>
    <w:rsid w:val="00AE73EB"/>
    <w:pPr>
      <w:ind w:left="660"/>
    </w:pPr>
    <w:rPr>
      <w:rFonts w:cs="宋体"/>
      <w:b w:val="0"/>
      <w:szCs w:val="20"/>
    </w:rPr>
  </w:style>
  <w:style w:type="paragraph" w:customStyle="1" w:styleId="xl51">
    <w:name w:val="xl51"/>
    <w:basedOn w:val="aff4"/>
    <w:rsid w:val="00AE73EB"/>
    <w:pPr>
      <w:widowControl/>
      <w:numPr>
        <w:ilvl w:val="1"/>
        <w:numId w:val="10"/>
      </w:numPr>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Arial Unicode MS" w:hAnsi="宋体" w:cs="宋体"/>
      <w:kern w:val="0"/>
      <w:sz w:val="20"/>
    </w:rPr>
  </w:style>
  <w:style w:type="paragraph" w:customStyle="1" w:styleId="1ff3">
    <w:name w:val="列出段落1"/>
    <w:basedOn w:val="aff4"/>
    <w:uiPriority w:val="34"/>
    <w:qFormat/>
    <w:rsid w:val="00AE73EB"/>
    <w:pPr>
      <w:ind w:firstLineChars="200" w:firstLine="420"/>
    </w:pPr>
    <w:rPr>
      <w:rFonts w:ascii="Calibri" w:hAnsi="Calibri"/>
      <w:szCs w:val="22"/>
    </w:rPr>
  </w:style>
  <w:style w:type="paragraph" w:customStyle="1" w:styleId="CM7">
    <w:name w:val="CM7"/>
    <w:basedOn w:val="Default"/>
    <w:next w:val="Default"/>
    <w:semiHidden/>
    <w:rsid w:val="00AE73EB"/>
    <w:pPr>
      <w:spacing w:line="468" w:lineRule="atLeast"/>
    </w:pPr>
    <w:rPr>
      <w:rFonts w:cs="Times New Roman"/>
      <w:color w:val="auto"/>
    </w:rPr>
  </w:style>
  <w:style w:type="paragraph" w:customStyle="1" w:styleId="affffffffffffffd">
    <w:name w:val="目次、标准名称标题"/>
    <w:basedOn w:val="aff4"/>
    <w:next w:val="aff4"/>
    <w:semiHidden/>
    <w:rsid w:val="00AE73EB"/>
    <w:pPr>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ffffffffffe">
    <w:name w:val="插表文字"/>
    <w:basedOn w:val="aff4"/>
    <w:next w:val="aff4"/>
    <w:semiHidden/>
    <w:rsid w:val="00AE73EB"/>
    <w:pPr>
      <w:keepNext/>
      <w:spacing w:beforeLines="20" w:afterLines="20"/>
    </w:pPr>
    <w:rPr>
      <w:rFonts w:ascii="宋体"/>
      <w:bCs/>
      <w:kern w:val="0"/>
      <w:szCs w:val="28"/>
    </w:rPr>
  </w:style>
  <w:style w:type="paragraph" w:customStyle="1" w:styleId="xl133">
    <w:name w:val="xl133"/>
    <w:basedOn w:val="aff4"/>
    <w:semiHidden/>
    <w:rsid w:val="00AE73EB"/>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color w:val="000000"/>
      <w:kern w:val="0"/>
      <w:sz w:val="18"/>
      <w:szCs w:val="18"/>
    </w:rPr>
  </w:style>
  <w:style w:type="paragraph" w:customStyle="1" w:styleId="xl164">
    <w:name w:val="xl164"/>
    <w:basedOn w:val="aff4"/>
    <w:semiHidden/>
    <w:rsid w:val="00AE73EB"/>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宋体" w:hAnsi="宋体" w:cs="宋体"/>
      <w:kern w:val="0"/>
      <w:sz w:val="20"/>
      <w:szCs w:val="20"/>
    </w:rPr>
  </w:style>
  <w:style w:type="paragraph" w:customStyle="1" w:styleId="xl64">
    <w:name w:val="xl64"/>
    <w:basedOn w:val="aff4"/>
    <w:rsid w:val="00AE73EB"/>
    <w:pPr>
      <w:widowControl/>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jc w:val="center"/>
    </w:pPr>
    <w:rPr>
      <w:rFonts w:ascii="宋体" w:hAnsi="宋体" w:cs="宋体"/>
      <w:kern w:val="0"/>
    </w:rPr>
  </w:style>
  <w:style w:type="paragraph" w:customStyle="1" w:styleId="afffffffffffffff">
    <w:name w:val="编制单位"/>
    <w:basedOn w:val="aff4"/>
    <w:semiHidden/>
    <w:rsid w:val="00AE73EB"/>
    <w:pPr>
      <w:keepNext/>
      <w:widowControl/>
      <w:spacing w:beforeLines="50" w:line="300" w:lineRule="auto"/>
      <w:jc w:val="center"/>
    </w:pPr>
    <w:rPr>
      <w:rFonts w:ascii="黑体" w:eastAsia="黑体" w:hAnsi="宋体" w:cs="宋体"/>
      <w:kern w:val="0"/>
      <w:sz w:val="32"/>
    </w:rPr>
  </w:style>
  <w:style w:type="paragraph" w:customStyle="1" w:styleId="1my1h11stlevelSectionHeadl1Part1Char1">
    <w:name w:val="样式 标题 1my标题1h11st levelSection Headl1Part标题 1 Char + 宋体 ...1"/>
    <w:basedOn w:val="13"/>
    <w:semiHidden/>
    <w:rsid w:val="00AE73EB"/>
    <w:pPr>
      <w:keepLines/>
      <w:spacing w:before="24" w:after="24" w:line="360" w:lineRule="auto"/>
      <w:ind w:leftChars="150" w:left="150" w:rightChars="102" w:right="102"/>
      <w:jc w:val="both"/>
      <w:textAlignment w:val="baseline"/>
    </w:pPr>
    <w:rPr>
      <w:rFonts w:cs="宋体"/>
      <w:bCs/>
      <w:kern w:val="44"/>
      <w:sz w:val="24"/>
    </w:rPr>
  </w:style>
  <w:style w:type="paragraph" w:customStyle="1" w:styleId="0990">
    <w:name w:val="样式 居中 首行缩进:  0.99 厘米"/>
    <w:basedOn w:val="aff4"/>
    <w:semiHidden/>
    <w:rsid w:val="00AE73EB"/>
    <w:pPr>
      <w:widowControl/>
      <w:jc w:val="center"/>
    </w:pPr>
    <w:rPr>
      <w:rFonts w:ascii="宋体" w:hAnsi="宋体" w:cs="宋体"/>
    </w:rPr>
  </w:style>
  <w:style w:type="paragraph" w:customStyle="1" w:styleId="1ff4">
    <w:name w:val="1级标题"/>
    <w:basedOn w:val="13"/>
    <w:rsid w:val="00AE73EB"/>
    <w:pPr>
      <w:keepLines/>
      <w:widowControl/>
      <w:spacing w:beforeLines="50"/>
    </w:pPr>
    <w:rPr>
      <w:rFonts w:ascii="黑体" w:eastAsia="黑体" w:hAnsi="黑体" w:cs="宋体"/>
      <w:bCs/>
      <w:kern w:val="44"/>
      <w:sz w:val="28"/>
      <w:szCs w:val="20"/>
    </w:rPr>
  </w:style>
  <w:style w:type="paragraph" w:customStyle="1" w:styleId="afffffffffffffff0">
    <w:name w:val="第一卷"/>
    <w:rsid w:val="00AE73EB"/>
    <w:pPr>
      <w:widowControl w:val="0"/>
      <w:spacing w:beforeLines="100" w:afterLines="50"/>
      <w:jc w:val="center"/>
      <w:outlineLvl w:val="0"/>
    </w:pPr>
    <w:rPr>
      <w:rFonts w:ascii="方正小标宋简体" w:eastAsia="方正小标宋简体" w:hAnsi="宋体" w:cs="宋体"/>
      <w:kern w:val="44"/>
      <w:sz w:val="36"/>
      <w:szCs w:val="36"/>
    </w:rPr>
  </w:style>
  <w:style w:type="paragraph" w:customStyle="1" w:styleId="afffffffffffffff1">
    <w:name w:val="中文正文、"/>
    <w:basedOn w:val="aff4"/>
    <w:link w:val="CharChar"/>
    <w:rsid w:val="00AE73EB"/>
    <w:pPr>
      <w:ind w:firstLineChars="200" w:firstLine="420"/>
      <w:jc w:val="left"/>
    </w:pPr>
    <w:rPr>
      <w:szCs w:val="21"/>
    </w:rPr>
  </w:style>
  <w:style w:type="paragraph" w:customStyle="1" w:styleId="afffffffffffffff2">
    <w:name w:val="标题一、"/>
    <w:basedOn w:val="aff4"/>
    <w:rsid w:val="00AE73EB"/>
    <w:pPr>
      <w:spacing w:beforeLines="100" w:afterLines="100"/>
      <w:jc w:val="center"/>
      <w:outlineLvl w:val="0"/>
    </w:pPr>
    <w:rPr>
      <w:rFonts w:ascii="黑体" w:eastAsia="黑体"/>
      <w:sz w:val="32"/>
      <w:szCs w:val="32"/>
    </w:rPr>
  </w:style>
  <w:style w:type="paragraph" w:customStyle="1" w:styleId="afffffffffffffff3">
    <w:name w:val="插页、"/>
    <w:basedOn w:val="13"/>
    <w:rsid w:val="00AE73EB"/>
    <w:pPr>
      <w:autoSpaceDE w:val="0"/>
      <w:autoSpaceDN w:val="0"/>
      <w:spacing w:line="360" w:lineRule="auto"/>
    </w:pPr>
    <w:rPr>
      <w:rFonts w:ascii="黑体" w:eastAsia="黑体"/>
      <w:b w:val="0"/>
      <w:bCs/>
      <w:sz w:val="48"/>
      <w:szCs w:val="48"/>
    </w:rPr>
  </w:style>
  <w:style w:type="paragraph" w:customStyle="1" w:styleId="CharCharCharCharCharCharCharCharCharCharCharCharCharChar">
    <w:name w:val="Char Char Char Char Char Char Char Char Char Char Char Char Char Char"/>
    <w:basedOn w:val="aff4"/>
    <w:rsid w:val="00AE73EB"/>
    <w:pPr>
      <w:ind w:firstLineChars="200" w:firstLine="200"/>
    </w:pPr>
    <w:rPr>
      <w:rFonts w:ascii="宋体" w:hAnsi="宋体" w:cs="宋体"/>
    </w:rPr>
  </w:style>
  <w:style w:type="paragraph" w:customStyle="1" w:styleId="zxl2Char">
    <w:name w:val="zxl正文首行缩进  2 字符 行距: Char"/>
    <w:basedOn w:val="aff4"/>
    <w:semiHidden/>
    <w:rsid w:val="00AE73EB"/>
    <w:pPr>
      <w:widowControl/>
      <w:tabs>
        <w:tab w:val="left" w:pos="-1843"/>
        <w:tab w:val="left" w:pos="1727"/>
        <w:tab w:val="left" w:pos="1884"/>
      </w:tabs>
      <w:ind w:firstLine="480"/>
      <w:jc w:val="left"/>
      <w:textAlignment w:val="bottom"/>
      <w:outlineLvl w:val="0"/>
    </w:pPr>
    <w:rPr>
      <w:rFonts w:ascii="宋体" w:hAnsi="宋体"/>
      <w:color w:val="000000"/>
      <w:szCs w:val="28"/>
    </w:rPr>
  </w:style>
  <w:style w:type="paragraph" w:customStyle="1" w:styleId="Charff9">
    <w:name w:val="Char"/>
    <w:basedOn w:val="aff4"/>
    <w:rsid w:val="00AE73EB"/>
  </w:style>
  <w:style w:type="paragraph" w:customStyle="1" w:styleId="CharCharCharChar">
    <w:name w:val="Char Char Char Char"/>
    <w:basedOn w:val="aff4"/>
    <w:qFormat/>
    <w:rsid w:val="00AE73EB"/>
    <w:pPr>
      <w:widowControl/>
      <w:jc w:val="center"/>
    </w:pPr>
    <w:rPr>
      <w:rFonts w:ascii="宋体" w:hAnsi="宋体" w:cs="宋体"/>
      <w:kern w:val="0"/>
    </w:rPr>
  </w:style>
  <w:style w:type="paragraph" w:customStyle="1" w:styleId="1ff5">
    <w:name w:val="样式 标题 1 + 居中"/>
    <w:basedOn w:val="13"/>
    <w:rsid w:val="00AE73EB"/>
    <w:pPr>
      <w:keepLines/>
      <w:spacing w:before="120" w:after="120" w:line="360" w:lineRule="auto"/>
    </w:pPr>
    <w:rPr>
      <w:rFonts w:ascii="Times New Roman" w:hAnsi="Times New Roman"/>
      <w:bCs/>
      <w:kern w:val="44"/>
      <w:sz w:val="44"/>
      <w:szCs w:val="44"/>
    </w:rPr>
  </w:style>
  <w:style w:type="paragraph" w:customStyle="1" w:styleId="CharCharCharCharCharChar">
    <w:name w:val="Char Char Char Char Char Char"/>
    <w:basedOn w:val="aff4"/>
    <w:rsid w:val="00AE73EB"/>
    <w:pPr>
      <w:widowControl/>
      <w:spacing w:after="160" w:line="400" w:lineRule="exact"/>
    </w:pPr>
    <w:rPr>
      <w:rFonts w:ascii="Verdana" w:eastAsia="仿宋_GB2312" w:hAnsi="Verdana"/>
      <w:b/>
      <w:kern w:val="0"/>
      <w:szCs w:val="20"/>
      <w:lang w:eastAsia="en-US"/>
    </w:rPr>
  </w:style>
  <w:style w:type="paragraph" w:customStyle="1" w:styleId="3fe">
    <w:name w:val="样式 标题 3 + 小四 非加粗"/>
    <w:basedOn w:val="36"/>
    <w:semiHidden/>
    <w:rsid w:val="00AE73EB"/>
    <w:pPr>
      <w:spacing w:before="0" w:after="0" w:line="360" w:lineRule="auto"/>
    </w:pPr>
    <w:rPr>
      <w:b w:val="0"/>
      <w:bCs w:val="0"/>
      <w:sz w:val="24"/>
    </w:rPr>
  </w:style>
  <w:style w:type="paragraph" w:customStyle="1" w:styleId="afffffffffffffff4">
    <w:name w:val="规范正文"/>
    <w:link w:val="Charffa"/>
    <w:semiHidden/>
    <w:rsid w:val="00AE73EB"/>
    <w:pPr>
      <w:adjustRightInd w:val="0"/>
      <w:snapToGrid w:val="0"/>
      <w:spacing w:line="312" w:lineRule="auto"/>
    </w:pPr>
    <w:rPr>
      <w:w w:val="95"/>
      <w:kern w:val="2"/>
      <w:sz w:val="24"/>
      <w:szCs w:val="24"/>
    </w:rPr>
  </w:style>
  <w:style w:type="paragraph" w:customStyle="1" w:styleId="CM128">
    <w:name w:val="CM128"/>
    <w:basedOn w:val="Default"/>
    <w:next w:val="Default"/>
    <w:semiHidden/>
    <w:rsid w:val="00AE73EB"/>
    <w:pPr>
      <w:spacing w:line="313" w:lineRule="atLeast"/>
    </w:pPr>
    <w:rPr>
      <w:rFonts w:cs="Times New Roman"/>
      <w:color w:val="auto"/>
    </w:rPr>
  </w:style>
  <w:style w:type="paragraph" w:customStyle="1" w:styleId="CM1">
    <w:name w:val="CM1"/>
    <w:basedOn w:val="aff4"/>
    <w:next w:val="aff4"/>
    <w:semiHidden/>
    <w:rsid w:val="00AE73EB"/>
    <w:pPr>
      <w:widowControl/>
      <w:autoSpaceDE w:val="0"/>
      <w:autoSpaceDN w:val="0"/>
      <w:spacing w:line="471" w:lineRule="atLeast"/>
      <w:jc w:val="left"/>
    </w:pPr>
    <w:rPr>
      <w:rFonts w:ascii="Sim Sun" w:eastAsia="Sim Sun" w:hAnsi="宋体" w:cs="宋体"/>
      <w:kern w:val="0"/>
    </w:rPr>
  </w:style>
  <w:style w:type="paragraph" w:customStyle="1" w:styleId="Char14">
    <w:name w:val="Char1"/>
    <w:basedOn w:val="aff4"/>
    <w:rsid w:val="00AE73EB"/>
    <w:pPr>
      <w:ind w:firstLineChars="8" w:firstLine="19"/>
      <w:jc w:val="center"/>
    </w:pPr>
    <w:rPr>
      <w:rFonts w:ascii="宋体" w:eastAsia="黑体" w:hAnsi="宋体" w:cs="宋体"/>
    </w:rPr>
  </w:style>
  <w:style w:type="paragraph" w:customStyle="1" w:styleId="afffffffffffffff5">
    <w:name w:val="韩桂武正文"/>
    <w:basedOn w:val="aff4"/>
    <w:semiHidden/>
    <w:rsid w:val="00AE73EB"/>
    <w:pPr>
      <w:spacing w:line="336" w:lineRule="auto"/>
      <w:ind w:firstLineChars="200" w:firstLine="480"/>
    </w:pPr>
  </w:style>
  <w:style w:type="paragraph" w:customStyle="1" w:styleId="afffffffffffffff6">
    <w:name w:val="表芯"/>
    <w:basedOn w:val="aff4"/>
    <w:semiHidden/>
    <w:rsid w:val="00AE73EB"/>
    <w:pPr>
      <w:spacing w:line="0" w:lineRule="atLeast"/>
    </w:pPr>
    <w:rPr>
      <w:rFonts w:ascii="宋体" w:hAnsi="宋体"/>
      <w:color w:val="000000"/>
    </w:rPr>
  </w:style>
  <w:style w:type="paragraph" w:customStyle="1" w:styleId="CM39">
    <w:name w:val="CM39"/>
    <w:basedOn w:val="Default"/>
    <w:next w:val="Default"/>
    <w:semiHidden/>
    <w:rsid w:val="00AE73EB"/>
    <w:pPr>
      <w:spacing w:line="400" w:lineRule="atLeast"/>
    </w:pPr>
    <w:rPr>
      <w:color w:val="auto"/>
    </w:rPr>
  </w:style>
  <w:style w:type="paragraph" w:customStyle="1" w:styleId="CM53">
    <w:name w:val="CM53"/>
    <w:basedOn w:val="Default"/>
    <w:next w:val="Default"/>
    <w:semiHidden/>
    <w:rsid w:val="00AE73EB"/>
    <w:pPr>
      <w:spacing w:line="400" w:lineRule="atLeast"/>
    </w:pPr>
    <w:rPr>
      <w:color w:val="auto"/>
    </w:rPr>
  </w:style>
  <w:style w:type="paragraph" w:customStyle="1" w:styleId="1ff6">
    <w:name w:val="修订1"/>
    <w:hidden/>
    <w:uiPriority w:val="99"/>
    <w:semiHidden/>
    <w:rsid w:val="00AE73EB"/>
    <w:rPr>
      <w:kern w:val="2"/>
      <w:sz w:val="21"/>
      <w:szCs w:val="24"/>
    </w:rPr>
  </w:style>
  <w:style w:type="paragraph" w:customStyle="1" w:styleId="1ff7">
    <w:name w:val="样式 标题 1 + 四号"/>
    <w:basedOn w:val="13"/>
    <w:rsid w:val="00AE73EB"/>
    <w:pPr>
      <w:keepLines/>
      <w:spacing w:before="120" w:after="120" w:line="240" w:lineRule="auto"/>
      <w:ind w:left="288"/>
      <w:jc w:val="both"/>
    </w:pPr>
    <w:rPr>
      <w:rFonts w:ascii="楷体_GB2312" w:eastAsia="楷体_GB2312" w:hAnsi="Times New Roman"/>
      <w:color w:val="000000"/>
      <w:sz w:val="28"/>
    </w:rPr>
  </w:style>
  <w:style w:type="paragraph" w:customStyle="1" w:styleId="1ff8">
    <w:name w:val="第一条 样式1"/>
    <w:basedOn w:val="13"/>
    <w:next w:val="aff4"/>
    <w:rsid w:val="00AE73EB"/>
    <w:pPr>
      <w:keepLines/>
      <w:tabs>
        <w:tab w:val="left" w:pos="720"/>
        <w:tab w:val="left" w:pos="1021"/>
      </w:tabs>
      <w:spacing w:beforeLines="50" w:line="312" w:lineRule="auto"/>
      <w:ind w:left="1021" w:hanging="1021"/>
      <w:jc w:val="both"/>
    </w:pPr>
    <w:rPr>
      <w:rFonts w:ascii="黑体" w:eastAsia="黑体" w:hAnsi="黑体"/>
      <w:spacing w:val="10"/>
      <w:kern w:val="44"/>
      <w:sz w:val="24"/>
      <w:szCs w:val="20"/>
    </w:rPr>
  </w:style>
  <w:style w:type="paragraph" w:customStyle="1" w:styleId="TOC1">
    <w:name w:val="TOC 标题1"/>
    <w:basedOn w:val="13"/>
    <w:next w:val="aff4"/>
    <w:uiPriority w:val="39"/>
    <w:qFormat/>
    <w:rsid w:val="00AE73EB"/>
    <w:pPr>
      <w:keepLines/>
      <w:widowControl/>
      <w:spacing w:before="480" w:line="276" w:lineRule="auto"/>
      <w:jc w:val="left"/>
      <w:outlineLvl w:val="9"/>
    </w:pPr>
    <w:rPr>
      <w:rFonts w:ascii="Cambria" w:hAnsi="Cambria"/>
      <w:bCs/>
      <w:color w:val="365F91"/>
      <w:kern w:val="0"/>
      <w:sz w:val="28"/>
      <w:szCs w:val="28"/>
    </w:rPr>
  </w:style>
  <w:style w:type="paragraph" w:customStyle="1" w:styleId="no">
    <w:name w:val="no"/>
    <w:basedOn w:val="afff7"/>
    <w:link w:val="noChar"/>
    <w:rsid w:val="00AE73EB"/>
  </w:style>
  <w:style w:type="paragraph" w:customStyle="1" w:styleId="Char20">
    <w:name w:val="Char2"/>
    <w:basedOn w:val="aff4"/>
    <w:rsid w:val="00AE73EB"/>
    <w:rPr>
      <w:rFonts w:ascii="宋体" w:hAnsi="宋体"/>
      <w:b/>
    </w:rPr>
  </w:style>
  <w:style w:type="paragraph" w:customStyle="1" w:styleId="2ff9">
    <w:name w:val="京唐秦正文2"/>
    <w:basedOn w:val="aff4"/>
    <w:next w:val="aff4"/>
    <w:semiHidden/>
    <w:rsid w:val="00AE73EB"/>
    <w:pPr>
      <w:tabs>
        <w:tab w:val="left" w:pos="700"/>
      </w:tabs>
      <w:spacing w:beforeLines="50"/>
      <w:ind w:firstLineChars="200" w:firstLine="424"/>
      <w:jc w:val="left"/>
    </w:pPr>
    <w:rPr>
      <w:bCs/>
      <w:kern w:val="0"/>
      <w:lang w:eastAsia="en-US"/>
    </w:rPr>
  </w:style>
  <w:style w:type="paragraph" w:customStyle="1" w:styleId="afffffffffffffff7">
    <w:name w:val="图内容"/>
    <w:semiHidden/>
    <w:rsid w:val="00AE73EB"/>
    <w:pPr>
      <w:widowControl w:val="0"/>
      <w:adjustRightInd w:val="0"/>
      <w:jc w:val="center"/>
      <w:textAlignment w:val="baseline"/>
    </w:pPr>
    <w:rPr>
      <w:rFonts w:eastAsia="仿宋体"/>
      <w:sz w:val="24"/>
    </w:rPr>
  </w:style>
  <w:style w:type="paragraph" w:customStyle="1" w:styleId="12125">
    <w:name w:val="样式 样式12 + 行距: 多倍行距 1.25 字行"/>
    <w:basedOn w:val="aff4"/>
    <w:semiHidden/>
    <w:rsid w:val="00AE73EB"/>
    <w:pPr>
      <w:keepNext/>
      <w:tabs>
        <w:tab w:val="left" w:pos="780"/>
      </w:tabs>
      <w:spacing w:line="336" w:lineRule="auto"/>
      <w:ind w:leftChars="200" w:left="780" w:rightChars="100" w:right="280" w:hangingChars="200" w:hanging="360"/>
      <w:jc w:val="center"/>
      <w:outlineLvl w:val="0"/>
    </w:pPr>
    <w:rPr>
      <w:rFonts w:ascii="黑体" w:eastAsia="黑体" w:hAnsi="宋体" w:cs="Arial" w:hint="eastAsia"/>
      <w:bCs/>
      <w:snapToGrid w:val="0"/>
      <w:color w:val="FF0000"/>
      <w:sz w:val="28"/>
      <w:szCs w:val="28"/>
    </w:rPr>
  </w:style>
  <w:style w:type="paragraph" w:customStyle="1" w:styleId="font15">
    <w:name w:val="font15"/>
    <w:basedOn w:val="aff4"/>
    <w:semiHidden/>
    <w:rsid w:val="00AE73EB"/>
    <w:pPr>
      <w:widowControl/>
      <w:spacing w:before="100" w:beforeAutospacing="1" w:after="100" w:afterAutospacing="1"/>
      <w:ind w:firstLine="425"/>
      <w:jc w:val="left"/>
    </w:pPr>
    <w:rPr>
      <w:b/>
      <w:bCs/>
      <w:snapToGrid w:val="0"/>
      <w:kern w:val="0"/>
      <w:szCs w:val="28"/>
    </w:rPr>
  </w:style>
  <w:style w:type="paragraph" w:customStyle="1" w:styleId="font16">
    <w:name w:val="font16"/>
    <w:basedOn w:val="aff4"/>
    <w:semiHidden/>
    <w:rsid w:val="00AE73EB"/>
    <w:pPr>
      <w:widowControl/>
      <w:spacing w:before="100" w:beforeAutospacing="1" w:after="100" w:afterAutospacing="1"/>
      <w:ind w:firstLine="425"/>
      <w:jc w:val="left"/>
    </w:pPr>
    <w:rPr>
      <w:rFonts w:ascii="宋体" w:hAnsi="宋体" w:hint="eastAsia"/>
      <w:b/>
      <w:bCs/>
      <w:snapToGrid w:val="0"/>
      <w:kern w:val="0"/>
      <w:szCs w:val="28"/>
    </w:rPr>
  </w:style>
  <w:style w:type="paragraph" w:customStyle="1" w:styleId="font17">
    <w:name w:val="font17"/>
    <w:basedOn w:val="aff4"/>
    <w:semiHidden/>
    <w:rsid w:val="00AE73EB"/>
    <w:pPr>
      <w:widowControl/>
      <w:spacing w:before="100" w:beforeAutospacing="1" w:after="100" w:afterAutospacing="1"/>
      <w:ind w:firstLine="425"/>
      <w:jc w:val="left"/>
    </w:pPr>
    <w:rPr>
      <w:rFonts w:ascii="黑体" w:eastAsia="黑体" w:hAnsi="宋体" w:hint="eastAsia"/>
      <w:b/>
      <w:bCs/>
      <w:snapToGrid w:val="0"/>
      <w:kern w:val="0"/>
      <w:sz w:val="22"/>
      <w:szCs w:val="22"/>
    </w:rPr>
  </w:style>
  <w:style w:type="paragraph" w:customStyle="1" w:styleId="font18">
    <w:name w:val="font18"/>
    <w:basedOn w:val="aff4"/>
    <w:semiHidden/>
    <w:rsid w:val="00AE73EB"/>
    <w:pPr>
      <w:widowControl/>
      <w:spacing w:before="100" w:beforeAutospacing="1" w:after="100" w:afterAutospacing="1"/>
      <w:ind w:firstLine="425"/>
      <w:jc w:val="left"/>
    </w:pPr>
    <w:rPr>
      <w:rFonts w:ascii="黑体" w:eastAsia="黑体" w:hAnsi="宋体" w:hint="eastAsia"/>
      <w:snapToGrid w:val="0"/>
      <w:kern w:val="0"/>
      <w:sz w:val="16"/>
      <w:szCs w:val="16"/>
    </w:rPr>
  </w:style>
  <w:style w:type="paragraph" w:customStyle="1" w:styleId="font19">
    <w:name w:val="font19"/>
    <w:basedOn w:val="aff4"/>
    <w:semiHidden/>
    <w:rsid w:val="00AE73EB"/>
    <w:pPr>
      <w:widowControl/>
      <w:spacing w:before="100" w:beforeAutospacing="1" w:after="100" w:afterAutospacing="1"/>
      <w:ind w:firstLine="425"/>
      <w:jc w:val="left"/>
    </w:pPr>
    <w:rPr>
      <w:rFonts w:ascii="黑体" w:eastAsia="黑体" w:hAnsi="宋体" w:hint="eastAsia"/>
      <w:snapToGrid w:val="0"/>
      <w:kern w:val="0"/>
      <w:sz w:val="12"/>
      <w:szCs w:val="12"/>
    </w:rPr>
  </w:style>
  <w:style w:type="paragraph" w:customStyle="1" w:styleId="font20">
    <w:name w:val="font20"/>
    <w:basedOn w:val="aff4"/>
    <w:semiHidden/>
    <w:rsid w:val="00AE73EB"/>
    <w:pPr>
      <w:widowControl/>
      <w:spacing w:before="100" w:beforeAutospacing="1" w:after="100" w:afterAutospacing="1"/>
      <w:ind w:firstLine="425"/>
      <w:jc w:val="left"/>
    </w:pPr>
    <w:rPr>
      <w:rFonts w:ascii="黑体" w:eastAsia="黑体" w:hAnsi="宋体" w:hint="eastAsia"/>
      <w:snapToGrid w:val="0"/>
      <w:kern w:val="0"/>
      <w:sz w:val="18"/>
      <w:szCs w:val="18"/>
    </w:rPr>
  </w:style>
  <w:style w:type="paragraph" w:customStyle="1" w:styleId="font21">
    <w:name w:val="font21"/>
    <w:basedOn w:val="aff4"/>
    <w:semiHidden/>
    <w:rsid w:val="00AE73EB"/>
    <w:pPr>
      <w:widowControl/>
      <w:spacing w:before="100" w:beforeAutospacing="1" w:after="100" w:afterAutospacing="1"/>
      <w:ind w:firstLine="425"/>
      <w:jc w:val="left"/>
    </w:pPr>
    <w:rPr>
      <w:rFonts w:ascii="楷体_GB2312" w:eastAsia="楷体_GB2312" w:hAnsi="宋体" w:hint="eastAsia"/>
      <w:snapToGrid w:val="0"/>
      <w:kern w:val="0"/>
      <w:sz w:val="12"/>
      <w:szCs w:val="12"/>
    </w:rPr>
  </w:style>
  <w:style w:type="paragraph" w:customStyle="1" w:styleId="pp">
    <w:name w:val="pp"/>
    <w:basedOn w:val="aff4"/>
    <w:semiHidden/>
    <w:rsid w:val="00AE73EB"/>
    <w:pPr>
      <w:spacing w:before="120"/>
      <w:ind w:leftChars="51" w:left="51" w:right="142" w:firstLineChars="200" w:firstLine="200"/>
      <w:jc w:val="left"/>
      <w:textAlignment w:val="baseline"/>
    </w:pPr>
    <w:rPr>
      <w:snapToGrid w:val="0"/>
      <w:kern w:val="0"/>
    </w:rPr>
  </w:style>
  <w:style w:type="paragraph" w:customStyle="1" w:styleId="Afffffffffffffff8">
    <w:name w:val="正文A"/>
    <w:basedOn w:val="aff4"/>
    <w:link w:val="AChar"/>
    <w:semiHidden/>
    <w:rsid w:val="00AE73EB"/>
    <w:pPr>
      <w:spacing w:before="120"/>
      <w:ind w:firstLineChars="200" w:firstLine="424"/>
    </w:pPr>
    <w:rPr>
      <w:snapToGrid w:val="0"/>
      <w:color w:val="000000"/>
      <w:kern w:val="0"/>
    </w:rPr>
  </w:style>
  <w:style w:type="paragraph" w:customStyle="1" w:styleId="afffffffffffffff9">
    <w:name w:val="样式 表字 + 居中"/>
    <w:basedOn w:val="aff4"/>
    <w:semiHidden/>
    <w:rsid w:val="00AE73EB"/>
    <w:pPr>
      <w:keepNext/>
      <w:widowControl/>
      <w:spacing w:before="120" w:line="360" w:lineRule="exact"/>
      <w:ind w:firstLine="425"/>
      <w:jc w:val="center"/>
    </w:pPr>
    <w:rPr>
      <w:snapToGrid w:val="0"/>
      <w:kern w:val="0"/>
    </w:rPr>
  </w:style>
  <w:style w:type="paragraph" w:customStyle="1" w:styleId="afffffffffffffffa">
    <w:name w:val="注释"/>
    <w:basedOn w:val="aff4"/>
    <w:semiHidden/>
    <w:rsid w:val="00AE73EB"/>
    <w:pPr>
      <w:spacing w:before="120" w:afterLines="50" w:line="288" w:lineRule="auto"/>
      <w:ind w:firstLineChars="200" w:firstLine="200"/>
    </w:pPr>
    <w:rPr>
      <w:snapToGrid w:val="0"/>
      <w:kern w:val="0"/>
    </w:rPr>
  </w:style>
  <w:style w:type="paragraph" w:customStyle="1" w:styleId="11my1">
    <w:name w:val="样式 标题 11my标题1 +"/>
    <w:basedOn w:val="13"/>
    <w:semiHidden/>
    <w:rsid w:val="00AE73EB"/>
    <w:pPr>
      <w:keepLines/>
      <w:widowControl/>
      <w:spacing w:line="540" w:lineRule="auto"/>
      <w:jc w:val="both"/>
    </w:pPr>
    <w:rPr>
      <w:rFonts w:ascii="黑体" w:eastAsia="黑体" w:hAnsi="Times New Roman"/>
      <w:snapToGrid w:val="0"/>
      <w:sz w:val="32"/>
      <w:szCs w:val="28"/>
    </w:rPr>
  </w:style>
  <w:style w:type="paragraph" w:customStyle="1" w:styleId="11my11">
    <w:name w:val="样式 标题 11my标题1 +1"/>
    <w:basedOn w:val="13"/>
    <w:semiHidden/>
    <w:rsid w:val="00AE73EB"/>
    <w:pPr>
      <w:keepLines/>
      <w:widowControl/>
      <w:spacing w:line="540" w:lineRule="auto"/>
      <w:jc w:val="both"/>
    </w:pPr>
    <w:rPr>
      <w:rFonts w:ascii="黑体" w:eastAsia="黑体" w:hAnsi="Times New Roman"/>
      <w:snapToGrid w:val="0"/>
      <w:sz w:val="32"/>
      <w:szCs w:val="28"/>
    </w:rPr>
  </w:style>
  <w:style w:type="paragraph" w:customStyle="1" w:styleId="px10-1">
    <w:name w:val="px10-1"/>
    <w:basedOn w:val="aff4"/>
    <w:semiHidden/>
    <w:rsid w:val="00AE73EB"/>
    <w:pPr>
      <w:widowControl/>
      <w:spacing w:before="100" w:beforeAutospacing="1" w:after="100" w:afterAutospacing="1" w:line="300" w:lineRule="atLeast"/>
      <w:ind w:firstLine="425"/>
      <w:jc w:val="left"/>
    </w:pPr>
    <w:rPr>
      <w:rFonts w:ascii="宋体" w:hAnsi="宋体"/>
      <w:snapToGrid w:val="0"/>
      <w:color w:val="043F6F"/>
      <w:kern w:val="0"/>
      <w:sz w:val="18"/>
      <w:szCs w:val="18"/>
    </w:rPr>
  </w:style>
  <w:style w:type="paragraph" w:customStyle="1" w:styleId="2xxq025025">
    <w:name w:val="样式 标题2xxq + 两端对齐 段前: 0.25 行 段后: 0.25 行"/>
    <w:basedOn w:val="2xxq"/>
    <w:semiHidden/>
    <w:rsid w:val="00AE73EB"/>
    <w:pPr>
      <w:jc w:val="both"/>
    </w:pPr>
    <w:rPr>
      <w:rFonts w:cs="宋体"/>
      <w:bCs w:val="0"/>
      <w:szCs w:val="20"/>
    </w:rPr>
  </w:style>
  <w:style w:type="paragraph" w:customStyle="1" w:styleId="2xxq">
    <w:name w:val="标题2xxq"/>
    <w:basedOn w:val="25"/>
    <w:semiHidden/>
    <w:rsid w:val="00AE73EB"/>
    <w:pPr>
      <w:tabs>
        <w:tab w:val="left" w:pos="1417"/>
      </w:tabs>
      <w:spacing w:beforeLines="25" w:afterLines="25"/>
      <w:ind w:left="1417" w:hanging="567"/>
      <w:textAlignment w:val="baseline"/>
    </w:pPr>
    <w:rPr>
      <w:rFonts w:ascii="黑体" w:eastAsia="黑体" w:hAnsi="黑体"/>
      <w:b w:val="0"/>
      <w:bCs/>
      <w:snapToGrid w:val="0"/>
      <w:color w:val="000000"/>
      <w:kern w:val="0"/>
      <w:sz w:val="24"/>
      <w:lang w:val="zh-CN"/>
    </w:rPr>
  </w:style>
  <w:style w:type="paragraph" w:customStyle="1" w:styleId="2ffa">
    <w:name w:val="京唐秦标题2"/>
    <w:basedOn w:val="25"/>
    <w:next w:val="25"/>
    <w:semiHidden/>
    <w:rsid w:val="00AE73EB"/>
    <w:pPr>
      <w:spacing w:line="480" w:lineRule="auto"/>
      <w:textAlignment w:val="baseline"/>
    </w:pPr>
    <w:rPr>
      <w:rFonts w:ascii="Times New Roman" w:eastAsia="黑体" w:hAnsi="Times New Roman"/>
      <w:b w:val="0"/>
      <w:kern w:val="0"/>
      <w:sz w:val="24"/>
    </w:rPr>
  </w:style>
  <w:style w:type="paragraph" w:customStyle="1" w:styleId="11my1h11stlevelSectionHeadl1ChapterHeadingHea">
    <w:name w:val="样式 标题 11my标题1h11st levelSection Headl1Chapter HeadingHea..."/>
    <w:basedOn w:val="13"/>
    <w:semiHidden/>
    <w:rsid w:val="00AE73EB"/>
    <w:pPr>
      <w:keepLines/>
      <w:spacing w:before="120" w:line="360" w:lineRule="auto"/>
      <w:textAlignment w:val="baseline"/>
    </w:pPr>
    <w:rPr>
      <w:rFonts w:ascii="Times New Roman" w:eastAsia="黑体" w:hAnsi="Times New Roman" w:cs="宋体"/>
      <w:b w:val="0"/>
      <w:bCs/>
      <w:snapToGrid w:val="0"/>
      <w:color w:val="000000"/>
      <w:kern w:val="44"/>
      <w:sz w:val="24"/>
      <w:szCs w:val="28"/>
    </w:rPr>
  </w:style>
  <w:style w:type="paragraph" w:customStyle="1" w:styleId="211112MajorHeadingL2m2RSKH2hseHeading">
    <w:name w:val="样式 标题 21.11.1标题 2Major HeadingL2ËÑÇ¢ˆmÍ 2RSKH2hseHeading ..."/>
    <w:basedOn w:val="25"/>
    <w:semiHidden/>
    <w:rsid w:val="00AE73EB"/>
    <w:pPr>
      <w:jc w:val="center"/>
      <w:textAlignment w:val="baseline"/>
    </w:pPr>
    <w:rPr>
      <w:rFonts w:ascii="Times New Roman" w:eastAsia="黑体" w:hAnsi="Times New Roman" w:cs="宋体"/>
      <w:b w:val="0"/>
      <w:snapToGrid w:val="0"/>
      <w:kern w:val="0"/>
      <w:sz w:val="24"/>
      <w:szCs w:val="28"/>
    </w:rPr>
  </w:style>
  <w:style w:type="paragraph" w:customStyle="1" w:styleId="65">
    <w:name w:val="样式 表头 + 段前: 6 磅"/>
    <w:basedOn w:val="afffffe"/>
    <w:semiHidden/>
    <w:rsid w:val="00AE73EB"/>
    <w:pPr>
      <w:tabs>
        <w:tab w:val="clear" w:pos="5725"/>
      </w:tabs>
      <w:spacing w:before="120"/>
      <w:ind w:leftChars="0" w:left="0" w:right="0" w:firstLineChars="0" w:firstLine="425"/>
      <w:jc w:val="left"/>
      <w:textAlignment w:val="baseline"/>
    </w:pPr>
    <w:rPr>
      <w:rFonts w:eastAsia="黑体" w:cs="宋体"/>
      <w:b w:val="0"/>
      <w:bCs w:val="0"/>
      <w:snapToGrid w:val="0"/>
      <w:sz w:val="24"/>
    </w:rPr>
  </w:style>
  <w:style w:type="paragraph" w:customStyle="1" w:styleId="11my1h11stlevelSectionHeadl1ChapterHeadingHea1">
    <w:name w:val="样式 标题 11my标题1h11st levelSection Headl1Chapter HeadingHea...1"/>
    <w:basedOn w:val="13"/>
    <w:semiHidden/>
    <w:rsid w:val="00AE73EB"/>
    <w:pPr>
      <w:keepLines/>
      <w:spacing w:before="156" w:line="360" w:lineRule="auto"/>
      <w:textAlignment w:val="baseline"/>
    </w:pPr>
    <w:rPr>
      <w:rFonts w:ascii="Times New Roman" w:eastAsia="黑体" w:hAnsi="Times New Roman" w:cs="宋体"/>
      <w:bCs/>
      <w:snapToGrid w:val="0"/>
      <w:color w:val="000000"/>
      <w:kern w:val="44"/>
      <w:sz w:val="24"/>
      <w:szCs w:val="28"/>
    </w:rPr>
  </w:style>
  <w:style w:type="paragraph" w:customStyle="1" w:styleId="200">
    <w:name w:val="样式 表内容 + (中文) 宋体 五号 行距: 固定值 20 磅"/>
    <w:basedOn w:val="afffffb"/>
    <w:semiHidden/>
    <w:rsid w:val="00AE73EB"/>
    <w:pPr>
      <w:spacing w:line="400" w:lineRule="exact"/>
      <w:ind w:leftChars="0" w:left="0" w:right="0"/>
    </w:pPr>
    <w:rPr>
      <w:rFonts w:hAnsi="宋体" w:cs="宋体"/>
      <w:snapToGrid w:val="0"/>
      <w:szCs w:val="21"/>
    </w:rPr>
  </w:style>
  <w:style w:type="paragraph" w:customStyle="1" w:styleId="405">
    <w:name w:val="样式 标题4 + (中文) 黑体 段前: 0.5 行"/>
    <w:basedOn w:val="aff4"/>
    <w:semiHidden/>
    <w:rsid w:val="00AE73EB"/>
    <w:pPr>
      <w:spacing w:beforeLines="50"/>
      <w:ind w:firstLine="425"/>
    </w:pPr>
    <w:rPr>
      <w:rFonts w:cs="宋体"/>
      <w:snapToGrid w:val="0"/>
      <w:kern w:val="0"/>
      <w:szCs w:val="20"/>
    </w:rPr>
  </w:style>
  <w:style w:type="paragraph" w:customStyle="1" w:styleId="211112MajorHeadingL2m2RSKH2hseHeading1">
    <w:name w:val="样式 标题 21.11.1标题 2Major HeadingL2ËÑÇ¢ˆmÍ 2RSKH2hseHeading ...1"/>
    <w:basedOn w:val="25"/>
    <w:semiHidden/>
    <w:rsid w:val="00AE73EB"/>
    <w:pPr>
      <w:spacing w:after="0"/>
      <w:jc w:val="center"/>
      <w:textAlignment w:val="baseline"/>
    </w:pPr>
    <w:rPr>
      <w:rFonts w:ascii="黑体" w:eastAsia="黑体" w:hAnsi="宋体" w:cs="宋体"/>
      <w:b w:val="0"/>
      <w:snapToGrid w:val="0"/>
      <w:kern w:val="0"/>
      <w:sz w:val="24"/>
    </w:rPr>
  </w:style>
  <w:style w:type="paragraph" w:customStyle="1" w:styleId="11my1h11stlevelSectionHeadl1ChapterHeadingHea2">
    <w:name w:val="样式 标题 11my标题1h11st levelSection Headl1Chapter HeadingHea...2"/>
    <w:basedOn w:val="13"/>
    <w:semiHidden/>
    <w:rsid w:val="00AE73EB"/>
    <w:pPr>
      <w:keepLines/>
      <w:spacing w:line="360" w:lineRule="auto"/>
      <w:textAlignment w:val="baseline"/>
    </w:pPr>
    <w:rPr>
      <w:rFonts w:ascii="Times New Roman" w:eastAsia="黑体" w:hAnsi="Times New Roman" w:cs="宋体"/>
      <w:b w:val="0"/>
      <w:snapToGrid w:val="0"/>
      <w:color w:val="000000"/>
      <w:kern w:val="44"/>
      <w:sz w:val="24"/>
      <w:szCs w:val="44"/>
    </w:rPr>
  </w:style>
  <w:style w:type="paragraph" w:customStyle="1" w:styleId="afffffffffffffffb">
    <w:name w:val="样式 表头 + 蓝色"/>
    <w:basedOn w:val="afffffe"/>
    <w:semiHidden/>
    <w:rsid w:val="00AE73EB"/>
    <w:pPr>
      <w:tabs>
        <w:tab w:val="clear" w:pos="5725"/>
      </w:tabs>
      <w:spacing w:before="120"/>
      <w:ind w:leftChars="0" w:left="0" w:right="0" w:firstLineChars="0" w:firstLine="425"/>
      <w:jc w:val="left"/>
      <w:textAlignment w:val="baseline"/>
    </w:pPr>
    <w:rPr>
      <w:rFonts w:eastAsia="黑体" w:cs="Times New Roman"/>
      <w:b w:val="0"/>
      <w:bCs w:val="0"/>
      <w:snapToGrid w:val="0"/>
      <w:color w:val="0000FF"/>
      <w:sz w:val="24"/>
    </w:rPr>
  </w:style>
  <w:style w:type="paragraph" w:customStyle="1" w:styleId="afffffffffffffffc">
    <w:name w:val="样式 表内容 + 蓝色"/>
    <w:basedOn w:val="afffffb"/>
    <w:link w:val="Charffb"/>
    <w:semiHidden/>
    <w:rsid w:val="00AE73EB"/>
    <w:pPr>
      <w:ind w:leftChars="0" w:left="0" w:right="0"/>
    </w:pPr>
    <w:rPr>
      <w:snapToGrid w:val="0"/>
      <w:color w:val="0000FF"/>
      <w:szCs w:val="21"/>
    </w:rPr>
  </w:style>
  <w:style w:type="paragraph" w:customStyle="1" w:styleId="afffffffffffffffd">
    <w:name w:val="样式 表内容 + (符号) 宋体 蓝色"/>
    <w:basedOn w:val="afffffb"/>
    <w:link w:val="Charffc"/>
    <w:semiHidden/>
    <w:rsid w:val="00AE73EB"/>
    <w:pPr>
      <w:ind w:leftChars="0" w:left="0" w:right="0"/>
    </w:pPr>
    <w:rPr>
      <w:snapToGrid w:val="0"/>
      <w:color w:val="0000FF"/>
      <w:szCs w:val="21"/>
    </w:rPr>
  </w:style>
  <w:style w:type="paragraph" w:customStyle="1" w:styleId="afffffffffffffffe">
    <w:name w:val="样式 表内容 + 行距: 单倍行距"/>
    <w:basedOn w:val="afffffb"/>
    <w:semiHidden/>
    <w:rsid w:val="00AE73EB"/>
    <w:pPr>
      <w:spacing w:line="240" w:lineRule="auto"/>
      <w:ind w:leftChars="0" w:left="0" w:right="0"/>
    </w:pPr>
    <w:rPr>
      <w:rFonts w:cs="宋体"/>
      <w:snapToGrid w:val="0"/>
      <w:szCs w:val="21"/>
    </w:rPr>
  </w:style>
  <w:style w:type="paragraph" w:customStyle="1" w:styleId="affffffffffffffff">
    <w:name w:val="样式"/>
    <w:semiHidden/>
    <w:rsid w:val="00AE73EB"/>
    <w:pPr>
      <w:keepNext/>
      <w:widowControl w:val="0"/>
      <w:adjustRightInd w:val="0"/>
      <w:spacing w:line="500" w:lineRule="exact"/>
      <w:ind w:left="851" w:hanging="851"/>
      <w:jc w:val="both"/>
      <w:textAlignment w:val="baseline"/>
    </w:pPr>
    <w:rPr>
      <w:rFonts w:ascii="宋体"/>
      <w:spacing w:val="5"/>
      <w:sz w:val="28"/>
    </w:rPr>
  </w:style>
  <w:style w:type="paragraph" w:customStyle="1" w:styleId="affffffffffffffff0">
    <w:name w:val="节内标题一"/>
    <w:basedOn w:val="aff4"/>
    <w:semiHidden/>
    <w:rsid w:val="00AE73EB"/>
    <w:pPr>
      <w:spacing w:line="400" w:lineRule="exact"/>
      <w:ind w:firstLineChars="200" w:firstLine="562"/>
    </w:pPr>
    <w:rPr>
      <w:rFonts w:ascii="宋体" w:hAnsi="宋体"/>
      <w:b/>
      <w:bCs/>
      <w:sz w:val="28"/>
    </w:rPr>
  </w:style>
  <w:style w:type="paragraph" w:customStyle="1" w:styleId="affffffffffffffff1">
    <w:name w:val="图表名称"/>
    <w:basedOn w:val="aff4"/>
    <w:semiHidden/>
    <w:rsid w:val="00AE73EB"/>
    <w:pPr>
      <w:ind w:firstLineChars="407" w:firstLine="977"/>
      <w:jc w:val="left"/>
    </w:pPr>
    <w:rPr>
      <w:rFonts w:ascii="黑体" w:eastAsia="黑体"/>
    </w:rPr>
  </w:style>
  <w:style w:type="paragraph" w:customStyle="1" w:styleId="2ffb">
    <w:name w:val="表格2"/>
    <w:basedOn w:val="aff4"/>
    <w:semiHidden/>
    <w:rsid w:val="00AE73EB"/>
    <w:pPr>
      <w:jc w:val="center"/>
      <w:textAlignment w:val="baseline"/>
    </w:pPr>
    <w:rPr>
      <w:rFonts w:ascii="宋体"/>
      <w:kern w:val="0"/>
      <w:szCs w:val="28"/>
    </w:rPr>
  </w:style>
  <w:style w:type="paragraph" w:customStyle="1" w:styleId="121">
    <w:name w:val="列表项目符号1.缩2"/>
    <w:basedOn w:val="1ff9"/>
    <w:semiHidden/>
    <w:rsid w:val="00AE73EB"/>
    <w:pPr>
      <w:tabs>
        <w:tab w:val="left" w:pos="945"/>
      </w:tabs>
      <w:spacing w:line="360" w:lineRule="auto"/>
      <w:ind w:left="0" w:firstLine="425"/>
    </w:pPr>
    <w:rPr>
      <w:szCs w:val="24"/>
    </w:rPr>
  </w:style>
  <w:style w:type="paragraph" w:customStyle="1" w:styleId="1ff9">
    <w:name w:val="列表项目符号1."/>
    <w:basedOn w:val="aff4"/>
    <w:semiHidden/>
    <w:rsid w:val="00AE73EB"/>
    <w:pPr>
      <w:keepNext/>
      <w:spacing w:line="312" w:lineRule="atLeast"/>
      <w:ind w:left="425" w:hanging="425"/>
      <w:textAlignment w:val="baseline"/>
    </w:pPr>
    <w:rPr>
      <w:kern w:val="0"/>
      <w:szCs w:val="21"/>
    </w:rPr>
  </w:style>
  <w:style w:type="paragraph" w:customStyle="1" w:styleId="1ffa">
    <w:name w:val="表格1"/>
    <w:basedOn w:val="aff4"/>
    <w:semiHidden/>
    <w:rsid w:val="00AE73EB"/>
    <w:pPr>
      <w:jc w:val="center"/>
      <w:textAlignment w:val="baseline"/>
    </w:pPr>
    <w:rPr>
      <w:rFonts w:ascii="宋体"/>
      <w:kern w:val="0"/>
      <w:szCs w:val="28"/>
    </w:rPr>
  </w:style>
  <w:style w:type="paragraph" w:customStyle="1" w:styleId="affffffffffffffff2">
    <w:name w:val="档案号"/>
    <w:basedOn w:val="aff4"/>
    <w:semiHidden/>
    <w:rsid w:val="00AE73EB"/>
    <w:pPr>
      <w:tabs>
        <w:tab w:val="center" w:pos="4320"/>
        <w:tab w:val="right" w:pos="8640"/>
      </w:tabs>
      <w:spacing w:line="460" w:lineRule="exact"/>
      <w:jc w:val="right"/>
      <w:textAlignment w:val="baseline"/>
    </w:pPr>
    <w:rPr>
      <w:rFonts w:ascii="宋体" w:hAnsi="Arial"/>
      <w:spacing w:val="3"/>
      <w:kern w:val="24"/>
      <w:szCs w:val="28"/>
    </w:rPr>
  </w:style>
  <w:style w:type="paragraph" w:customStyle="1" w:styleId="1393921">
    <w:name w:val="样式 标题 1 + 黑体 非加粗 段前: 3.9 磅 段后: 3.9 磅 行距: 固定值 21 磅"/>
    <w:basedOn w:val="13"/>
    <w:semiHidden/>
    <w:rsid w:val="00AE73EB"/>
    <w:pPr>
      <w:keepLines/>
      <w:pageBreakBefore/>
      <w:spacing w:beforeLines="25" w:afterLines="25" w:line="360" w:lineRule="auto"/>
      <w:jc w:val="both"/>
    </w:pPr>
    <w:rPr>
      <w:rFonts w:ascii="黑体" w:eastAsia="黑体" w:hAnsi="Times New Roman"/>
      <w:b w:val="0"/>
      <w:snapToGrid w:val="0"/>
      <w:kern w:val="0"/>
      <w:sz w:val="28"/>
      <w:szCs w:val="44"/>
    </w:rPr>
  </w:style>
  <w:style w:type="paragraph" w:customStyle="1" w:styleId="xxq0">
    <w:name w:val="表内容xxq"/>
    <w:basedOn w:val="aff4"/>
    <w:semiHidden/>
    <w:rsid w:val="00AE73EB"/>
    <w:pPr>
      <w:jc w:val="center"/>
    </w:pPr>
    <w:rPr>
      <w:rFonts w:hAnsi="宋体"/>
      <w:snapToGrid w:val="0"/>
      <w:color w:val="000000"/>
      <w:kern w:val="0"/>
      <w:szCs w:val="21"/>
    </w:rPr>
  </w:style>
  <w:style w:type="paragraph" w:customStyle="1" w:styleId="4xxq">
    <w:name w:val="标题4xxq"/>
    <w:basedOn w:val="44"/>
    <w:semiHidden/>
    <w:rsid w:val="00AE73EB"/>
    <w:pPr>
      <w:tabs>
        <w:tab w:val="left" w:pos="780"/>
      </w:tabs>
      <w:spacing w:before="60" w:after="60" w:line="360" w:lineRule="auto"/>
      <w:jc w:val="left"/>
      <w:textAlignment w:val="baseline"/>
    </w:pPr>
    <w:rPr>
      <w:rFonts w:ascii="黑体" w:hAnsi="Times New Roman"/>
      <w:b w:val="0"/>
      <w:bCs w:val="0"/>
      <w:snapToGrid w:val="0"/>
      <w:kern w:val="0"/>
      <w:sz w:val="24"/>
      <w:szCs w:val="24"/>
    </w:rPr>
  </w:style>
  <w:style w:type="paragraph" w:customStyle="1" w:styleId="3xxq">
    <w:name w:val="标题3xxq"/>
    <w:basedOn w:val="36"/>
    <w:semiHidden/>
    <w:rsid w:val="00AE73EB"/>
    <w:pPr>
      <w:spacing w:beforeLines="25" w:afterLines="25" w:line="360" w:lineRule="auto"/>
      <w:textAlignment w:val="baseline"/>
    </w:pPr>
    <w:rPr>
      <w:rFonts w:ascii="黑体" w:eastAsia="黑体"/>
      <w:b w:val="0"/>
      <w:bCs w:val="0"/>
      <w:snapToGrid w:val="0"/>
      <w:color w:val="000000"/>
      <w:kern w:val="0"/>
      <w:sz w:val="24"/>
      <w:szCs w:val="24"/>
    </w:rPr>
  </w:style>
  <w:style w:type="paragraph" w:customStyle="1" w:styleId="007">
    <w:name w:val="007"/>
    <w:basedOn w:val="aff4"/>
    <w:semiHidden/>
    <w:rsid w:val="00AE73EB"/>
  </w:style>
  <w:style w:type="paragraph" w:customStyle="1" w:styleId="affffffffffffffff3">
    <w:name w:val="翟峰－正文"/>
    <w:basedOn w:val="aff4"/>
    <w:semiHidden/>
    <w:rsid w:val="00AE73EB"/>
    <w:pPr>
      <w:spacing w:before="60" w:after="60"/>
      <w:jc w:val="left"/>
    </w:pPr>
    <w:rPr>
      <w:szCs w:val="21"/>
    </w:rPr>
  </w:style>
  <w:style w:type="paragraph" w:customStyle="1" w:styleId="1xxq">
    <w:name w:val="标题1xxq"/>
    <w:basedOn w:val="1393921"/>
    <w:semiHidden/>
    <w:rsid w:val="00AE73EB"/>
    <w:rPr>
      <w:szCs w:val="28"/>
    </w:rPr>
  </w:style>
  <w:style w:type="paragraph" w:customStyle="1" w:styleId="affffffffffffffff4">
    <w:name w:val="京唐秦正文"/>
    <w:basedOn w:val="aff4"/>
    <w:next w:val="aff4"/>
    <w:semiHidden/>
    <w:rsid w:val="00AE73EB"/>
    <w:pPr>
      <w:tabs>
        <w:tab w:val="left" w:pos="700"/>
      </w:tabs>
      <w:spacing w:beforeLines="50"/>
      <w:ind w:firstLineChars="200" w:firstLine="544"/>
      <w:jc w:val="center"/>
    </w:pPr>
    <w:rPr>
      <w:rFonts w:ascii="黑体"/>
      <w:bCs/>
      <w:snapToGrid w:val="0"/>
      <w:kern w:val="0"/>
      <w:sz w:val="30"/>
      <w:szCs w:val="30"/>
    </w:rPr>
  </w:style>
  <w:style w:type="paragraph" w:customStyle="1" w:styleId="11my1h11stlevelSectionHeadl1ChapterHeadingHea3">
    <w:name w:val="样式 标题 11my标题1h11st levelSection Headl1Chapter HeadingHea...3"/>
    <w:basedOn w:val="13"/>
    <w:semiHidden/>
    <w:rsid w:val="00AE73EB"/>
    <w:pPr>
      <w:keepLines/>
      <w:tabs>
        <w:tab w:val="left" w:pos="420"/>
      </w:tabs>
      <w:spacing w:before="120" w:after="120" w:line="240" w:lineRule="auto"/>
      <w:ind w:left="420" w:hanging="420"/>
      <w:jc w:val="left"/>
      <w:textAlignment w:val="baseline"/>
    </w:pPr>
    <w:rPr>
      <w:rFonts w:ascii="黑体" w:eastAsia="黑体" w:hAnsi="黑体"/>
      <w:b w:val="0"/>
      <w:kern w:val="44"/>
      <w:sz w:val="30"/>
      <w:szCs w:val="44"/>
    </w:rPr>
  </w:style>
  <w:style w:type="paragraph" w:customStyle="1" w:styleId="122">
    <w:name w:val="样式12"/>
    <w:basedOn w:val="13"/>
    <w:semiHidden/>
    <w:rsid w:val="00AE73EB"/>
    <w:pPr>
      <w:tabs>
        <w:tab w:val="left" w:pos="420"/>
      </w:tabs>
      <w:spacing w:line="240" w:lineRule="auto"/>
      <w:ind w:left="420" w:hanging="420"/>
      <w:jc w:val="both"/>
    </w:pPr>
    <w:rPr>
      <w:rFonts w:ascii="黑体" w:eastAsia="黑体" w:hAnsi="Times New Roman"/>
      <w:bCs/>
      <w:sz w:val="28"/>
      <w:szCs w:val="28"/>
    </w:rPr>
  </w:style>
  <w:style w:type="paragraph" w:customStyle="1" w:styleId="2ffc">
    <w:name w:val="2级标题"/>
    <w:basedOn w:val="25"/>
    <w:semiHidden/>
    <w:rsid w:val="00AE73EB"/>
    <w:pPr>
      <w:spacing w:beforeLines="50" w:afterLines="50"/>
      <w:jc w:val="center"/>
      <w:textAlignment w:val="baseline"/>
    </w:pPr>
    <w:rPr>
      <w:rFonts w:ascii="黑体" w:eastAsia="黑体" w:hAnsi="宋体"/>
      <w:b w:val="0"/>
      <w:kern w:val="0"/>
      <w:szCs w:val="28"/>
    </w:rPr>
  </w:style>
  <w:style w:type="paragraph" w:customStyle="1" w:styleId="affffffffffffffff5">
    <w:name w:val="模板正文"/>
    <w:basedOn w:val="aff4"/>
    <w:link w:val="Charffd"/>
    <w:semiHidden/>
    <w:rsid w:val="00AE73EB"/>
    <w:pPr>
      <w:ind w:firstLineChars="200" w:firstLine="480"/>
    </w:pPr>
  </w:style>
  <w:style w:type="paragraph" w:customStyle="1" w:styleId="1-10">
    <w:name w:val="表头1-1"/>
    <w:basedOn w:val="aff4"/>
    <w:link w:val="1-1Char"/>
    <w:semiHidden/>
    <w:rsid w:val="00AE73EB"/>
    <w:pPr>
      <w:spacing w:beforeLines="50" w:line="300" w:lineRule="auto"/>
      <w:ind w:firstLineChars="200" w:firstLine="200"/>
    </w:pPr>
    <w:rPr>
      <w:rFonts w:eastAsia="黑体"/>
      <w:snapToGrid w:val="0"/>
      <w:szCs w:val="20"/>
    </w:rPr>
  </w:style>
  <w:style w:type="paragraph" w:customStyle="1" w:styleId="affffffffffffffff6">
    <w:name w:val="图正文"/>
    <w:basedOn w:val="aff4"/>
    <w:semiHidden/>
    <w:rsid w:val="00AE73EB"/>
    <w:pPr>
      <w:spacing w:line="300" w:lineRule="auto"/>
      <w:jc w:val="center"/>
    </w:pPr>
    <w:rPr>
      <w:sz w:val="28"/>
    </w:rPr>
  </w:style>
  <w:style w:type="paragraph" w:customStyle="1" w:styleId="-6">
    <w:name w:val="图名-六级标题"/>
    <w:basedOn w:val="aff4"/>
    <w:semiHidden/>
    <w:rsid w:val="00AE73EB"/>
    <w:pPr>
      <w:spacing w:before="120" w:line="300" w:lineRule="auto"/>
      <w:jc w:val="center"/>
    </w:pPr>
    <w:rPr>
      <w:rFonts w:ascii="黑体" w:eastAsia="黑体"/>
    </w:rPr>
  </w:style>
  <w:style w:type="paragraph" w:customStyle="1" w:styleId="affffffffffffffff7">
    <w:name w:val="一级标题"/>
    <w:semiHidden/>
    <w:rsid w:val="00AE73EB"/>
    <w:pPr>
      <w:adjustRightInd w:val="0"/>
      <w:snapToGrid w:val="0"/>
      <w:spacing w:beforeLines="50" w:afterLines="50" w:line="336" w:lineRule="auto"/>
      <w:jc w:val="both"/>
      <w:outlineLvl w:val="0"/>
    </w:pPr>
    <w:rPr>
      <w:rFonts w:ascii="黑体" w:eastAsia="黑体" w:hAnsi="宋体"/>
      <w:sz w:val="24"/>
    </w:rPr>
  </w:style>
  <w:style w:type="paragraph" w:customStyle="1" w:styleId="-7">
    <w:name w:val="表头-五级标题"/>
    <w:basedOn w:val="aff4"/>
    <w:semiHidden/>
    <w:rsid w:val="00AE73EB"/>
    <w:pPr>
      <w:spacing w:beforeLines="50" w:afterLines="50" w:line="300" w:lineRule="auto"/>
      <w:jc w:val="center"/>
    </w:pPr>
    <w:rPr>
      <w:rFonts w:ascii="黑体" w:eastAsia="黑体" w:hAnsi="宋体"/>
    </w:rPr>
  </w:style>
  <w:style w:type="paragraph" w:customStyle="1" w:styleId="3-5">
    <w:name w:val="表格文字3-5号居中"/>
    <w:basedOn w:val="1-4"/>
    <w:semiHidden/>
    <w:rsid w:val="00AE73EB"/>
    <w:pPr>
      <w:spacing w:line="360" w:lineRule="exact"/>
    </w:pPr>
    <w:rPr>
      <w:rFonts w:ascii="宋体" w:hAnsi="宋体"/>
      <w:sz w:val="21"/>
    </w:rPr>
  </w:style>
  <w:style w:type="paragraph" w:customStyle="1" w:styleId="3ff">
    <w:name w:val="标题－3"/>
    <w:basedOn w:val="3ff0"/>
    <w:semiHidden/>
    <w:rsid w:val="00AE73EB"/>
    <w:pPr>
      <w:spacing w:before="0" w:after="0" w:line="360" w:lineRule="auto"/>
      <w:jc w:val="left"/>
    </w:pPr>
    <w:rPr>
      <w:rFonts w:ascii="Times New Roman" w:hAnsi="Times New Roman"/>
      <w:sz w:val="28"/>
    </w:rPr>
  </w:style>
  <w:style w:type="paragraph" w:customStyle="1" w:styleId="3ff0">
    <w:name w:val="标题3 + 粉红"/>
    <w:basedOn w:val="3f6"/>
    <w:semiHidden/>
    <w:rsid w:val="00AE73EB"/>
    <w:pPr>
      <w:keepNext/>
      <w:keepLines/>
      <w:spacing w:beforeLines="50" w:after="200" w:line="240" w:lineRule="auto"/>
      <w:outlineLvl w:val="2"/>
    </w:pPr>
    <w:rPr>
      <w:rFonts w:ascii="黑体" w:eastAsia="黑体" w:hAnsi="宋体"/>
      <w:b/>
      <w:smallCaps w:val="0"/>
      <w:color w:val="FF00FF"/>
      <w:sz w:val="32"/>
    </w:rPr>
  </w:style>
  <w:style w:type="paragraph" w:customStyle="1" w:styleId="1ffb">
    <w:name w:val="标题－1"/>
    <w:basedOn w:val="1ffc"/>
    <w:semiHidden/>
    <w:rsid w:val="00AE73EB"/>
  </w:style>
  <w:style w:type="paragraph" w:customStyle="1" w:styleId="1ffc">
    <w:name w:val="标题1 +三号，粉红"/>
    <w:basedOn w:val="13"/>
    <w:semiHidden/>
    <w:rsid w:val="00AE73EB"/>
    <w:pPr>
      <w:keepLines/>
      <w:widowControl/>
      <w:overflowPunct w:val="0"/>
      <w:autoSpaceDE w:val="0"/>
      <w:autoSpaceDN w:val="0"/>
      <w:spacing w:before="200" w:after="200" w:line="240" w:lineRule="auto"/>
      <w:jc w:val="left"/>
      <w:textAlignment w:val="baseline"/>
    </w:pPr>
    <w:rPr>
      <w:rFonts w:ascii="黑体" w:eastAsia="黑体" w:hAnsi="黑体"/>
      <w:b w:val="0"/>
      <w:color w:val="FF0000"/>
      <w:spacing w:val="-6"/>
      <w:kern w:val="20"/>
      <w:sz w:val="32"/>
      <w:szCs w:val="32"/>
    </w:rPr>
  </w:style>
  <w:style w:type="paragraph" w:customStyle="1" w:styleId="2ffd">
    <w:name w:val="标题－2"/>
    <w:basedOn w:val="25"/>
    <w:semiHidden/>
    <w:rsid w:val="00AE73EB"/>
    <w:pPr>
      <w:spacing w:beforeLines="50" w:after="0" w:line="300" w:lineRule="auto"/>
      <w:jc w:val="center"/>
      <w:textAlignment w:val="baseline"/>
    </w:pPr>
    <w:rPr>
      <w:rFonts w:ascii="黑体" w:eastAsia="黑体" w:hAnsi="Times New Roman"/>
      <w:b w:val="0"/>
      <w:kern w:val="0"/>
      <w:szCs w:val="32"/>
    </w:rPr>
  </w:style>
  <w:style w:type="paragraph" w:customStyle="1" w:styleId="4f6">
    <w:name w:val="标题－4"/>
    <w:basedOn w:val="aff4"/>
    <w:semiHidden/>
    <w:rsid w:val="00AE73EB"/>
    <w:pPr>
      <w:keepNext/>
      <w:keepLines/>
      <w:widowControl/>
      <w:spacing w:before="200" w:after="200"/>
      <w:outlineLvl w:val="3"/>
    </w:pPr>
    <w:rPr>
      <w:rFonts w:ascii="黑体" w:eastAsia="黑体" w:hAnsi="黑体"/>
      <w:color w:val="008000"/>
      <w:kern w:val="0"/>
      <w:sz w:val="28"/>
      <w:szCs w:val="28"/>
    </w:rPr>
  </w:style>
  <w:style w:type="paragraph" w:customStyle="1" w:styleId="affffffffffffffff8">
    <w:name w:val="传真正文"/>
    <w:basedOn w:val="aff4"/>
    <w:semiHidden/>
    <w:rsid w:val="00AE73EB"/>
    <w:pPr>
      <w:widowControl/>
      <w:suppressAutoHyphens/>
      <w:overflowPunct w:val="0"/>
      <w:topLinePunct/>
      <w:autoSpaceDE w:val="0"/>
      <w:autoSpaceDN w:val="0"/>
      <w:spacing w:line="312" w:lineRule="auto"/>
      <w:ind w:left="50" w:right="50" w:firstLine="200"/>
      <w:jc w:val="left"/>
      <w:textAlignment w:val="baseline"/>
    </w:pPr>
    <w:rPr>
      <w:rFonts w:ascii="Arial" w:eastAsia="仿宋_GB2312" w:hAnsi="宋体"/>
      <w:color w:val="000000"/>
      <w:kern w:val="0"/>
      <w:sz w:val="26"/>
      <w:szCs w:val="20"/>
    </w:rPr>
  </w:style>
  <w:style w:type="paragraph" w:customStyle="1" w:styleId="66">
    <w:name w:val="样式6"/>
    <w:basedOn w:val="aff4"/>
    <w:link w:val="6Char0"/>
    <w:qFormat/>
    <w:rsid w:val="00AE73EB"/>
    <w:pPr>
      <w:widowControl/>
      <w:suppressAutoHyphens/>
      <w:overflowPunct w:val="0"/>
      <w:topLinePunct/>
      <w:autoSpaceDE w:val="0"/>
      <w:autoSpaceDN w:val="0"/>
      <w:spacing w:before="60" w:after="60" w:line="300" w:lineRule="auto"/>
      <w:jc w:val="center"/>
    </w:pPr>
    <w:rPr>
      <w:rFonts w:ascii="宋体" w:hAnsi="宋体"/>
      <w:color w:val="000000"/>
      <w:spacing w:val="6"/>
      <w:szCs w:val="28"/>
    </w:rPr>
  </w:style>
  <w:style w:type="paragraph" w:customStyle="1" w:styleId="affffffffffffffff9">
    <w:name w:val="四级标题"/>
    <w:basedOn w:val="aff4"/>
    <w:semiHidden/>
    <w:rsid w:val="00AE73EB"/>
    <w:pPr>
      <w:widowControl/>
      <w:suppressAutoHyphens/>
      <w:overflowPunct w:val="0"/>
      <w:topLinePunct/>
      <w:autoSpaceDE w:val="0"/>
      <w:autoSpaceDN w:val="0"/>
      <w:spacing w:line="300" w:lineRule="auto"/>
      <w:jc w:val="left"/>
      <w:outlineLvl w:val="3"/>
    </w:pPr>
    <w:rPr>
      <w:rFonts w:ascii="宋体" w:hAnsi="宋体"/>
      <w:color w:val="000000"/>
      <w:sz w:val="28"/>
      <w:szCs w:val="28"/>
    </w:rPr>
  </w:style>
  <w:style w:type="paragraph" w:customStyle="1" w:styleId="affffffffffffffffa">
    <w:name w:val="公式"/>
    <w:basedOn w:val="aff4"/>
    <w:semiHidden/>
    <w:rsid w:val="00AE73EB"/>
    <w:pPr>
      <w:widowControl/>
      <w:suppressAutoHyphens/>
      <w:overflowPunct w:val="0"/>
      <w:topLinePunct/>
      <w:autoSpaceDE w:val="0"/>
      <w:autoSpaceDN w:val="0"/>
      <w:spacing w:line="300" w:lineRule="auto"/>
      <w:jc w:val="right"/>
    </w:pPr>
    <w:rPr>
      <w:rFonts w:ascii="宋体" w:hAnsi="宋体"/>
      <w:color w:val="000000"/>
      <w:sz w:val="28"/>
      <w:szCs w:val="28"/>
    </w:rPr>
  </w:style>
  <w:style w:type="paragraph" w:customStyle="1" w:styleId="3ff1">
    <w:name w:val="表格3"/>
    <w:basedOn w:val="2ff8"/>
    <w:semiHidden/>
    <w:rsid w:val="00AE73EB"/>
    <w:pPr>
      <w:widowControl/>
      <w:suppressAutoHyphens/>
      <w:overflowPunct w:val="0"/>
      <w:topLinePunct/>
      <w:autoSpaceDE w:val="0"/>
      <w:autoSpaceDN w:val="0"/>
      <w:spacing w:line="240" w:lineRule="auto"/>
      <w:ind w:right="0"/>
    </w:pPr>
    <w:rPr>
      <w:rFonts w:ascii="宋体" w:hAnsi="宋体"/>
      <w:color w:val="000000"/>
      <w:sz w:val="21"/>
    </w:rPr>
  </w:style>
  <w:style w:type="paragraph" w:customStyle="1" w:styleId="113">
    <w:name w:val="目录11"/>
    <w:basedOn w:val="13"/>
    <w:semiHidden/>
    <w:rsid w:val="00AE73EB"/>
    <w:pPr>
      <w:keepLines/>
      <w:widowControl/>
      <w:suppressAutoHyphens/>
      <w:overflowPunct w:val="0"/>
      <w:topLinePunct/>
      <w:autoSpaceDE w:val="0"/>
      <w:autoSpaceDN w:val="0"/>
      <w:spacing w:beforeLines="50" w:after="240" w:line="360" w:lineRule="auto"/>
      <w:outlineLvl w:val="9"/>
    </w:pPr>
    <w:rPr>
      <w:rFonts w:ascii="黑体" w:eastAsia="黑体" w:hAnsi="Times New Roman"/>
      <w:b w:val="0"/>
      <w:bCs/>
      <w:color w:val="0000FF"/>
      <w:sz w:val="24"/>
    </w:rPr>
  </w:style>
  <w:style w:type="paragraph" w:customStyle="1" w:styleId="2ffe">
    <w:name w:val="样式 正文首行缩进 + 首行缩进:  2 字符"/>
    <w:basedOn w:val="affa"/>
    <w:next w:val="affa"/>
    <w:rsid w:val="00AE73EB"/>
    <w:pPr>
      <w:tabs>
        <w:tab w:val="left" w:pos="1727"/>
        <w:tab w:val="left" w:pos="1884"/>
      </w:tabs>
      <w:spacing w:after="0" w:line="300" w:lineRule="auto"/>
      <w:ind w:firstLineChars="0" w:firstLine="200"/>
      <w:jc w:val="left"/>
      <w:outlineLvl w:val="0"/>
    </w:pPr>
    <w:rPr>
      <w:rFonts w:cs="宋体"/>
      <w:sz w:val="28"/>
      <w:szCs w:val="20"/>
    </w:rPr>
  </w:style>
  <w:style w:type="paragraph" w:customStyle="1" w:styleId="2fff">
    <w:name w:val="文章 + 首行缩进:  2 字符"/>
    <w:basedOn w:val="aff4"/>
    <w:semiHidden/>
    <w:rsid w:val="00AE73EB"/>
    <w:pPr>
      <w:spacing w:line="300" w:lineRule="auto"/>
      <w:ind w:firstLine="200"/>
      <w:jc w:val="left"/>
    </w:pPr>
    <w:rPr>
      <w:rFonts w:cs="宋体"/>
      <w:sz w:val="28"/>
      <w:szCs w:val="28"/>
    </w:rPr>
  </w:style>
  <w:style w:type="paragraph" w:customStyle="1" w:styleId="3ff2">
    <w:name w:val="新标题3"/>
    <w:basedOn w:val="aff4"/>
    <w:semiHidden/>
    <w:rsid w:val="00AE73EB"/>
    <w:pPr>
      <w:keepNext/>
      <w:keepLines/>
      <w:spacing w:line="300" w:lineRule="auto"/>
      <w:outlineLvl w:val="2"/>
    </w:pPr>
    <w:rPr>
      <w:sz w:val="28"/>
      <w:szCs w:val="32"/>
    </w:rPr>
  </w:style>
  <w:style w:type="paragraph" w:customStyle="1" w:styleId="303">
    <w:name w:val="样式 标题 3标题03 + 段前: 自动"/>
    <w:basedOn w:val="36"/>
    <w:semiHidden/>
    <w:rsid w:val="00AE73EB"/>
    <w:pPr>
      <w:spacing w:before="120" w:beforeAutospacing="1" w:after="100" w:afterAutospacing="1" w:line="360" w:lineRule="auto"/>
    </w:pPr>
    <w:rPr>
      <w:rFonts w:cs="宋体"/>
      <w:sz w:val="24"/>
      <w:szCs w:val="20"/>
    </w:rPr>
  </w:style>
  <w:style w:type="paragraph" w:customStyle="1" w:styleId="2TimesNewRoman66">
    <w:name w:val="样式 标题 2 + Times New Roman 段前: 6 磅 段后: 6 磅"/>
    <w:basedOn w:val="25"/>
    <w:semiHidden/>
    <w:rsid w:val="00AE73EB"/>
    <w:rPr>
      <w:rFonts w:ascii="Times New Roman" w:hAnsi="Times New Roman" w:cs="宋体"/>
      <w:bCs/>
      <w:sz w:val="24"/>
      <w:szCs w:val="20"/>
    </w:rPr>
  </w:style>
  <w:style w:type="paragraph" w:customStyle="1" w:styleId="Bullet">
    <w:name w:val="Bullet"/>
    <w:basedOn w:val="aff4"/>
    <w:link w:val="BulletChar"/>
    <w:rsid w:val="00AE73EB"/>
    <w:pPr>
      <w:tabs>
        <w:tab w:val="left" w:pos="360"/>
        <w:tab w:val="left" w:pos="1440"/>
      </w:tabs>
      <w:spacing w:before="60" w:after="60"/>
    </w:pPr>
    <w:rPr>
      <w:rFonts w:ascii="Arial" w:hAnsi="Arial"/>
      <w:sz w:val="22"/>
      <w:szCs w:val="20"/>
    </w:rPr>
  </w:style>
  <w:style w:type="paragraph" w:customStyle="1" w:styleId="311103Section3CharChar3Char">
    <w:name w:val="样式 标题 31.1.1标题03Section条标题 3 Char Char标题 3 Char +"/>
    <w:basedOn w:val="36"/>
    <w:semiHidden/>
    <w:rsid w:val="00AE73EB"/>
    <w:pPr>
      <w:spacing w:line="416" w:lineRule="auto"/>
    </w:pPr>
    <w:rPr>
      <w:kern w:val="0"/>
    </w:rPr>
  </w:style>
  <w:style w:type="paragraph" w:customStyle="1" w:styleId="affffffffffffffffb">
    <w:name w:val="¡£"/>
    <w:basedOn w:val="aff4"/>
    <w:rsid w:val="00AE73EB"/>
    <w:pPr>
      <w:widowControl/>
      <w:overflowPunct w:val="0"/>
      <w:autoSpaceDE w:val="0"/>
      <w:autoSpaceDN w:val="0"/>
      <w:ind w:left="450" w:right="450" w:hanging="540"/>
      <w:jc w:val="left"/>
    </w:pPr>
    <w:rPr>
      <w:kern w:val="0"/>
      <w:sz w:val="20"/>
      <w:szCs w:val="20"/>
    </w:rPr>
  </w:style>
  <w:style w:type="paragraph" w:customStyle="1" w:styleId="93">
    <w:name w:val="9点"/>
    <w:basedOn w:val="aff4"/>
    <w:semiHidden/>
    <w:rsid w:val="00AE73EB"/>
    <w:pPr>
      <w:spacing w:line="300" w:lineRule="auto"/>
      <w:jc w:val="center"/>
    </w:pPr>
    <w:rPr>
      <w:rFonts w:ascii="宋体" w:hAnsi="宋体"/>
    </w:rPr>
  </w:style>
  <w:style w:type="paragraph" w:customStyle="1" w:styleId="affffffffffffffffc">
    <w:name w:val="秦沈线正文"/>
    <w:basedOn w:val="aff4"/>
    <w:next w:val="aff4"/>
    <w:semiHidden/>
    <w:rsid w:val="00AE73EB"/>
    <w:pPr>
      <w:tabs>
        <w:tab w:val="left" w:pos="700"/>
      </w:tabs>
      <w:spacing w:beforeLines="50" w:line="300" w:lineRule="auto"/>
      <w:ind w:firstLineChars="200" w:firstLine="504"/>
    </w:pPr>
    <w:rPr>
      <w:rFonts w:ascii="宋体" w:eastAsia="黑体" w:hAnsi="宋体"/>
      <w:bCs/>
      <w:snapToGrid w:val="0"/>
      <w:kern w:val="0"/>
      <w:sz w:val="28"/>
      <w:szCs w:val="28"/>
      <w:lang w:eastAsia="en-US"/>
    </w:rPr>
  </w:style>
  <w:style w:type="paragraph" w:customStyle="1" w:styleId="1ffd">
    <w:name w:val="秦沈线1"/>
    <w:basedOn w:val="aff4"/>
    <w:next w:val="aff4"/>
    <w:semiHidden/>
    <w:rsid w:val="00AE73EB"/>
    <w:pPr>
      <w:tabs>
        <w:tab w:val="left" w:pos="700"/>
      </w:tabs>
      <w:spacing w:beforeLines="50" w:line="300" w:lineRule="auto"/>
      <w:ind w:firstLineChars="200" w:firstLine="200"/>
    </w:pPr>
    <w:rPr>
      <w:bCs/>
      <w:kern w:val="0"/>
      <w:lang w:eastAsia="en-US"/>
    </w:rPr>
  </w:style>
  <w:style w:type="paragraph" w:customStyle="1" w:styleId="224">
    <w:name w:val="样式 样式 正文(首缩进) + 首行缩进:  2 字符 + 首行缩进:  2 字符"/>
    <w:basedOn w:val="aff4"/>
    <w:rsid w:val="00AE73EB"/>
    <w:pPr>
      <w:ind w:firstLineChars="200" w:firstLine="200"/>
    </w:pPr>
    <w:rPr>
      <w:rFonts w:cs="宋体"/>
      <w:snapToGrid w:val="0"/>
      <w:kern w:val="0"/>
      <w:szCs w:val="20"/>
    </w:rPr>
  </w:style>
  <w:style w:type="paragraph" w:customStyle="1" w:styleId="1ffe">
    <w:name w:val="1."/>
    <w:basedOn w:val="aff4"/>
    <w:semiHidden/>
    <w:rsid w:val="00AE73EB"/>
    <w:pPr>
      <w:spacing w:line="360" w:lineRule="atLeast"/>
      <w:ind w:left="850" w:hanging="170"/>
      <w:jc w:val="left"/>
      <w:textAlignment w:val="baseline"/>
    </w:pPr>
    <w:rPr>
      <w:rFonts w:eastAsia="PMingLiU"/>
      <w:kern w:val="0"/>
      <w:szCs w:val="20"/>
      <w:lang w:eastAsia="zh-TW"/>
    </w:rPr>
  </w:style>
  <w:style w:type="paragraph" w:customStyle="1" w:styleId="CharCharCharCharCharChar0">
    <w:name w:val="样式 正文文字缩进 + 小四 Char Char Char Char Char Char"/>
    <w:basedOn w:val="afff8"/>
    <w:link w:val="CharCharCharCharCharCharChar"/>
    <w:semiHidden/>
    <w:rsid w:val="00AE73EB"/>
    <w:pPr>
      <w:spacing w:line="360" w:lineRule="auto"/>
      <w:ind w:leftChars="200" w:left="200" w:firstLine="0"/>
    </w:pPr>
  </w:style>
  <w:style w:type="paragraph" w:customStyle="1" w:styleId="affffffffffffffffd">
    <w:name w:val="样式 正文首行缩进 + 宋体 小四"/>
    <w:link w:val="Charffe"/>
    <w:semiHidden/>
    <w:rsid w:val="00AE73EB"/>
    <w:pPr>
      <w:spacing w:beforeLines="50"/>
    </w:pPr>
    <w:rPr>
      <w:rFonts w:ascii="宋体" w:hAnsi="宋体"/>
      <w:snapToGrid w:val="0"/>
      <w:sz w:val="24"/>
      <w:szCs w:val="24"/>
    </w:rPr>
  </w:style>
  <w:style w:type="paragraph" w:customStyle="1" w:styleId="affffffffffffffffe">
    <w:name w:val="首行缩进 正文"/>
    <w:basedOn w:val="aff4"/>
    <w:link w:val="Charfff"/>
    <w:semiHidden/>
    <w:rsid w:val="00AE73EB"/>
    <w:pPr>
      <w:ind w:firstLineChars="200" w:firstLine="480"/>
    </w:pPr>
    <w:rPr>
      <w:rFonts w:ascii="宋体" w:cs="宋体"/>
      <w:szCs w:val="20"/>
    </w:rPr>
  </w:style>
  <w:style w:type="paragraph" w:customStyle="1" w:styleId="afffffffffffffffff">
    <w:name w:val="表格文字居中（五号）"/>
    <w:basedOn w:val="aff4"/>
    <w:semiHidden/>
    <w:rsid w:val="00AE73EB"/>
    <w:pPr>
      <w:ind w:left="372" w:right="210" w:firstLine="88"/>
      <w:jc w:val="center"/>
      <w:textAlignment w:val="baseline"/>
    </w:pPr>
    <w:rPr>
      <w:rFonts w:ascii="宋体" w:hAnsi="宋体"/>
      <w:kern w:val="0"/>
    </w:rPr>
  </w:style>
  <w:style w:type="paragraph" w:customStyle="1" w:styleId="4T">
    <w:name w:val="标题 4T"/>
    <w:basedOn w:val="44"/>
    <w:next w:val="aff4"/>
    <w:link w:val="4TChar"/>
    <w:semiHidden/>
    <w:rsid w:val="00AE73EB"/>
    <w:pPr>
      <w:spacing w:beforeLines="50" w:afterLines="50" w:line="480" w:lineRule="exact"/>
      <w:ind w:firstLineChars="200" w:firstLine="560"/>
      <w:jc w:val="left"/>
    </w:pPr>
    <w:rPr>
      <w:rFonts w:ascii="黑体" w:cs="宋体"/>
      <w:b w:val="0"/>
      <w:szCs w:val="20"/>
    </w:rPr>
  </w:style>
  <w:style w:type="paragraph" w:customStyle="1" w:styleId="afffffffffffffffff0">
    <w:name w:val="表格内的文字"/>
    <w:basedOn w:val="afffffffffff4"/>
    <w:semiHidden/>
    <w:rsid w:val="00AE73EB"/>
    <w:pPr>
      <w:widowControl w:val="0"/>
      <w:spacing w:line="360" w:lineRule="exact"/>
      <w:ind w:firstLineChars="0" w:firstLine="0"/>
      <w:jc w:val="center"/>
      <w:textAlignment w:val="baseline"/>
    </w:pPr>
    <w:rPr>
      <w:rFonts w:ascii="Times New Roman" w:eastAsia="宋体" w:hAnsi="Times New Roman" w:cs="Times New Roman"/>
      <w:kern w:val="0"/>
      <w:sz w:val="21"/>
      <w:szCs w:val="21"/>
    </w:rPr>
  </w:style>
  <w:style w:type="paragraph" w:customStyle="1" w:styleId="1fff">
    <w:name w:val="样式 标题 1 +"/>
    <w:basedOn w:val="13"/>
    <w:link w:val="1Char3"/>
    <w:semiHidden/>
    <w:rsid w:val="00AE73EB"/>
    <w:pPr>
      <w:keepLines/>
      <w:spacing w:line="480" w:lineRule="exact"/>
      <w:ind w:left="482" w:rightChars="-133" w:right="-319" w:firstLineChars="200" w:firstLine="602"/>
      <w:textAlignment w:val="baseline"/>
    </w:pPr>
    <w:rPr>
      <w:rFonts w:ascii="Times New Roman" w:hAnsi="Times New Roman"/>
      <w:bCs/>
      <w:sz w:val="30"/>
      <w:szCs w:val="44"/>
    </w:rPr>
  </w:style>
  <w:style w:type="paragraph" w:customStyle="1" w:styleId="4f7">
    <w:name w:val="工作范围4"/>
    <w:basedOn w:val="aff4"/>
    <w:link w:val="4Char2"/>
    <w:semiHidden/>
    <w:rsid w:val="00AE73EB"/>
    <w:pPr>
      <w:tabs>
        <w:tab w:val="left" w:pos="633"/>
      </w:tabs>
      <w:ind w:left="240"/>
    </w:pPr>
  </w:style>
  <w:style w:type="paragraph" w:customStyle="1" w:styleId="30">
    <w:name w:val="工作范围3"/>
    <w:basedOn w:val="36"/>
    <w:next w:val="aff4"/>
    <w:link w:val="3Char5"/>
    <w:semiHidden/>
    <w:rsid w:val="00AE73EB"/>
    <w:pPr>
      <w:numPr>
        <w:ilvl w:val="3"/>
        <w:numId w:val="11"/>
      </w:numPr>
      <w:tabs>
        <w:tab w:val="left" w:pos="994"/>
      </w:tabs>
      <w:spacing w:before="0" w:after="0" w:line="360" w:lineRule="auto"/>
    </w:pPr>
    <w:rPr>
      <w:b w:val="0"/>
      <w:sz w:val="24"/>
      <w:szCs w:val="24"/>
    </w:rPr>
  </w:style>
  <w:style w:type="paragraph" w:customStyle="1" w:styleId="Style0">
    <w:name w:val="Style0"/>
    <w:basedOn w:val="aff4"/>
    <w:rsid w:val="00AE73EB"/>
    <w:pPr>
      <w:widowControl/>
      <w:suppressAutoHyphens/>
      <w:overflowPunct w:val="0"/>
      <w:autoSpaceDE w:val="0"/>
      <w:autoSpaceDN w:val="0"/>
      <w:textAlignment w:val="baseline"/>
    </w:pPr>
    <w:rPr>
      <w:spacing w:val="-3"/>
      <w:kern w:val="0"/>
    </w:rPr>
  </w:style>
  <w:style w:type="paragraph" w:customStyle="1" w:styleId="Web">
    <w:name w:val="普通 (Web)"/>
    <w:basedOn w:val="aff4"/>
    <w:rsid w:val="00AE73EB"/>
    <w:pPr>
      <w:widowControl/>
      <w:spacing w:before="100" w:beforeAutospacing="1" w:after="100" w:afterAutospacing="1"/>
      <w:jc w:val="left"/>
    </w:pPr>
    <w:rPr>
      <w:rFonts w:ascii="宋体" w:hAnsi="宋体"/>
      <w:kern w:val="0"/>
    </w:rPr>
  </w:style>
  <w:style w:type="paragraph" w:customStyle="1" w:styleId="afffffffffffffffff1">
    <w:name w:val="正文（科宏）"/>
    <w:semiHidden/>
    <w:rsid w:val="00AE73EB"/>
    <w:pPr>
      <w:widowControl w:val="0"/>
      <w:spacing w:line="360" w:lineRule="auto"/>
      <w:ind w:firstLineChars="200" w:firstLine="200"/>
      <w:jc w:val="both"/>
    </w:pPr>
    <w:rPr>
      <w:rFonts w:ascii="Arial" w:eastAsia="仿宋_GB2312" w:hAnsi="Arial"/>
      <w:sz w:val="28"/>
    </w:rPr>
  </w:style>
  <w:style w:type="paragraph" w:customStyle="1" w:styleId="afffffffffffffffff2">
    <w:name w:val="条标题（科宏）"/>
    <w:next w:val="afffffffffffffffff1"/>
    <w:semiHidden/>
    <w:rsid w:val="00AE73EB"/>
    <w:pPr>
      <w:widowControl w:val="0"/>
      <w:spacing w:line="360" w:lineRule="auto"/>
      <w:jc w:val="both"/>
      <w:outlineLvl w:val="2"/>
    </w:pPr>
    <w:rPr>
      <w:rFonts w:ascii="Arial" w:eastAsia="仿宋_GB2312" w:hAnsi="Arial"/>
      <w:sz w:val="28"/>
    </w:rPr>
  </w:style>
  <w:style w:type="paragraph" w:customStyle="1" w:styleId="afffffffffffffffff3">
    <w:name w:val="节标题（科宏）"/>
    <w:next w:val="afffffffffffffffff1"/>
    <w:semiHidden/>
    <w:rsid w:val="00AE73EB"/>
    <w:pPr>
      <w:widowControl w:val="0"/>
      <w:spacing w:beforeLines="50" w:afterLines="50" w:line="360" w:lineRule="auto"/>
      <w:jc w:val="center"/>
      <w:outlineLvl w:val="1"/>
    </w:pPr>
    <w:rPr>
      <w:rFonts w:ascii="Arial" w:eastAsia="仿宋_GB2312" w:hAnsi="Arial"/>
      <w:b/>
      <w:sz w:val="30"/>
    </w:rPr>
  </w:style>
  <w:style w:type="paragraph" w:customStyle="1" w:styleId="para2">
    <w:name w:val="para2"/>
    <w:basedOn w:val="aff4"/>
    <w:rsid w:val="00AE73EB"/>
    <w:pPr>
      <w:widowControl/>
      <w:tabs>
        <w:tab w:val="left" w:pos="900"/>
      </w:tabs>
      <w:ind w:left="900" w:hanging="420"/>
      <w:jc w:val="left"/>
    </w:pPr>
    <w:rPr>
      <w:kern w:val="0"/>
      <w:lang w:eastAsia="en-US"/>
    </w:rPr>
  </w:style>
  <w:style w:type="paragraph" w:customStyle="1" w:styleId="afffffffffffffffff4">
    <w:name w:val="表格字体（科宏）"/>
    <w:basedOn w:val="afffffffffffffffff1"/>
    <w:semiHidden/>
    <w:rsid w:val="00AE73EB"/>
    <w:pPr>
      <w:spacing w:line="240" w:lineRule="auto"/>
      <w:ind w:firstLineChars="0" w:firstLine="0"/>
      <w:jc w:val="center"/>
    </w:pPr>
    <w:rPr>
      <w:sz w:val="24"/>
    </w:rPr>
  </w:style>
  <w:style w:type="paragraph" w:customStyle="1" w:styleId="afffffffffffffffff5">
    <w:name w:val="表格文字（科宏）"/>
    <w:basedOn w:val="afffffffffffffffff1"/>
    <w:semiHidden/>
    <w:rsid w:val="00AE73EB"/>
    <w:pPr>
      <w:widowControl/>
      <w:spacing w:line="240" w:lineRule="auto"/>
      <w:ind w:firstLineChars="0" w:firstLine="0"/>
      <w:jc w:val="center"/>
    </w:pPr>
    <w:rPr>
      <w:sz w:val="21"/>
    </w:rPr>
  </w:style>
  <w:style w:type="paragraph" w:customStyle="1" w:styleId="4f8">
    <w:name w:val="标题 4 宋体"/>
    <w:basedOn w:val="44"/>
    <w:next w:val="aff4"/>
    <w:rsid w:val="00AE73EB"/>
    <w:pPr>
      <w:tabs>
        <w:tab w:val="left" w:pos="1064"/>
        <w:tab w:val="left" w:pos="3018"/>
      </w:tabs>
      <w:spacing w:before="0" w:after="0" w:line="360" w:lineRule="auto"/>
      <w:ind w:left="1444" w:hanging="864"/>
    </w:pPr>
    <w:rPr>
      <w:rFonts w:ascii="宋体" w:eastAsia="宋体" w:hAnsi="Times New Roman"/>
      <w:b w:val="0"/>
      <w:bCs w:val="0"/>
      <w:sz w:val="24"/>
      <w:szCs w:val="24"/>
    </w:rPr>
  </w:style>
  <w:style w:type="paragraph" w:customStyle="1" w:styleId="1fff0">
    <w:name w:val="纯文本1"/>
    <w:basedOn w:val="aff4"/>
    <w:rsid w:val="00AE73EB"/>
    <w:pPr>
      <w:autoSpaceDE w:val="0"/>
      <w:autoSpaceDN w:val="0"/>
    </w:pPr>
    <w:rPr>
      <w:rFonts w:ascii="宋体" w:hAnsi="Tms Rmn" w:hint="eastAsia"/>
      <w:kern w:val="0"/>
      <w:szCs w:val="20"/>
    </w:rPr>
  </w:style>
  <w:style w:type="paragraph" w:customStyle="1" w:styleId="Indent2">
    <w:name w:val="Indent 2"/>
    <w:basedOn w:val="aff4"/>
    <w:rsid w:val="00AE73EB"/>
    <w:pPr>
      <w:widowControl/>
      <w:ind w:left="1134" w:hanging="567"/>
    </w:pPr>
    <w:rPr>
      <w:kern w:val="0"/>
      <w:sz w:val="20"/>
      <w:szCs w:val="20"/>
      <w:lang w:eastAsia="en-US"/>
    </w:rPr>
  </w:style>
  <w:style w:type="paragraph" w:customStyle="1" w:styleId="TAJ">
    <w:name w:val="TAJ"/>
    <w:basedOn w:val="aff4"/>
    <w:rsid w:val="00AE73EB"/>
    <w:pPr>
      <w:keepNext/>
      <w:keepLines/>
    </w:pPr>
    <w:rPr>
      <w:rFonts w:ascii="Arial" w:eastAsia="MS Mincho" w:hAnsi="Arial"/>
      <w:snapToGrid w:val="0"/>
      <w:kern w:val="0"/>
      <w:sz w:val="20"/>
      <w:szCs w:val="20"/>
      <w:lang w:eastAsia="en-US"/>
    </w:rPr>
  </w:style>
  <w:style w:type="paragraph" w:customStyle="1" w:styleId="Tabletext">
    <w:name w:val="Table text"/>
    <w:basedOn w:val="aff4"/>
    <w:rsid w:val="00AE73EB"/>
    <w:pPr>
      <w:keepLines/>
      <w:widowControl/>
      <w:autoSpaceDE w:val="0"/>
      <w:autoSpaceDN w:val="0"/>
      <w:spacing w:before="40" w:after="40"/>
      <w:jc w:val="center"/>
    </w:pPr>
    <w:rPr>
      <w:rFonts w:ascii="Arial" w:eastAsia="PMingLiU" w:hAnsi="Arial" w:cs="Arial"/>
      <w:kern w:val="0"/>
      <w:sz w:val="22"/>
      <w:szCs w:val="20"/>
      <w:lang w:eastAsia="zh-TW"/>
    </w:rPr>
  </w:style>
  <w:style w:type="paragraph" w:customStyle="1" w:styleId="123">
    <w:name w:val="12点"/>
    <w:basedOn w:val="aff4"/>
    <w:semiHidden/>
    <w:rsid w:val="00AE73EB"/>
    <w:pPr>
      <w:spacing w:line="300" w:lineRule="auto"/>
      <w:ind w:firstLineChars="200" w:firstLine="560"/>
    </w:pPr>
    <w:rPr>
      <w:rFonts w:ascii="宋体" w:hAnsi="宋体"/>
      <w:sz w:val="28"/>
      <w:szCs w:val="28"/>
    </w:rPr>
  </w:style>
  <w:style w:type="paragraph" w:customStyle="1" w:styleId="old">
    <w:name w:val="old"/>
    <w:basedOn w:val="aff4"/>
    <w:semiHidden/>
    <w:rsid w:val="00AE73EB"/>
    <w:pPr>
      <w:widowControl/>
      <w:spacing w:before="100" w:beforeAutospacing="1" w:after="100" w:afterAutospacing="1"/>
      <w:jc w:val="left"/>
    </w:pPr>
    <w:rPr>
      <w:rFonts w:eastAsia="Arial Unicode MS" w:cs="Arial Unicode MS"/>
      <w:color w:val="000000"/>
      <w:kern w:val="0"/>
      <w:sz w:val="28"/>
      <w:szCs w:val="28"/>
    </w:rPr>
  </w:style>
  <w:style w:type="paragraph" w:customStyle="1" w:styleId="Charfff0">
    <w:name w:val="样式 正文（首行缩进两字） + 非加粗 Char"/>
    <w:basedOn w:val="aff4"/>
    <w:semiHidden/>
    <w:rsid w:val="00AE73EB"/>
    <w:pPr>
      <w:widowControl/>
      <w:spacing w:line="288" w:lineRule="auto"/>
      <w:ind w:firstLineChars="200" w:firstLine="560"/>
      <w:jc w:val="left"/>
    </w:pPr>
    <w:rPr>
      <w:sz w:val="28"/>
      <w:szCs w:val="20"/>
    </w:rPr>
  </w:style>
  <w:style w:type="paragraph" w:customStyle="1" w:styleId="3031113CharChar3CharSectionPAMinorS1">
    <w:name w:val="样式 样式 标题 3标题031.1.1条标题 3 Char Char标题 3 CharSectionPA Minor S...1..."/>
    <w:basedOn w:val="aff4"/>
    <w:semiHidden/>
    <w:rsid w:val="00AE73EB"/>
    <w:pPr>
      <w:keepNext/>
      <w:keepLines/>
      <w:spacing w:beforeLines="50"/>
      <w:jc w:val="left"/>
      <w:textAlignment w:val="baseline"/>
      <w:outlineLvl w:val="2"/>
    </w:pPr>
    <w:rPr>
      <w:rFonts w:cs="宋体"/>
      <w:snapToGrid w:val="0"/>
      <w:color w:val="000000"/>
      <w:kern w:val="0"/>
      <w:szCs w:val="20"/>
    </w:rPr>
  </w:style>
  <w:style w:type="paragraph" w:customStyle="1" w:styleId="afffffffffffffffff6">
    <w:name w:val="图名"/>
    <w:basedOn w:val="aff4"/>
    <w:qFormat/>
    <w:rsid w:val="00AE73EB"/>
    <w:pPr>
      <w:spacing w:beforeLines="50"/>
      <w:jc w:val="center"/>
      <w:textAlignment w:val="baseline"/>
    </w:pPr>
    <w:rPr>
      <w:rFonts w:eastAsia="黑体"/>
      <w:kern w:val="0"/>
      <w:szCs w:val="20"/>
    </w:rPr>
  </w:style>
  <w:style w:type="paragraph" w:customStyle="1" w:styleId="5d">
    <w:name w:val="5"/>
    <w:basedOn w:val="aff4"/>
    <w:next w:val="aff4"/>
    <w:uiPriority w:val="99"/>
    <w:rsid w:val="00AE73EB"/>
    <w:pPr>
      <w:autoSpaceDE w:val="0"/>
      <w:autoSpaceDN w:val="0"/>
      <w:ind w:firstLineChars="200" w:firstLine="200"/>
    </w:pPr>
    <w:rPr>
      <w:rFonts w:ascii="Arial" w:hAnsi="Arial"/>
      <w:kern w:val="0"/>
      <w:sz w:val="20"/>
      <w:szCs w:val="20"/>
    </w:rPr>
  </w:style>
  <w:style w:type="paragraph" w:customStyle="1" w:styleId="4f9">
    <w:name w:val="4"/>
    <w:basedOn w:val="aff4"/>
    <w:semiHidden/>
    <w:rsid w:val="00AE73EB"/>
    <w:pPr>
      <w:ind w:firstLineChars="200" w:firstLine="567"/>
    </w:pPr>
    <w:rPr>
      <w:sz w:val="28"/>
      <w:szCs w:val="20"/>
    </w:rPr>
  </w:style>
  <w:style w:type="paragraph" w:customStyle="1" w:styleId="074615">
    <w:name w:val="样式 表头 + 黑体 两端对齐 首行缩进:  0.74 厘米 段前: 6 磅 行距: 1.5 倍行距"/>
    <w:basedOn w:val="afffffe"/>
    <w:semiHidden/>
    <w:rsid w:val="00AE73EB"/>
    <w:pPr>
      <w:tabs>
        <w:tab w:val="clear" w:pos="5725"/>
      </w:tabs>
      <w:spacing w:before="120"/>
      <w:ind w:leftChars="0" w:left="0" w:right="0" w:firstLineChars="0" w:firstLine="420"/>
      <w:jc w:val="both"/>
      <w:textAlignment w:val="baseline"/>
    </w:pPr>
    <w:rPr>
      <w:rFonts w:eastAsia="黑体" w:cs="宋体"/>
      <w:b w:val="0"/>
      <w:color w:val="FF0000"/>
      <w:sz w:val="24"/>
      <w:szCs w:val="20"/>
    </w:rPr>
  </w:style>
  <w:style w:type="paragraph" w:customStyle="1" w:styleId="3031113CharChar3CharSectionPAMinorS">
    <w:name w:val="样式 标题 3标题031.1.1条标题 3 Char Char标题 3 CharSectionPA Minor S..."/>
    <w:basedOn w:val="36"/>
    <w:semiHidden/>
    <w:rsid w:val="00AE73EB"/>
    <w:pPr>
      <w:spacing w:beforeLines="50" w:after="0" w:line="360" w:lineRule="auto"/>
      <w:textAlignment w:val="baseline"/>
    </w:pPr>
    <w:rPr>
      <w:rFonts w:ascii="黑体" w:eastAsia="黑体" w:hAnsi="宋体" w:cs="宋体"/>
      <w:b w:val="0"/>
      <w:snapToGrid w:val="0"/>
      <w:color w:val="000000"/>
      <w:kern w:val="0"/>
      <w:sz w:val="24"/>
      <w:szCs w:val="20"/>
    </w:rPr>
  </w:style>
  <w:style w:type="paragraph" w:customStyle="1" w:styleId="afffffffffffffffff7">
    <w:name w:val="a表内容"/>
    <w:basedOn w:val="aff4"/>
    <w:link w:val="aChar0"/>
    <w:semiHidden/>
    <w:rsid w:val="00AE73EB"/>
    <w:rPr>
      <w:kern w:val="0"/>
      <w:sz w:val="20"/>
      <w:szCs w:val="21"/>
    </w:rPr>
  </w:style>
  <w:style w:type="paragraph" w:customStyle="1" w:styleId="Afffffffffffffffff8">
    <w:name w:val="A正文"/>
    <w:basedOn w:val="aff4"/>
    <w:link w:val="AChar1"/>
    <w:rsid w:val="00AE73EB"/>
    <w:pPr>
      <w:widowControl/>
      <w:spacing w:beforeLines="50"/>
      <w:ind w:firstLineChars="200" w:firstLine="200"/>
      <w:jc w:val="left"/>
    </w:pPr>
    <w:rPr>
      <w:rFonts w:hAnsi="宋体"/>
      <w:snapToGrid w:val="0"/>
      <w:kern w:val="0"/>
    </w:rPr>
  </w:style>
  <w:style w:type="paragraph" w:customStyle="1" w:styleId="afffffffffffffffff9">
    <w:name w:val="徐水营"/>
    <w:basedOn w:val="aff4"/>
    <w:semiHidden/>
    <w:rsid w:val="00AE73EB"/>
    <w:pPr>
      <w:tabs>
        <w:tab w:val="left" w:pos="482"/>
      </w:tabs>
      <w:spacing w:beforeLines="50" w:afterLines="50"/>
      <w:ind w:left="852" w:hanging="426"/>
      <w:jc w:val="center"/>
      <w:outlineLvl w:val="0"/>
    </w:pPr>
    <w:rPr>
      <w:b/>
      <w:sz w:val="28"/>
      <w:szCs w:val="28"/>
    </w:rPr>
  </w:style>
  <w:style w:type="paragraph" w:customStyle="1" w:styleId="TableText0">
    <w:name w:val="Table Text"/>
    <w:basedOn w:val="aff4"/>
    <w:rsid w:val="00AE73EB"/>
    <w:pPr>
      <w:spacing w:before="30" w:after="30"/>
    </w:pPr>
    <w:rPr>
      <w:rFonts w:ascii="Arial" w:hAnsi="Arial"/>
      <w:snapToGrid w:val="0"/>
      <w:kern w:val="0"/>
      <w:sz w:val="16"/>
      <w:szCs w:val="20"/>
      <w:lang w:eastAsia="en-US"/>
    </w:rPr>
  </w:style>
  <w:style w:type="paragraph" w:customStyle="1" w:styleId="afffffffffffffffffa">
    <w:name w:val="中文正文"/>
    <w:basedOn w:val="aff4"/>
    <w:semiHidden/>
    <w:rsid w:val="00AE73EB"/>
    <w:pPr>
      <w:ind w:firstLineChars="200" w:firstLine="560"/>
    </w:pPr>
    <w:rPr>
      <w:rFonts w:ascii="方正仿宋简体" w:eastAsia="方正仿宋简体" w:hAnsi="宋体"/>
      <w:sz w:val="28"/>
      <w:szCs w:val="28"/>
    </w:rPr>
  </w:style>
  <w:style w:type="paragraph" w:customStyle="1" w:styleId="afffffffffffffffffb">
    <w:name w:val="图表标题"/>
    <w:basedOn w:val="aff4"/>
    <w:semiHidden/>
    <w:rsid w:val="00AE73EB"/>
    <w:pPr>
      <w:spacing w:beforeLines="50" w:afterLines="50"/>
      <w:jc w:val="center"/>
    </w:pPr>
    <w:rPr>
      <w:rFonts w:ascii="宋体" w:hAnsi="宋体"/>
      <w:b/>
      <w:szCs w:val="28"/>
    </w:rPr>
  </w:style>
  <w:style w:type="paragraph" w:customStyle="1" w:styleId="afffffffffffffffffc">
    <w:name w:val="来源"/>
    <w:basedOn w:val="aff4"/>
    <w:semiHidden/>
    <w:rsid w:val="00AE73EB"/>
    <w:pPr>
      <w:ind w:firstLineChars="200" w:firstLine="420"/>
    </w:pPr>
  </w:style>
  <w:style w:type="paragraph" w:customStyle="1" w:styleId="2fff0">
    <w:name w:val="牛元镇标题2"/>
    <w:basedOn w:val="aff4"/>
    <w:link w:val="2Char5"/>
    <w:semiHidden/>
    <w:rsid w:val="00AE73EB"/>
    <w:pPr>
      <w:keepNext/>
      <w:keepLines/>
      <w:spacing w:line="336" w:lineRule="auto"/>
      <w:ind w:rightChars="100" w:right="240" w:firstLineChars="100" w:firstLine="280"/>
      <w:textAlignment w:val="baseline"/>
      <w:outlineLvl w:val="0"/>
    </w:pPr>
    <w:rPr>
      <w:rFonts w:ascii="Arial" w:hAnsi="Arial" w:cs="宋体"/>
      <w:color w:val="0000FF"/>
      <w:kern w:val="44"/>
    </w:rPr>
  </w:style>
  <w:style w:type="paragraph" w:customStyle="1" w:styleId="2-2">
    <w:name w:val="标题2-2"/>
    <w:basedOn w:val="25"/>
    <w:semiHidden/>
    <w:rsid w:val="00AE73EB"/>
    <w:pPr>
      <w:spacing w:after="0" w:line="300" w:lineRule="auto"/>
      <w:jc w:val="center"/>
    </w:pPr>
    <w:rPr>
      <w:rFonts w:eastAsia="黑体"/>
      <w:b w:val="0"/>
      <w:szCs w:val="20"/>
    </w:rPr>
  </w:style>
  <w:style w:type="paragraph" w:customStyle="1" w:styleId="4-10">
    <w:name w:val="标题4-1"/>
    <w:basedOn w:val="3f6"/>
    <w:semiHidden/>
    <w:rsid w:val="00AE73EB"/>
    <w:pPr>
      <w:keepNext/>
      <w:keepLines/>
      <w:spacing w:before="120" w:line="300" w:lineRule="auto"/>
      <w:jc w:val="left"/>
      <w:outlineLvl w:val="3"/>
    </w:pPr>
    <w:rPr>
      <w:smallCaps w:val="0"/>
      <w:sz w:val="24"/>
    </w:rPr>
  </w:style>
  <w:style w:type="paragraph" w:customStyle="1" w:styleId="1fff1">
    <w:name w:val="正文首行缩进1"/>
    <w:basedOn w:val="aff4"/>
    <w:next w:val="aff4"/>
    <w:semiHidden/>
    <w:rsid w:val="00AE73EB"/>
    <w:pPr>
      <w:tabs>
        <w:tab w:val="left" w:pos="540"/>
        <w:tab w:val="left" w:pos="1440"/>
        <w:tab w:val="left" w:pos="2448"/>
        <w:tab w:val="left" w:pos="3000"/>
        <w:tab w:val="left" w:pos="3888"/>
        <w:tab w:val="left" w:pos="4800"/>
        <w:tab w:val="left" w:pos="5040"/>
        <w:tab w:val="left" w:pos="5883"/>
        <w:tab w:val="left" w:pos="6300"/>
        <w:tab w:val="left" w:pos="7353"/>
        <w:tab w:val="left" w:pos="8613"/>
      </w:tabs>
      <w:autoSpaceDE w:val="0"/>
      <w:autoSpaceDN w:val="0"/>
      <w:spacing w:beforeLines="50" w:line="300" w:lineRule="auto"/>
      <w:ind w:firstLineChars="200" w:firstLine="561"/>
      <w:textAlignment w:val="baseline"/>
    </w:pPr>
    <w:rPr>
      <w:kern w:val="0"/>
      <w:sz w:val="28"/>
      <w:szCs w:val="20"/>
    </w:rPr>
  </w:style>
  <w:style w:type="paragraph" w:customStyle="1" w:styleId="2fff1">
    <w:name w:val="标题 2（用）"/>
    <w:basedOn w:val="25"/>
    <w:semiHidden/>
    <w:rsid w:val="00AE73EB"/>
    <w:pPr>
      <w:spacing w:beforeLines="50" w:afterLines="25" w:line="336" w:lineRule="auto"/>
      <w:ind w:left="278" w:right="40"/>
      <w:jc w:val="center"/>
    </w:pPr>
    <w:rPr>
      <w:rFonts w:ascii="黑体" w:eastAsia="黑体" w:hAnsi="宋体"/>
      <w:color w:val="000000"/>
      <w:szCs w:val="28"/>
    </w:rPr>
  </w:style>
  <w:style w:type="paragraph" w:customStyle="1" w:styleId="2fff2">
    <w:name w:val="2级标题 + 非加粗"/>
    <w:basedOn w:val="25"/>
    <w:next w:val="25"/>
    <w:semiHidden/>
    <w:rsid w:val="00AE73EB"/>
    <w:pPr>
      <w:widowControl/>
      <w:spacing w:beforeLines="50" w:after="260" w:line="416" w:lineRule="auto"/>
      <w:ind w:firstLineChars="200" w:firstLine="480"/>
    </w:pPr>
    <w:rPr>
      <w:rFonts w:eastAsia="黑体"/>
      <w:b w:val="0"/>
      <w:bCs/>
      <w:kern w:val="0"/>
      <w:szCs w:val="32"/>
    </w:rPr>
  </w:style>
  <w:style w:type="paragraph" w:customStyle="1" w:styleId="3ff3">
    <w:name w:val="3级标题"/>
    <w:basedOn w:val="36"/>
    <w:link w:val="3Char6"/>
    <w:semiHidden/>
    <w:rsid w:val="00AE73EB"/>
    <w:pPr>
      <w:widowControl/>
      <w:spacing w:beforeLines="50" w:after="0" w:line="300" w:lineRule="auto"/>
    </w:pPr>
    <w:rPr>
      <w:b w:val="0"/>
      <w:kern w:val="0"/>
      <w:sz w:val="24"/>
    </w:rPr>
  </w:style>
  <w:style w:type="paragraph" w:customStyle="1" w:styleId="4fa">
    <w:name w:val="正文小4"/>
    <w:basedOn w:val="aff4"/>
    <w:semiHidden/>
    <w:rsid w:val="00AE73EB"/>
    <w:rPr>
      <w:rFonts w:ascii="仿宋_GB2312" w:hAnsi="Verdana"/>
      <w:b/>
      <w:snapToGrid w:val="0"/>
      <w:szCs w:val="20"/>
    </w:rPr>
  </w:style>
  <w:style w:type="paragraph" w:customStyle="1" w:styleId="4fb">
    <w:name w:val="宽小4"/>
    <w:basedOn w:val="aff4"/>
    <w:semiHidden/>
    <w:rsid w:val="00AE73EB"/>
    <w:pPr>
      <w:jc w:val="center"/>
    </w:pPr>
    <w:rPr>
      <w:rFonts w:ascii="仿宋_GB2312" w:hAnsi="Verdana"/>
      <w:b/>
      <w:snapToGrid w:val="0"/>
      <w:w w:val="90"/>
      <w:szCs w:val="20"/>
    </w:rPr>
  </w:style>
  <w:style w:type="paragraph" w:customStyle="1" w:styleId="1fff2">
    <w:name w:val="1级目录"/>
    <w:basedOn w:val="36"/>
    <w:semiHidden/>
    <w:rsid w:val="00AE73EB"/>
    <w:pPr>
      <w:spacing w:line="240" w:lineRule="auto"/>
      <w:ind w:left="289"/>
      <w:jc w:val="center"/>
      <w:outlineLvl w:val="0"/>
    </w:pPr>
    <w:rPr>
      <w:szCs w:val="28"/>
    </w:rPr>
  </w:style>
  <w:style w:type="paragraph" w:customStyle="1" w:styleId="afffffffffffffffffd">
    <w:name w:val="项目名称"/>
    <w:basedOn w:val="aff4"/>
    <w:rsid w:val="00AE73EB"/>
    <w:pPr>
      <w:jc w:val="center"/>
    </w:pPr>
    <w:rPr>
      <w:rFonts w:ascii="文鼎大标宋简" w:eastAsia="文鼎大标宋简"/>
      <w:sz w:val="56"/>
      <w:szCs w:val="20"/>
    </w:rPr>
  </w:style>
  <w:style w:type="paragraph" w:customStyle="1" w:styleId="4fc">
    <w:name w:val="表4"/>
    <w:basedOn w:val="aff4"/>
    <w:semiHidden/>
    <w:rsid w:val="00AE73EB"/>
    <w:pPr>
      <w:jc w:val="center"/>
    </w:pPr>
    <w:rPr>
      <w:szCs w:val="21"/>
    </w:rPr>
  </w:style>
  <w:style w:type="paragraph" w:customStyle="1" w:styleId="114">
    <w:name w:val="表头11"/>
    <w:basedOn w:val="aff4"/>
    <w:link w:val="11Char"/>
    <w:semiHidden/>
    <w:rsid w:val="00AE73EB"/>
    <w:pPr>
      <w:spacing w:beforeLines="50" w:line="300" w:lineRule="auto"/>
      <w:ind w:firstLineChars="200" w:firstLine="200"/>
    </w:pPr>
    <w:rPr>
      <w:rFonts w:eastAsia="黑体"/>
      <w:kern w:val="0"/>
    </w:rPr>
  </w:style>
  <w:style w:type="paragraph" w:customStyle="1" w:styleId="115">
    <w:name w:val="图底11"/>
    <w:basedOn w:val="aff4"/>
    <w:semiHidden/>
    <w:rsid w:val="00AE73EB"/>
    <w:pPr>
      <w:spacing w:beforeLines="50" w:line="300" w:lineRule="auto"/>
      <w:jc w:val="center"/>
    </w:pPr>
    <w:rPr>
      <w:rFonts w:eastAsia="黑体"/>
      <w:kern w:val="0"/>
    </w:rPr>
  </w:style>
  <w:style w:type="paragraph" w:customStyle="1" w:styleId="116">
    <w:name w:val="表注11"/>
    <w:basedOn w:val="aff4"/>
    <w:semiHidden/>
    <w:rsid w:val="00AE73EB"/>
    <w:pPr>
      <w:keepNext/>
      <w:keepLines/>
      <w:spacing w:beforeLines="50" w:line="300" w:lineRule="auto"/>
      <w:ind w:firstLineChars="200" w:firstLine="200"/>
    </w:pPr>
    <w:rPr>
      <w:rFonts w:ascii="仿宋_GB2312" w:eastAsia="仿宋_GB2312" w:hAnsi="宋体"/>
      <w:bCs/>
      <w:kern w:val="0"/>
      <w:szCs w:val="21"/>
    </w:rPr>
  </w:style>
  <w:style w:type="paragraph" w:customStyle="1" w:styleId="afffffffffffffffffe">
    <w:name w:val="秦沈线"/>
    <w:basedOn w:val="2ff"/>
    <w:next w:val="afffff7"/>
    <w:semiHidden/>
    <w:rsid w:val="00AE73EB"/>
    <w:pPr>
      <w:tabs>
        <w:tab w:val="left" w:pos="700"/>
      </w:tabs>
      <w:spacing w:beforeLines="50"/>
      <w:ind w:firstLineChars="200" w:firstLine="200"/>
    </w:pPr>
    <w:rPr>
      <w:rFonts w:ascii="Times New Roman" w:eastAsia="宋体"/>
      <w:bCs/>
      <w:kern w:val="0"/>
      <w:sz w:val="24"/>
      <w:szCs w:val="24"/>
      <w:lang w:eastAsia="en-US"/>
    </w:rPr>
  </w:style>
  <w:style w:type="paragraph" w:customStyle="1" w:styleId="affffffffffffffffff">
    <w:name w:val="王海兰"/>
    <w:basedOn w:val="aff4"/>
    <w:next w:val="aff4"/>
    <w:semiHidden/>
    <w:rsid w:val="00AE73EB"/>
    <w:pPr>
      <w:ind w:leftChars="-30" w:left="-84" w:rightChars="-27" w:right="-76" w:firstLineChars="200" w:firstLine="560"/>
      <w:jc w:val="left"/>
    </w:pPr>
    <w:rPr>
      <w:rFonts w:ascii="Arial" w:hAnsi="Arial" w:cs="Arial"/>
      <w:sz w:val="28"/>
      <w:szCs w:val="28"/>
    </w:rPr>
  </w:style>
  <w:style w:type="paragraph" w:customStyle="1" w:styleId="affffffffffffffffff0">
    <w:name w:val="黑~正文文本"/>
    <w:basedOn w:val="28"/>
    <w:link w:val="Charfff1"/>
    <w:semiHidden/>
    <w:qFormat/>
    <w:rsid w:val="00AE73EB"/>
    <w:pPr>
      <w:spacing w:beforeLines="50"/>
      <w:ind w:left="0" w:firstLineChars="200" w:firstLine="480"/>
    </w:pPr>
    <w:rPr>
      <w:rFonts w:ascii="Times New Roman"/>
      <w:bCs w:val="0"/>
      <w:szCs w:val="21"/>
    </w:rPr>
  </w:style>
  <w:style w:type="paragraph" w:customStyle="1" w:styleId="affffffffffffffffff1">
    <w:name w:val="目录文字"/>
    <w:basedOn w:val="aff4"/>
    <w:semiHidden/>
    <w:rsid w:val="00AE73EB"/>
    <w:pPr>
      <w:widowControl/>
      <w:spacing w:line="480" w:lineRule="auto"/>
      <w:jc w:val="left"/>
    </w:pPr>
    <w:rPr>
      <w:rFonts w:ascii="宋体" w:hAnsi="宋体"/>
      <w:kern w:val="0"/>
      <w:szCs w:val="20"/>
    </w:rPr>
  </w:style>
  <w:style w:type="paragraph" w:customStyle="1" w:styleId="2fff3">
    <w:name w:val="正文进2字"/>
    <w:basedOn w:val="aff4"/>
    <w:semiHidden/>
    <w:rsid w:val="00AE73EB"/>
    <w:pPr>
      <w:spacing w:beforeLines="50" w:afterLines="50" w:line="500" w:lineRule="exact"/>
    </w:pPr>
    <w:rPr>
      <w:snapToGrid w:val="0"/>
      <w:color w:val="000000"/>
    </w:rPr>
  </w:style>
  <w:style w:type="paragraph" w:customStyle="1" w:styleId="affffffffffffffffff2">
    <w:name w:val="数字正文"/>
    <w:basedOn w:val="aff4"/>
    <w:semiHidden/>
    <w:rsid w:val="00AE73EB"/>
    <w:pPr>
      <w:spacing w:beforeLines="50" w:afterLines="50" w:line="300" w:lineRule="auto"/>
    </w:pPr>
    <w:rPr>
      <w:snapToGrid w:val="0"/>
      <w:color w:val="000000"/>
    </w:rPr>
  </w:style>
  <w:style w:type="paragraph" w:customStyle="1" w:styleId="affffffffffffffffff3">
    <w:name w:val="二"/>
    <w:basedOn w:val="aff4"/>
    <w:semiHidden/>
    <w:rsid w:val="00AE73EB"/>
    <w:pPr>
      <w:keepNext/>
      <w:keepLines/>
      <w:spacing w:beforeLines="50" w:afterLines="50"/>
      <w:jc w:val="center"/>
      <w:outlineLvl w:val="1"/>
    </w:pPr>
    <w:rPr>
      <w:rFonts w:ascii="宋体" w:hAnsi="宋体" w:cs="宋体"/>
      <w:b/>
      <w:bCs/>
      <w:sz w:val="30"/>
      <w:szCs w:val="30"/>
    </w:rPr>
  </w:style>
  <w:style w:type="paragraph" w:customStyle="1" w:styleId="HeadingBase">
    <w:name w:val="Heading Base"/>
    <w:basedOn w:val="aff4"/>
    <w:next w:val="afff7"/>
    <w:rsid w:val="00AE73EB"/>
    <w:pPr>
      <w:keepNext/>
      <w:widowControl/>
      <w:numPr>
        <w:numId w:val="32"/>
      </w:numPr>
      <w:spacing w:before="240" w:after="120"/>
      <w:ind w:leftChars="0" w:left="0" w:firstLineChars="0" w:firstLine="0"/>
      <w:jc w:val="left"/>
    </w:pPr>
    <w:rPr>
      <w:rFonts w:ascii="Arial" w:eastAsia="MS Mincho" w:hAnsi="Arial"/>
      <w:b/>
      <w:kern w:val="28"/>
      <w:sz w:val="36"/>
      <w:szCs w:val="20"/>
      <w:lang w:eastAsia="ja-JP"/>
    </w:rPr>
  </w:style>
  <w:style w:type="paragraph" w:customStyle="1" w:styleId="affffffffffffffffff4">
    <w:name w:val="附录图标题"/>
    <w:next w:val="affffffa"/>
    <w:rsid w:val="00AE73EB"/>
    <w:pPr>
      <w:jc w:val="center"/>
    </w:pPr>
    <w:rPr>
      <w:rFonts w:ascii="黑体" w:eastAsia="黑体"/>
      <w:sz w:val="21"/>
    </w:rPr>
  </w:style>
  <w:style w:type="paragraph" w:customStyle="1" w:styleId="BodyText1">
    <w:name w:val="Body Text 1"/>
    <w:basedOn w:val="aff4"/>
    <w:rsid w:val="00AE73EB"/>
    <w:pPr>
      <w:overflowPunct w:val="0"/>
      <w:autoSpaceDE w:val="0"/>
      <w:autoSpaceDN w:val="0"/>
      <w:spacing w:after="240"/>
      <w:ind w:left="851"/>
    </w:pPr>
    <w:rPr>
      <w:rFonts w:ascii="Arial" w:hAnsi="Arial"/>
      <w:kern w:val="0"/>
      <w:sz w:val="20"/>
      <w:szCs w:val="20"/>
      <w:lang w:eastAsia="en-US"/>
    </w:rPr>
  </w:style>
  <w:style w:type="paragraph" w:customStyle="1" w:styleId="itempointitt">
    <w:name w:val="itempointitt"/>
    <w:basedOn w:val="aff4"/>
    <w:rsid w:val="00AE73EB"/>
    <w:pPr>
      <w:overflowPunct w:val="0"/>
      <w:autoSpaceDE w:val="0"/>
      <w:autoSpaceDN w:val="0"/>
      <w:spacing w:after="240"/>
      <w:ind w:left="720" w:hanging="720"/>
    </w:pPr>
    <w:rPr>
      <w:rFonts w:ascii="Arial" w:hAnsi="Arial"/>
      <w:kern w:val="0"/>
      <w:sz w:val="20"/>
      <w:szCs w:val="20"/>
      <w:lang w:eastAsia="en-US"/>
    </w:rPr>
  </w:style>
  <w:style w:type="paragraph" w:customStyle="1" w:styleId="Left1">
    <w:name w:val="Left 1"/>
    <w:basedOn w:val="Indent1"/>
    <w:rsid w:val="00AE73EB"/>
    <w:pPr>
      <w:ind w:firstLine="0"/>
    </w:pPr>
  </w:style>
  <w:style w:type="paragraph" w:customStyle="1" w:styleId="Indent1">
    <w:name w:val="Indent 1"/>
    <w:basedOn w:val="aff4"/>
    <w:rsid w:val="00AE73EB"/>
    <w:pPr>
      <w:widowControl/>
      <w:ind w:left="567" w:hanging="567"/>
    </w:pPr>
    <w:rPr>
      <w:kern w:val="0"/>
      <w:sz w:val="20"/>
      <w:szCs w:val="20"/>
      <w:lang w:eastAsia="en-US"/>
    </w:rPr>
  </w:style>
  <w:style w:type="paragraph" w:customStyle="1" w:styleId="TEXT1">
    <w:name w:val="TEXT 1"/>
    <w:basedOn w:val="aff4"/>
    <w:rsid w:val="00AE73EB"/>
    <w:pPr>
      <w:keepLines/>
      <w:widowControl/>
      <w:ind w:left="580" w:hanging="580"/>
    </w:pPr>
    <w:rPr>
      <w:rFonts w:ascii="Palatino" w:hAnsi="Palatino"/>
      <w:color w:val="000000"/>
      <w:kern w:val="0"/>
      <w:sz w:val="20"/>
      <w:szCs w:val="20"/>
      <w:lang w:eastAsia="en-US"/>
    </w:rPr>
  </w:style>
  <w:style w:type="paragraph" w:customStyle="1" w:styleId="Indent3">
    <w:name w:val="Indent 3"/>
    <w:basedOn w:val="Indent2"/>
    <w:rsid w:val="00AE73EB"/>
    <w:pPr>
      <w:ind w:left="1701"/>
    </w:pPr>
  </w:style>
  <w:style w:type="paragraph" w:customStyle="1" w:styleId="2TimesNewRoman5020">
    <w:name w:val="样式 标题 2 + Times New Roman 四号 非加粗 段前: 5 磅 段后: 0 磅 行距: 固定值 20..."/>
    <w:basedOn w:val="25"/>
    <w:rsid w:val="00AE73EB"/>
    <w:pPr>
      <w:spacing w:before="100" w:after="0" w:line="400" w:lineRule="exact"/>
    </w:pPr>
    <w:rPr>
      <w:rFonts w:ascii="Times New Roman" w:eastAsia="黑体" w:hAnsi="Times New Roman" w:cs="宋体"/>
      <w:b w:val="0"/>
      <w:szCs w:val="20"/>
    </w:rPr>
  </w:style>
  <w:style w:type="paragraph" w:customStyle="1" w:styleId="1fff3">
    <w:name w:val="无间隔1"/>
    <w:uiPriority w:val="1"/>
    <w:qFormat/>
    <w:rsid w:val="00AE73EB"/>
    <w:pPr>
      <w:widowControl w:val="0"/>
      <w:jc w:val="both"/>
    </w:pPr>
    <w:rPr>
      <w:rFonts w:ascii="Calibri" w:hAnsi="Calibri"/>
      <w:kern w:val="2"/>
      <w:sz w:val="21"/>
      <w:szCs w:val="22"/>
    </w:rPr>
  </w:style>
  <w:style w:type="paragraph" w:customStyle="1" w:styleId="378020">
    <w:name w:val="样式 标题 3 + (中文) 黑体 小四 非加粗 段前: 7.8 磅 段后: 0 磅 行距: 固定值 20 磅"/>
    <w:basedOn w:val="36"/>
    <w:rsid w:val="00AE73EB"/>
    <w:pPr>
      <w:spacing w:before="0" w:after="0" w:line="400" w:lineRule="exact"/>
    </w:pPr>
    <w:rPr>
      <w:rFonts w:eastAsia="黑体" w:cs="宋体"/>
      <w:b w:val="0"/>
      <w:bCs w:val="0"/>
      <w:sz w:val="24"/>
      <w:szCs w:val="20"/>
    </w:rPr>
  </w:style>
  <w:style w:type="paragraph" w:customStyle="1" w:styleId="2fff4">
    <w:name w:val="缩2"/>
    <w:basedOn w:val="aff4"/>
    <w:rsid w:val="00AE73EB"/>
    <w:pPr>
      <w:ind w:firstLineChars="200" w:firstLine="200"/>
    </w:pPr>
  </w:style>
  <w:style w:type="paragraph" w:customStyle="1" w:styleId="affffffffffffffffff5">
    <w:name w:val="作者"/>
    <w:basedOn w:val="aff4"/>
    <w:rsid w:val="00AE73EB"/>
    <w:pPr>
      <w:spacing w:line="560" w:lineRule="exact"/>
      <w:jc w:val="center"/>
    </w:pPr>
    <w:rPr>
      <w:rFonts w:ascii="方正仿宋简体" w:eastAsia="方正仿宋简体"/>
      <w:kern w:val="0"/>
      <w:sz w:val="30"/>
    </w:rPr>
  </w:style>
  <w:style w:type="paragraph" w:customStyle="1" w:styleId="Char30">
    <w:name w:val="Char3"/>
    <w:basedOn w:val="aff4"/>
    <w:rsid w:val="00AE73EB"/>
    <w:pPr>
      <w:widowControl/>
      <w:spacing w:after="160" w:line="240" w:lineRule="exact"/>
      <w:jc w:val="left"/>
    </w:pPr>
    <w:rPr>
      <w:szCs w:val="20"/>
    </w:rPr>
  </w:style>
  <w:style w:type="paragraph" w:customStyle="1" w:styleId="Normal1">
    <w:name w:val="Normal1"/>
    <w:semiHidden/>
    <w:rsid w:val="00AE73EB"/>
    <w:pPr>
      <w:widowControl w:val="0"/>
      <w:adjustRightInd w:val="0"/>
      <w:spacing w:line="360" w:lineRule="atLeast"/>
      <w:textAlignment w:val="baseline"/>
    </w:pPr>
    <w:rPr>
      <w:rFonts w:ascii="宋体"/>
      <w:sz w:val="34"/>
    </w:rPr>
  </w:style>
  <w:style w:type="paragraph" w:customStyle="1" w:styleId="kd">
    <w:name w:val="kd"/>
    <w:basedOn w:val="aff4"/>
    <w:semiHidden/>
    <w:rsid w:val="00AE73EB"/>
    <w:pPr>
      <w:autoSpaceDE w:val="0"/>
      <w:autoSpaceDN w:val="0"/>
      <w:ind w:left="720" w:hanging="720"/>
    </w:pPr>
    <w:rPr>
      <w:rFonts w:ascii="宋体"/>
      <w:kern w:val="0"/>
      <w:position w:val="-9"/>
      <w:szCs w:val="20"/>
    </w:rPr>
  </w:style>
  <w:style w:type="paragraph" w:customStyle="1" w:styleId="TESTO">
    <w:name w:val="TESTO"/>
    <w:basedOn w:val="aff4"/>
    <w:semiHidden/>
    <w:rsid w:val="00AE73EB"/>
    <w:pPr>
      <w:autoSpaceDE w:val="0"/>
      <w:autoSpaceDN w:val="0"/>
      <w:spacing w:line="240" w:lineRule="atLeast"/>
      <w:ind w:left="1247" w:right="851" w:hanging="851"/>
      <w:textAlignment w:val="baseline"/>
    </w:pPr>
    <w:rPr>
      <w:rFonts w:ascii="Arial" w:hAnsi="Arial"/>
      <w:kern w:val="0"/>
      <w:sz w:val="22"/>
      <w:szCs w:val="22"/>
    </w:rPr>
  </w:style>
  <w:style w:type="paragraph" w:customStyle="1" w:styleId="2OGHeading266">
    <w:name w:val="样式 标题 2OG Heading 2 + 无下划线 段前: 6 磅 段后: 6 磅"/>
    <w:basedOn w:val="aff4"/>
    <w:semiHidden/>
    <w:rsid w:val="00AE73EB"/>
    <w:pPr>
      <w:spacing w:before="120" w:after="120" w:line="300" w:lineRule="auto"/>
    </w:pPr>
    <w:rPr>
      <w:rFonts w:ascii="宋体" w:cs="宋体"/>
      <w:sz w:val="28"/>
      <w:szCs w:val="28"/>
    </w:rPr>
  </w:style>
  <w:style w:type="paragraph" w:customStyle="1" w:styleId="2fff5">
    <w:name w:val="正文加重首行缩进2字"/>
    <w:basedOn w:val="aff4"/>
    <w:rsid w:val="00AE73EB"/>
    <w:pPr>
      <w:spacing w:before="100" w:beforeAutospacing="1" w:after="100" w:afterAutospacing="1"/>
      <w:ind w:firstLineChars="200" w:firstLine="560"/>
    </w:pPr>
    <w:rPr>
      <w:rFonts w:eastAsia="仿宋_GB2312"/>
      <w:b/>
      <w:bCs/>
      <w:kern w:val="0"/>
    </w:rPr>
  </w:style>
  <w:style w:type="paragraph" w:customStyle="1" w:styleId="affffffffffffffffff6">
    <w:name w:val="正文文字"/>
    <w:basedOn w:val="aff4"/>
    <w:semiHidden/>
    <w:rsid w:val="00AE73EB"/>
    <w:pPr>
      <w:widowControl/>
      <w:overflowPunct w:val="0"/>
      <w:autoSpaceDE w:val="0"/>
      <w:autoSpaceDN w:val="0"/>
      <w:textAlignment w:val="baseline"/>
    </w:pPr>
    <w:rPr>
      <w:rFonts w:ascii="Arial Narrow" w:hAnsi="Arial Narrow" w:cs="Arial Narrow"/>
      <w:kern w:val="0"/>
      <w:sz w:val="22"/>
      <w:szCs w:val="22"/>
    </w:rPr>
  </w:style>
  <w:style w:type="paragraph" w:customStyle="1" w:styleId="Mainheader">
    <w:name w:val="Mainheader"/>
    <w:basedOn w:val="aff4"/>
    <w:semiHidden/>
    <w:rsid w:val="00AE73EB"/>
    <w:pPr>
      <w:widowControl/>
      <w:spacing w:before="80" w:after="80"/>
      <w:jc w:val="center"/>
    </w:pPr>
    <w:rPr>
      <w:b/>
      <w:bCs/>
      <w:kern w:val="0"/>
      <w:lang w:eastAsia="en-US"/>
    </w:rPr>
  </w:style>
  <w:style w:type="paragraph" w:customStyle="1" w:styleId="ParaCharCharCharCharCharCharCharCharChar1CharCharCharChar">
    <w:name w:val="默认段落字体 Para Char Char Char Char Char Char Char Char Char1 Char Char Char Char"/>
    <w:basedOn w:val="aff4"/>
    <w:rsid w:val="00AE73EB"/>
    <w:rPr>
      <w:rFonts w:ascii="Tahoma" w:hAnsi="Tahoma"/>
      <w:szCs w:val="20"/>
    </w:rPr>
  </w:style>
  <w:style w:type="paragraph" w:customStyle="1" w:styleId="Web0">
    <w:name w:val="普通(Web)"/>
    <w:basedOn w:val="aff4"/>
    <w:semiHidden/>
    <w:rsid w:val="00AE73EB"/>
    <w:pPr>
      <w:widowControl/>
      <w:spacing w:before="100" w:after="100"/>
    </w:pPr>
    <w:rPr>
      <w:rFonts w:hAnsi="宋体"/>
      <w:szCs w:val="20"/>
    </w:rPr>
  </w:style>
  <w:style w:type="paragraph" w:customStyle="1" w:styleId="affffffffffffffffff7">
    <w:name w:val="表内文字"/>
    <w:basedOn w:val="aff4"/>
    <w:rsid w:val="00AE73EB"/>
    <w:pPr>
      <w:tabs>
        <w:tab w:val="left" w:pos="1418"/>
      </w:tabs>
      <w:jc w:val="center"/>
    </w:pPr>
    <w:rPr>
      <w:rFonts w:ascii="仿宋_GB2312" w:eastAsia="仿宋_GB2312"/>
      <w:spacing w:val="-20"/>
      <w:kern w:val="0"/>
    </w:rPr>
  </w:style>
  <w:style w:type="paragraph" w:customStyle="1" w:styleId="CharCharCharChar1">
    <w:name w:val="Char Char Char Char1"/>
    <w:basedOn w:val="aff4"/>
    <w:rsid w:val="00AE73EB"/>
    <w:pPr>
      <w:widowControl/>
      <w:spacing w:after="160" w:line="240" w:lineRule="exact"/>
      <w:jc w:val="left"/>
    </w:pPr>
    <w:rPr>
      <w:rFonts w:ascii="Verdana" w:hAnsi="Verdana"/>
      <w:kern w:val="0"/>
      <w:sz w:val="20"/>
      <w:szCs w:val="20"/>
      <w:lang w:eastAsia="en-US"/>
    </w:rPr>
  </w:style>
  <w:style w:type="paragraph" w:customStyle="1" w:styleId="affffffffffffffffff8">
    <w:name w:val="附件、"/>
    <w:basedOn w:val="aff4"/>
    <w:rsid w:val="00AE73EB"/>
    <w:pPr>
      <w:jc w:val="left"/>
      <w:outlineLvl w:val="0"/>
    </w:pPr>
    <w:rPr>
      <w:rFonts w:ascii="黑体" w:eastAsia="黑体" w:hAnsi="宋体"/>
      <w:sz w:val="28"/>
      <w:szCs w:val="28"/>
    </w:rPr>
  </w:style>
  <w:style w:type="paragraph" w:customStyle="1" w:styleId="p0">
    <w:name w:val="p0"/>
    <w:basedOn w:val="aff4"/>
    <w:rsid w:val="00AE73EB"/>
    <w:pPr>
      <w:widowControl/>
    </w:pPr>
    <w:rPr>
      <w:rFonts w:ascii="Calibri" w:hAnsi="Calibri" w:cs="宋体"/>
      <w:kern w:val="0"/>
      <w:szCs w:val="21"/>
    </w:rPr>
  </w:style>
  <w:style w:type="paragraph" w:customStyle="1" w:styleId="0">
    <w:name w:val="0"/>
    <w:basedOn w:val="aff4"/>
    <w:rsid w:val="00AE73EB"/>
    <w:pPr>
      <w:widowControl/>
    </w:pPr>
    <w:rPr>
      <w:kern w:val="0"/>
      <w:szCs w:val="20"/>
    </w:rPr>
  </w:style>
  <w:style w:type="character" w:customStyle="1" w:styleId="1Char">
    <w:name w:val="标题 1 Char"/>
    <w:aliases w:val="H1 Char,Heading 0 Char2,R1 Char,H11 Char,h1 Char,Level 1 Topic Heading Char,Section Heading Char1,Level 1 Char,dd heading 1 Char,dh1 Char,Section Head Char3,1st level Char3,l1 Char3,1 Char,H12 Char,H13 Char,H14 Char,H15 Char,H16 Char,H17 Char"/>
    <w:basedOn w:val="aff5"/>
    <w:link w:val="13"/>
    <w:uiPriority w:val="9"/>
    <w:qFormat/>
    <w:rsid w:val="00AE73EB"/>
    <w:rPr>
      <w:rFonts w:ascii="宋体" w:hAnsi="宋体"/>
      <w:b/>
      <w:kern w:val="2"/>
      <w:sz w:val="36"/>
      <w:szCs w:val="24"/>
    </w:rPr>
  </w:style>
  <w:style w:type="character" w:customStyle="1" w:styleId="2Char6">
    <w:name w:val="标题 2 Char"/>
    <w:aliases w:val="Major Heading Char,L2 Char,ËÑÇ¢ˆmÍ 2 Char,RSKH2 Char,hseHeading 2 Char,top heading 2 Char,Se Char,ËÑÇ¢éÍ 2 Char,sect 1.2 Char,H2 Char,H21 Char,R2 Char,h2 Char,Level 2 Topic Heading Char,Reset numbering Char,l2 Ch,第一层条 Char,第二层 Char,论文标题 1 Char"/>
    <w:basedOn w:val="aff5"/>
    <w:uiPriority w:val="9"/>
    <w:qFormat/>
    <w:rsid w:val="00AE73EB"/>
    <w:rPr>
      <w:rFonts w:ascii="Cambria" w:eastAsia="宋体" w:hAnsi="Cambria" w:cs="黑体"/>
      <w:b/>
      <w:bCs/>
      <w:kern w:val="2"/>
      <w:sz w:val="32"/>
      <w:szCs w:val="32"/>
    </w:rPr>
  </w:style>
  <w:style w:type="character" w:customStyle="1" w:styleId="3Char">
    <w:name w:val="标题 3 Char"/>
    <w:aliases w:val="h3 Char2,H3 Char2,level_3 Char2,PIM 3 Char2,Level 3 Head Char2,l3 Char2,CT Char2,sect1.2.3 Char2,HeadC Char,Map Char,H31 Char,Level 3 Topic Heading Char,Org Heading 1 Char,Level 1 - 1 Char,3rd level Char2,Heading 3. Char,heading 3 Char,L Char"/>
    <w:basedOn w:val="aff5"/>
    <w:link w:val="36"/>
    <w:uiPriority w:val="9"/>
    <w:qFormat/>
    <w:rsid w:val="00CE2317"/>
    <w:rPr>
      <w:b/>
      <w:bCs/>
      <w:kern w:val="2"/>
      <w:sz w:val="28"/>
      <w:szCs w:val="32"/>
    </w:rPr>
  </w:style>
  <w:style w:type="character" w:customStyle="1" w:styleId="4Char0">
    <w:name w:val="标题 4 Char"/>
    <w:aliases w:val="H4 Char2,Ref Heading 1 Char1,rh1 Char1,Heading sql Char1,sect 1.2.3.4 Char1,h4 Char1,First Subheading Char,Level 2 - a Char1,Heading 4. Char,Map Title Char,- Minor Side Char,4heading Char,PIM 4 Char1,Fab-4 Char,T5 Char,H41 Char,H42 Char,r Char"/>
    <w:basedOn w:val="aff5"/>
    <w:link w:val="44"/>
    <w:uiPriority w:val="9"/>
    <w:qFormat/>
    <w:rsid w:val="00AE73EB"/>
    <w:rPr>
      <w:rFonts w:ascii="Arial" w:eastAsia="黑体" w:hAnsi="Arial"/>
      <w:b/>
      <w:bCs/>
      <w:kern w:val="2"/>
      <w:sz w:val="28"/>
      <w:szCs w:val="28"/>
    </w:rPr>
  </w:style>
  <w:style w:type="character" w:customStyle="1" w:styleId="5Char">
    <w:name w:val="标题 5 Char"/>
    <w:aliases w:val="H5 Char1,h5 Char,Second Subheading Char,DO NOT USE_h5 Char,Level 3 - i Char,PIM 5 Char,第四层条 Char,dash Char,ds Char,dd Char,heading 5 Char,Roman list Char,Appendix A  Heading 5 Char,口 Char,口1 Char,口2 Char,五级标题 Char,五级题 Char,序号，小四黑常规，空两字 Char"/>
    <w:basedOn w:val="aff5"/>
    <w:link w:val="50"/>
    <w:qFormat/>
    <w:rsid w:val="00AE73EB"/>
    <w:rPr>
      <w:i/>
      <w:spacing w:val="-2"/>
      <w:kern w:val="20"/>
    </w:rPr>
  </w:style>
  <w:style w:type="character" w:customStyle="1" w:styleId="6Char">
    <w:name w:val="标题 6 Char"/>
    <w:aliases w:val="h6 Char,Third Subheading Char,DO NOT USE_h6 Char,Legal Level 1. Char,第五层条 Char,PIM 6 Char2,H6 Char2,BOD 4 Char1,Bullet list Char,L6 Char,正文六级标题 Char,标题 6(ALT+6) Char,六级标题 Char,标题6，6级标题，小四中宋粗，无序号 Char,GBIC6 Char,Heading6 Char,Requirement Char"/>
    <w:basedOn w:val="aff5"/>
    <w:link w:val="6"/>
    <w:uiPriority w:val="9"/>
    <w:qFormat/>
    <w:rsid w:val="00AE73EB"/>
    <w:rPr>
      <w:rFonts w:ascii="Arial" w:hAnsi="Arial"/>
      <w:b/>
      <w:spacing w:val="-4"/>
      <w:kern w:val="20"/>
      <w:sz w:val="18"/>
    </w:rPr>
  </w:style>
  <w:style w:type="character" w:customStyle="1" w:styleId="7Char">
    <w:name w:val="标题 7 Char"/>
    <w:aliases w:val="Legal Level 1.1. Char,appendix Char,（1） Char,PIM 7 Char,L7 Char,不用 Char,letter list Char,正文七级标题 Char,H7 Char,标题 7 表 Char,无节条 Char Char1,无节条 Char1,标题 7 表1 Char,无级项 Char,表格标题1 Char Char,表格标题1 Char1,无节条 Char Char Char,标7 Char1,可研-标题 7 Char,7 Char"/>
    <w:basedOn w:val="aff5"/>
    <w:link w:val="7"/>
    <w:uiPriority w:val="9"/>
    <w:qFormat/>
    <w:rsid w:val="00AE73EB"/>
    <w:rPr>
      <w:spacing w:val="-4"/>
      <w:kern w:val="20"/>
    </w:rPr>
  </w:style>
  <w:style w:type="character" w:customStyle="1" w:styleId="8Char">
    <w:name w:val="标题 8 Char"/>
    <w:aliases w:val="Legal Level 1.1.1. Char,Legal Level 1.1.1. Char Char Char,Legal Level 1.1.1. Char1 Char,（A） Char,Legal Level 1Heading 8 Char,注意框体 Char,h8 Char,ctp Char,Caption text (page-wide) Char,tt Char,Center Bold Char,ITT t8 Char,PA Appendix Minor Char"/>
    <w:basedOn w:val="aff5"/>
    <w:link w:val="8"/>
    <w:uiPriority w:val="9"/>
    <w:qFormat/>
    <w:rsid w:val="00AE73EB"/>
    <w:rPr>
      <w:rFonts w:ascii="Arial" w:hAnsi="Arial"/>
      <w:b/>
      <w:spacing w:val="-4"/>
      <w:kern w:val="20"/>
      <w:sz w:val="18"/>
    </w:rPr>
  </w:style>
  <w:style w:type="character" w:customStyle="1" w:styleId="9Char">
    <w:name w:val="标题 9 Char"/>
    <w:aliases w:val="标题 9 Char1 Char,标题 9 Char Char Char,Legal Level 1.1.1.1. Char Char Char,append Char Char Char,Legal Level 1.1.1.1. Char1 Char,append Char1 Char,Legal Level 1.1.1.1. Char,PIM 9 Char,append Char,图的编号 Char,二级列表 Char,四级列表 Char,H9 Char,不用9 Char"/>
    <w:basedOn w:val="aff5"/>
    <w:link w:val="9"/>
    <w:uiPriority w:val="9"/>
    <w:qFormat/>
    <w:rsid w:val="00AE73EB"/>
    <w:rPr>
      <w:rFonts w:ascii="Arial" w:hAnsi="Arial"/>
      <w:spacing w:val="-6"/>
      <w:kern w:val="20"/>
      <w:sz w:val="18"/>
    </w:rPr>
  </w:style>
  <w:style w:type="character" w:customStyle="1" w:styleId="Charf1">
    <w:name w:val="页眉 Char"/>
    <w:aliases w:val="带横线 Char,Section Header Char2,h Char,Cap_副标题 Char,Draft Char,even Char,page-header Char,ph Char,ContentsHeader Char,Cover Page Char"/>
    <w:basedOn w:val="aff5"/>
    <w:link w:val="affff1"/>
    <w:uiPriority w:val="99"/>
    <w:qFormat/>
    <w:rsid w:val="00AE73EB"/>
    <w:rPr>
      <w:kern w:val="2"/>
      <w:sz w:val="18"/>
      <w:szCs w:val="18"/>
    </w:rPr>
  </w:style>
  <w:style w:type="character" w:customStyle="1" w:styleId="Charf0">
    <w:name w:val="页脚 Char"/>
    <w:aliases w:val="Footer11 Char,Footer12 Char,Footer13 Char,Footer14 Char,Footer15 Char,Footer16 Char,Footer17 Char,Footer18 Char,Footer19 Char,Footer110 Char,Footer111 Char,Footer112 Char,Footer113 Char,Footer114 Char,Footer115 Char,Footer116 Char,Footer117 Char"/>
    <w:basedOn w:val="aff5"/>
    <w:link w:val="affff"/>
    <w:uiPriority w:val="99"/>
    <w:qFormat/>
    <w:rsid w:val="00AE73EB"/>
    <w:rPr>
      <w:kern w:val="2"/>
      <w:sz w:val="18"/>
      <w:szCs w:val="18"/>
    </w:rPr>
  </w:style>
  <w:style w:type="character" w:customStyle="1" w:styleId="2Char1">
    <w:name w:val="标题 2 Char1"/>
    <w:aliases w:val="h2 Char1,H2 Char1,H21 Char1,R2 Char1,Level 2 Topic Heading Char1,Reset numbering Char1,Heading 2 Hidden Char,Heading 2 CCBS Char,heading 2 Char,l2 Char,2nd level Char,2 Char,Header 2 Char,UNDERRUBRIK 1-2 Char,Titre3 Char,第一章 标题 2 Char,子 Char"/>
    <w:basedOn w:val="aff5"/>
    <w:link w:val="25"/>
    <w:rsid w:val="00CE2317"/>
    <w:rPr>
      <w:rFonts w:ascii="Arial" w:hAnsi="Arial"/>
      <w:b/>
      <w:kern w:val="2"/>
      <w:sz w:val="32"/>
      <w:szCs w:val="24"/>
    </w:rPr>
  </w:style>
  <w:style w:type="character" w:customStyle="1" w:styleId="1234">
    <w:name w:val="正文1234"/>
    <w:basedOn w:val="aff5"/>
    <w:semiHidden/>
    <w:rsid w:val="00AE73EB"/>
    <w:rPr>
      <w:sz w:val="28"/>
    </w:rPr>
  </w:style>
  <w:style w:type="character" w:customStyle="1" w:styleId="1111CharChar">
    <w:name w:val="1.1.1.1 Char Char"/>
    <w:basedOn w:val="aff5"/>
    <w:semiHidden/>
    <w:rsid w:val="00AE73EB"/>
    <w:rPr>
      <w:rFonts w:ascii="仿宋_GB2312" w:eastAsia="宋体" w:hAnsi="Arial"/>
      <w:sz w:val="24"/>
      <w:lang w:val="en-US" w:eastAsia="zh-CN" w:bidi="ar-SA"/>
    </w:rPr>
  </w:style>
  <w:style w:type="character" w:customStyle="1" w:styleId="f41">
    <w:name w:val="f41"/>
    <w:basedOn w:val="aff5"/>
    <w:semiHidden/>
    <w:rsid w:val="00AE73EB"/>
    <w:rPr>
      <w:rFonts w:ascii="Verdana" w:eastAsia="宋体" w:hAnsi="Verdana"/>
      <w:b/>
      <w:bCs/>
      <w:sz w:val="32"/>
      <w:szCs w:val="32"/>
      <w:lang w:val="en-US" w:eastAsia="en-US" w:bidi="ar-SA"/>
    </w:rPr>
  </w:style>
  <w:style w:type="character" w:customStyle="1" w:styleId="2111Char">
    <w:name w:val="样式 样式 标题 2 + 左侧:  1 字符 右侧:  1 字符 + (西文) 黑体1 Char"/>
    <w:basedOn w:val="211Char"/>
    <w:semiHidden/>
    <w:rsid w:val="00AE73EB"/>
    <w:rPr>
      <w:rFonts w:ascii="Arial" w:eastAsia="宋体" w:hAnsi="Arial" w:cs="宋体"/>
      <w:b/>
      <w:bCs/>
      <w:kern w:val="2"/>
      <w:sz w:val="28"/>
      <w:szCs w:val="28"/>
      <w:lang w:val="en-US" w:eastAsia="zh-CN" w:bidi="ar-SA"/>
    </w:rPr>
  </w:style>
  <w:style w:type="character" w:customStyle="1" w:styleId="211Char">
    <w:name w:val="样式 标题 2 + 左侧:  1 字符 右侧:  1 字符 Char"/>
    <w:basedOn w:val="2Char6"/>
    <w:semiHidden/>
    <w:rsid w:val="00AE73EB"/>
    <w:rPr>
      <w:rFonts w:ascii="Arial" w:eastAsia="宋体" w:hAnsi="Arial" w:cs="宋体"/>
      <w:b/>
      <w:bCs/>
      <w:kern w:val="2"/>
      <w:sz w:val="28"/>
      <w:szCs w:val="28"/>
      <w:lang w:val="en-US" w:eastAsia="zh-CN" w:bidi="ar-SA"/>
    </w:rPr>
  </w:style>
  <w:style w:type="character" w:customStyle="1" w:styleId="Char12">
    <w:name w:val="报告正文 Char1"/>
    <w:basedOn w:val="aff5"/>
    <w:link w:val="afffff7"/>
    <w:rsid w:val="00AE73EB"/>
    <w:rPr>
      <w:rFonts w:ascii="宋体"/>
      <w:sz w:val="28"/>
    </w:rPr>
  </w:style>
  <w:style w:type="character" w:customStyle="1" w:styleId="TimesNewRomanCharCharCharCharCharCharCharCharCharCharCharCharCharCharCharCharCharCharCharCharCharCharCharCharCharCharCharCharCharCharCharChar">
    <w:name w:val="样式 正文 + Times New Roman Char Char Char Char Char Char Char Char Char Char Char Char Char Char Char Char Char Char Char Char Char Char Char Char Char Char Char Char Char Char Char Char"/>
    <w:basedOn w:val="aff5"/>
    <w:link w:val="TimesNewRomanCharCharCharCharCharCharCharCharCharCharCharCharCharCharCharCharCharCharCharCharCharCharCharCharCharCharCharCharCharCharChar"/>
    <w:semiHidden/>
    <w:rsid w:val="00AE73EB"/>
    <w:rPr>
      <w:rFonts w:ascii="仿宋_GB2312" w:eastAsia="仿宋_GB2312" w:hAnsi="仿宋_GB2312" w:cs="宋体"/>
      <w:sz w:val="30"/>
      <w:szCs w:val="21"/>
    </w:rPr>
  </w:style>
  <w:style w:type="character" w:customStyle="1" w:styleId="3Char2">
    <w:name w:val="样式 工作范围3 + 四号 黑色 Char"/>
    <w:basedOn w:val="aff5"/>
    <w:link w:val="3f8"/>
    <w:semiHidden/>
    <w:rsid w:val="00AE73EB"/>
    <w:rPr>
      <w:rFonts w:ascii="宋体" w:hAnsi="宋体" w:cs="Arial Unicode MS"/>
      <w:color w:val="000000"/>
      <w:sz w:val="28"/>
      <w:lang w:val="zh-CN"/>
    </w:rPr>
  </w:style>
  <w:style w:type="character" w:customStyle="1" w:styleId="Charf7">
    <w:name w:val="马学海内容 Char"/>
    <w:basedOn w:val="aff5"/>
    <w:link w:val="afffff8"/>
    <w:semiHidden/>
    <w:rsid w:val="00AE73EB"/>
    <w:rPr>
      <w:rFonts w:ascii="新宋体" w:hAnsi="新宋体"/>
      <w:kern w:val="44"/>
      <w:sz w:val="24"/>
      <w:szCs w:val="24"/>
    </w:rPr>
  </w:style>
  <w:style w:type="character" w:customStyle="1" w:styleId="Charf8">
    <w:name w:val="图头 Char"/>
    <w:basedOn w:val="aff5"/>
    <w:link w:val="afffff9"/>
    <w:semiHidden/>
    <w:rsid w:val="00AE73EB"/>
    <w:rPr>
      <w:rFonts w:eastAsia="黑体"/>
      <w:sz w:val="24"/>
      <w:szCs w:val="24"/>
    </w:rPr>
  </w:style>
  <w:style w:type="character" w:customStyle="1" w:styleId="Charfff2">
    <w:name w:val="文章总标题 Char"/>
    <w:basedOn w:val="aff5"/>
    <w:semiHidden/>
    <w:rsid w:val="00AE73EB"/>
    <w:rPr>
      <w:rFonts w:ascii="Arial" w:eastAsia="黑体" w:hAnsi="Verdana"/>
      <w:color w:val="000000"/>
      <w:sz w:val="54"/>
      <w:u w:val="none" w:color="000000"/>
      <w:lang w:val="en-US" w:eastAsia="zh-CN" w:bidi="ar-SA"/>
    </w:rPr>
  </w:style>
  <w:style w:type="character" w:customStyle="1" w:styleId="Charfff3">
    <w:name w:val="报告正文 Char"/>
    <w:basedOn w:val="aff5"/>
    <w:semiHidden/>
    <w:rsid w:val="00AE73EB"/>
    <w:rPr>
      <w:rFonts w:ascii="宋体" w:eastAsia="宋体" w:hAnsi="宋体"/>
      <w:kern w:val="2"/>
      <w:sz w:val="28"/>
      <w:szCs w:val="24"/>
      <w:lang w:val="en-US" w:eastAsia="zh-CN" w:bidi="ar-SA"/>
    </w:rPr>
  </w:style>
  <w:style w:type="character" w:customStyle="1" w:styleId="Charfff4">
    <w:name w:val="正文文字 Char"/>
    <w:aliases w:val="表标 Char,表内文字 Char,正文文本 Char Char Char"/>
    <w:basedOn w:val="aff5"/>
    <w:rsid w:val="00AE73EB"/>
    <w:rPr>
      <w:rFonts w:eastAsia="宋体"/>
      <w:sz w:val="28"/>
      <w:lang w:val="en-US" w:eastAsia="zh-CN" w:bidi="ar-SA"/>
    </w:rPr>
  </w:style>
  <w:style w:type="character" w:customStyle="1" w:styleId="CharCharCharCharChar">
    <w:name w:val="正文（首行缩进两字） Char Char Char Char Char"/>
    <w:aliases w:val="正文（首... Char Char,正文（首行缩进两字） Char Char Char Char Char Char Char Char Char Char Char Char Char Char Char Char Char,正文缩进6 Char,正文缩进15 Char,正文缩进4 Char"/>
    <w:basedOn w:val="aff5"/>
    <w:semiHidden/>
    <w:rsid w:val="00AE73EB"/>
    <w:rPr>
      <w:rFonts w:eastAsia="宋体"/>
      <w:kern w:val="2"/>
      <w:sz w:val="21"/>
      <w:lang w:val="en-US" w:eastAsia="zh-CN" w:bidi="ar-SA"/>
    </w:rPr>
  </w:style>
  <w:style w:type="character" w:customStyle="1" w:styleId="Char6">
    <w:name w:val="题注 Char"/>
    <w:aliases w:val="图、表标题 Char1,信息主题 Char2,信息主题1 Char2,Caption Char Char Char Char1,题注1 Char Char1,Caption Table Char1, Char1 Char2,题注 Char1 Char Char1, Char1 Char1 Char Char1,题注 Char Char Char Char1, Char1 Char Char Char Char1, Char1 Char Char1,图-表标题 Char1,表题 Char"/>
    <w:basedOn w:val="aff5"/>
    <w:link w:val="afff0"/>
    <w:rsid w:val="00AE73EB"/>
    <w:rPr>
      <w:rFonts w:ascii="Arial" w:eastAsia="黑体" w:hAnsi="Arial" w:cs="Arial"/>
      <w:szCs w:val="24"/>
    </w:rPr>
  </w:style>
  <w:style w:type="character" w:customStyle="1" w:styleId="yqlink">
    <w:name w:val="yqlink"/>
    <w:basedOn w:val="aff5"/>
    <w:semiHidden/>
    <w:rsid w:val="00AE73EB"/>
  </w:style>
  <w:style w:type="character" w:customStyle="1" w:styleId="2Char2">
    <w:name w:val="正文文本 2 Char"/>
    <w:basedOn w:val="aff5"/>
    <w:link w:val="2b"/>
    <w:rsid w:val="00AE73EB"/>
    <w:rPr>
      <w:sz w:val="28"/>
      <w:szCs w:val="24"/>
    </w:rPr>
  </w:style>
  <w:style w:type="character" w:customStyle="1" w:styleId="2Char10">
    <w:name w:val="正文文本 2 Char1"/>
    <w:basedOn w:val="aff5"/>
    <w:uiPriority w:val="99"/>
    <w:rsid w:val="00AE73EB"/>
    <w:rPr>
      <w:kern w:val="2"/>
      <w:sz w:val="21"/>
      <w:szCs w:val="24"/>
    </w:rPr>
  </w:style>
  <w:style w:type="character" w:customStyle="1" w:styleId="ArialChar">
    <w:name w:val="样式 正文缩进 + (西文) Arial 小四 Char"/>
    <w:basedOn w:val="aff5"/>
    <w:link w:val="Arial0"/>
    <w:semiHidden/>
    <w:rsid w:val="00AE73EB"/>
    <w:rPr>
      <w:sz w:val="28"/>
    </w:rPr>
  </w:style>
  <w:style w:type="character" w:customStyle="1" w:styleId="Char5">
    <w:name w:val="正文缩进 Char"/>
    <w:aliases w:val="表正文 Char1,正文非缩进 Char,特点 Char1,ALT+Z Char,标题4 Char,段1 Char Char Char,段1 Char,Normal Indent Char Char,Normal Indent Char1 Char Char,Normal Indent Char Char Char Char,Normal Indent Char1 Char Char Char Char,特点 Char Char,水上软件 Char,正文不缩 Char,正 Char"/>
    <w:basedOn w:val="aff5"/>
    <w:link w:val="afff"/>
    <w:rsid w:val="00AE73EB"/>
    <w:rPr>
      <w:kern w:val="2"/>
      <w:sz w:val="21"/>
      <w:szCs w:val="24"/>
    </w:rPr>
  </w:style>
  <w:style w:type="character" w:customStyle="1" w:styleId="112Char2">
    <w:name w:val="1.1标题 2 Char2"/>
    <w:aliases w:val="1.1 Char2,标题2 Char1,PIM2 Char1,H2 Char2,Heading 2 Hidden Char2,Heading 2 CCBS Char2,heading 2 Char2,Titre3 Char2,HD2 Char1,sect 1.2 Char2,H21 Char2,sect 1.21 Char1,H22 Char1,sect 1.22 Char1,H211 Char1,sect 1.211 Char1,H23 Char1,H212 Char"/>
    <w:basedOn w:val="aff5"/>
    <w:semiHidden/>
    <w:rsid w:val="00AE73EB"/>
    <w:rPr>
      <w:rFonts w:ascii="Arial" w:eastAsia="黑体" w:hAnsi="Arial"/>
      <w:b/>
      <w:bCs/>
      <w:kern w:val="2"/>
      <w:sz w:val="32"/>
      <w:szCs w:val="32"/>
      <w:lang w:val="en-US" w:eastAsia="zh-CN" w:bidi="ar-SA"/>
    </w:rPr>
  </w:style>
  <w:style w:type="character" w:customStyle="1" w:styleId="Charfff5">
    <w:name w:val="总院 Char"/>
    <w:basedOn w:val="aff5"/>
    <w:semiHidden/>
    <w:rsid w:val="00AE73EB"/>
    <w:rPr>
      <w:rFonts w:ascii="宋体" w:eastAsia="宋体" w:hAnsi="宋体"/>
      <w:kern w:val="2"/>
      <w:sz w:val="28"/>
      <w:szCs w:val="28"/>
      <w:lang w:eastAsia="zh-CN" w:bidi="ar-SA"/>
    </w:rPr>
  </w:style>
  <w:style w:type="character" w:customStyle="1" w:styleId="Charfff6">
    <w:name w:val="表头名 Char"/>
    <w:aliases w:val="列表中 Char Char"/>
    <w:basedOn w:val="aff5"/>
    <w:semiHidden/>
    <w:rsid w:val="00AE73EB"/>
    <w:rPr>
      <w:rFonts w:eastAsia="宋体"/>
      <w:kern w:val="2"/>
      <w:sz w:val="24"/>
      <w:szCs w:val="24"/>
      <w:lang w:val="en-US" w:eastAsia="zh-CN" w:bidi="ar-SA"/>
    </w:rPr>
  </w:style>
  <w:style w:type="character" w:customStyle="1" w:styleId="zdj-6Char">
    <w:name w:val="zdj-6 Char"/>
    <w:basedOn w:val="aff5"/>
    <w:semiHidden/>
    <w:rsid w:val="00AE73EB"/>
    <w:rPr>
      <w:rFonts w:ascii="宋体" w:eastAsia="宋体" w:hAnsi="宋体"/>
      <w:b/>
      <w:kern w:val="2"/>
      <w:sz w:val="21"/>
      <w:lang w:val="en-US" w:eastAsia="zh-CN"/>
    </w:rPr>
  </w:style>
  <w:style w:type="character" w:customStyle="1" w:styleId="zhanshengwen">
    <w:name w:val="zhanshengwen"/>
    <w:basedOn w:val="aff5"/>
    <w:semiHidden/>
    <w:rsid w:val="00AE73EB"/>
    <w:rPr>
      <w:rFonts w:ascii="Arial" w:eastAsia="宋体" w:hAnsi="Arial" w:cs="Arial"/>
      <w:color w:val="auto"/>
      <w:sz w:val="18"/>
      <w:szCs w:val="20"/>
    </w:rPr>
  </w:style>
  <w:style w:type="character" w:customStyle="1" w:styleId="Charf9">
    <w:name w:val="标准 Char"/>
    <w:aliases w:val="标题 1 Char1,纪要名称 Char,PMT1.0 Char,Heading 0 Char,Head 1wsa Char,JANE Char,Group heading Char,Main Heading Char,Section Heading Char,Section Header Char,No numbers Char,D&amp;M Char,D&amp;M 1 Char,l Char,Fab-1 Char1,Heading 0 Char1,Arial 14 Fett Char1"/>
    <w:basedOn w:val="aff5"/>
    <w:link w:val="afffffa"/>
    <w:rsid w:val="00AE73EB"/>
    <w:rPr>
      <w:rFonts w:ascii="黑体" w:eastAsia="黑体"/>
    </w:rPr>
  </w:style>
  <w:style w:type="character" w:customStyle="1" w:styleId="style41">
    <w:name w:val="style41"/>
    <w:basedOn w:val="aff5"/>
    <w:semiHidden/>
    <w:rsid w:val="00AE73EB"/>
    <w:rPr>
      <w:rFonts w:ascii="Verdana" w:eastAsia="宋体" w:hAnsi="Verdana"/>
      <w:color w:val="666666"/>
      <w:lang w:val="en-US" w:eastAsia="en-US" w:bidi="ar-SA"/>
    </w:rPr>
  </w:style>
  <w:style w:type="character" w:customStyle="1" w:styleId="t11">
    <w:name w:val="t11"/>
    <w:basedOn w:val="aff5"/>
    <w:semiHidden/>
    <w:rsid w:val="00AE73EB"/>
    <w:rPr>
      <w:rFonts w:eastAsia="宋体"/>
      <w:sz w:val="24"/>
      <w:shd w:val="clear" w:color="auto" w:fill="FFFFFF"/>
    </w:rPr>
  </w:style>
  <w:style w:type="character" w:customStyle="1" w:styleId="z2">
    <w:name w:val="z2"/>
    <w:basedOn w:val="aff5"/>
    <w:semiHidden/>
    <w:rsid w:val="00AE73EB"/>
    <w:rPr>
      <w:rFonts w:ascii="Verdana" w:eastAsia="宋体" w:hAnsi="Verdana"/>
      <w:lang w:val="en-US" w:eastAsia="en-US" w:bidi="ar-SA"/>
    </w:rPr>
  </w:style>
  <w:style w:type="character" w:customStyle="1" w:styleId="Char15">
    <w:name w:val="正文缩进 Char1"/>
    <w:basedOn w:val="aff5"/>
    <w:semiHidden/>
    <w:rsid w:val="00AE73EB"/>
    <w:rPr>
      <w:rFonts w:ascii="宋体" w:eastAsia="宋体"/>
      <w:kern w:val="2"/>
      <w:sz w:val="28"/>
      <w:szCs w:val="24"/>
      <w:lang w:val="en-US" w:eastAsia="zh-CN" w:bidi="ar-SA"/>
    </w:rPr>
  </w:style>
  <w:style w:type="character" w:customStyle="1" w:styleId="f11">
    <w:name w:val="f11"/>
    <w:basedOn w:val="aff5"/>
    <w:semiHidden/>
    <w:rsid w:val="00AE73EB"/>
    <w:rPr>
      <w:rFonts w:ascii="Times New Roman" w:eastAsia="宋体" w:hAnsi="Times New Roman" w:cs="Times New Roman" w:hint="default"/>
      <w:color w:val="333333"/>
      <w:spacing w:val="15"/>
      <w:sz w:val="18"/>
      <w:szCs w:val="18"/>
      <w:lang w:val="en-US" w:eastAsia="en-US" w:bidi="ar-SA"/>
    </w:rPr>
  </w:style>
  <w:style w:type="character" w:customStyle="1" w:styleId="fontdiarysize">
    <w:name w:val="font_diary_size"/>
    <w:basedOn w:val="aff5"/>
    <w:semiHidden/>
    <w:rsid w:val="00AE73EB"/>
  </w:style>
  <w:style w:type="character" w:customStyle="1" w:styleId="ZBChar">
    <w:name w:val="ZB正文小四 Char"/>
    <w:basedOn w:val="aff5"/>
    <w:link w:val="ZB0"/>
    <w:semiHidden/>
    <w:rsid w:val="00AE73EB"/>
    <w:rPr>
      <w:sz w:val="24"/>
      <w:szCs w:val="24"/>
    </w:rPr>
  </w:style>
  <w:style w:type="character" w:customStyle="1" w:styleId="Charb">
    <w:name w:val="正文文本缩进 Char"/>
    <w:basedOn w:val="aff5"/>
    <w:link w:val="afff8"/>
    <w:rsid w:val="00AE73EB"/>
    <w:rPr>
      <w:sz w:val="24"/>
    </w:rPr>
  </w:style>
  <w:style w:type="character" w:customStyle="1" w:styleId="Char16">
    <w:name w:val="正文文本缩进 Char1"/>
    <w:basedOn w:val="aff5"/>
    <w:uiPriority w:val="99"/>
    <w:rsid w:val="00AE73EB"/>
    <w:rPr>
      <w:kern w:val="2"/>
      <w:sz w:val="21"/>
      <w:szCs w:val="24"/>
    </w:rPr>
  </w:style>
  <w:style w:type="character" w:customStyle="1" w:styleId="2Char">
    <w:name w:val="正文文本缩进 2 Char"/>
    <w:basedOn w:val="aff5"/>
    <w:link w:val="28"/>
    <w:qFormat/>
    <w:rsid w:val="00AE73EB"/>
    <w:rPr>
      <w:rFonts w:ascii="宋体"/>
      <w:bCs/>
      <w:sz w:val="24"/>
      <w:szCs w:val="24"/>
    </w:rPr>
  </w:style>
  <w:style w:type="character" w:customStyle="1" w:styleId="2Char11">
    <w:name w:val="正文文本缩进 2 Char1"/>
    <w:basedOn w:val="aff5"/>
    <w:uiPriority w:val="99"/>
    <w:rsid w:val="00AE73EB"/>
    <w:rPr>
      <w:kern w:val="2"/>
      <w:sz w:val="21"/>
      <w:szCs w:val="24"/>
    </w:rPr>
  </w:style>
  <w:style w:type="character" w:customStyle="1" w:styleId="Char17">
    <w:name w:val="表头名 Char1"/>
    <w:aliases w:val="列表中 Char Char1"/>
    <w:basedOn w:val="aff5"/>
    <w:semiHidden/>
    <w:rsid w:val="00AE73EB"/>
    <w:rPr>
      <w:rFonts w:eastAsia="宋体"/>
      <w:kern w:val="2"/>
      <w:sz w:val="24"/>
      <w:lang w:val="en-US" w:eastAsia="zh-CN" w:bidi="ar-SA"/>
    </w:rPr>
  </w:style>
  <w:style w:type="character" w:customStyle="1" w:styleId="CharChar0">
    <w:name w:val="正文文字 Char Char"/>
    <w:basedOn w:val="aff5"/>
    <w:semiHidden/>
    <w:rsid w:val="00AE73EB"/>
    <w:rPr>
      <w:rFonts w:eastAsia="宋体"/>
      <w:sz w:val="28"/>
      <w:lang w:val="en-US" w:eastAsia="zh-CN" w:bidi="ar-SA"/>
    </w:rPr>
  </w:style>
  <w:style w:type="character" w:customStyle="1" w:styleId="pagetitle1">
    <w:name w:val="pagetitle1"/>
    <w:basedOn w:val="aff5"/>
    <w:semiHidden/>
    <w:rsid w:val="00AE73EB"/>
    <w:rPr>
      <w:rFonts w:ascii="Arial" w:hAnsi="Arial" w:cs="Arial" w:hint="default"/>
      <w:b/>
      <w:bCs/>
      <w:color w:val="000000"/>
      <w:sz w:val="38"/>
      <w:szCs w:val="38"/>
    </w:rPr>
  </w:style>
  <w:style w:type="character" w:customStyle="1" w:styleId="f141">
    <w:name w:val="f141"/>
    <w:basedOn w:val="aff5"/>
    <w:semiHidden/>
    <w:rsid w:val="00AE73EB"/>
    <w:rPr>
      <w:rFonts w:ascii="Verdana" w:eastAsia="宋体" w:hAnsi="Verdana"/>
      <w:sz w:val="21"/>
      <w:szCs w:val="21"/>
      <w:lang w:val="en-US" w:eastAsia="en-US" w:bidi="ar-SA"/>
    </w:rPr>
  </w:style>
  <w:style w:type="character" w:customStyle="1" w:styleId="2Char3">
    <w:name w:val="林宝辉 标题2 Char"/>
    <w:basedOn w:val="aff5"/>
    <w:link w:val="2f7"/>
    <w:semiHidden/>
    <w:rsid w:val="00AE73EB"/>
    <w:rPr>
      <w:rFonts w:eastAsia="新宋体"/>
      <w:b/>
      <w:sz w:val="24"/>
      <w:szCs w:val="24"/>
    </w:rPr>
  </w:style>
  <w:style w:type="character" w:customStyle="1" w:styleId="CharChar3">
    <w:name w:val="正文（首行缩进两字） Char Char3"/>
    <w:aliases w:val="正文（首行缩进两字） Char3,表格标题 Char2,正文（首行缩进两字） Char Char Char Char1,正文（首行缩进两字） Char Char Char3,表格标题 Char Char1,表格标题 Char Char Char Char1,表格标题 Char Char Char Char Char Char1,正文（首行缩进两字） Char1 Char1,正文（首行缩进两字） Char Char Char1 Char1,表正文 Char"/>
    <w:basedOn w:val="aff5"/>
    <w:semiHidden/>
    <w:rsid w:val="00AE73EB"/>
    <w:rPr>
      <w:rFonts w:eastAsia="宋体"/>
      <w:kern w:val="2"/>
      <w:sz w:val="21"/>
      <w:szCs w:val="24"/>
      <w:lang w:val="en-US" w:eastAsia="zh-CN" w:bidi="ar-SA"/>
    </w:rPr>
  </w:style>
  <w:style w:type="character" w:customStyle="1" w:styleId="huangliuqun">
    <w:name w:val="huangliuqun"/>
    <w:basedOn w:val="aff5"/>
    <w:semiHidden/>
    <w:rsid w:val="00AE73EB"/>
    <w:rPr>
      <w:rFonts w:ascii="Arial" w:eastAsia="宋体" w:hAnsi="Arial" w:cs="Arial"/>
      <w:color w:val="auto"/>
      <w:sz w:val="18"/>
      <w:szCs w:val="20"/>
    </w:rPr>
  </w:style>
  <w:style w:type="character" w:customStyle="1" w:styleId="ddheading2Char">
    <w:name w:val="dd heading 2 Char"/>
    <w:basedOn w:val="aff5"/>
    <w:semiHidden/>
    <w:rsid w:val="00AE73EB"/>
    <w:rPr>
      <w:rFonts w:ascii="Arial" w:eastAsia="黑体" w:hAnsi="Arial"/>
      <w:b/>
      <w:bCs/>
      <w:kern w:val="2"/>
      <w:sz w:val="32"/>
      <w:szCs w:val="32"/>
      <w:lang w:val="en-US" w:eastAsia="zh-CN" w:bidi="ar-SA"/>
    </w:rPr>
  </w:style>
  <w:style w:type="character" w:customStyle="1" w:styleId="111Char">
    <w:name w:val="样式 样式 标题 1 + 左侧:  1 字符 右侧:  1 字符 + 宋体 Char"/>
    <w:basedOn w:val="111Char0"/>
    <w:semiHidden/>
    <w:rsid w:val="00AE73EB"/>
    <w:rPr>
      <w:rFonts w:ascii="Arial" w:hAnsi="Arial" w:cs="宋体"/>
      <w:b/>
      <w:szCs w:val="28"/>
    </w:rPr>
  </w:style>
  <w:style w:type="character" w:customStyle="1" w:styleId="111Char0">
    <w:name w:val="样式 标题 1 + 左侧:  1 字符 右侧:  1 字符 Char"/>
    <w:basedOn w:val="aff5"/>
    <w:semiHidden/>
    <w:rsid w:val="00AE73EB"/>
    <w:rPr>
      <w:rFonts w:ascii="Arial" w:hAnsi="Arial" w:cs="宋体"/>
      <w:b/>
      <w:szCs w:val="28"/>
    </w:rPr>
  </w:style>
  <w:style w:type="character" w:customStyle="1" w:styleId="my1Char">
    <w:name w:val="my标题1 Char"/>
    <w:aliases w:val="11 Char Char,标题 1 Char Char,1st level Char,Section Head Char,l1 Char,Part Char,一级标题，黑粗，三号，序号 Char,OG Heading 1 Char Char"/>
    <w:basedOn w:val="aff5"/>
    <w:semiHidden/>
    <w:rsid w:val="00AE73EB"/>
    <w:rPr>
      <w:rFonts w:eastAsia="宋体"/>
      <w:b/>
      <w:bCs/>
      <w:kern w:val="44"/>
      <w:sz w:val="44"/>
      <w:szCs w:val="44"/>
      <w:lang w:val="en-US" w:eastAsia="zh-CN" w:bidi="ar-SA"/>
    </w:rPr>
  </w:style>
  <w:style w:type="character" w:customStyle="1" w:styleId="-CharChar">
    <w:name w:val="能力-题注 Char Char"/>
    <w:basedOn w:val="aff5"/>
    <w:semiHidden/>
    <w:rsid w:val="00AE73EB"/>
    <w:rPr>
      <w:rFonts w:ascii="Times New Roman" w:hAnsi="Times New Roman"/>
      <w:b/>
      <w:kern w:val="2"/>
      <w:sz w:val="24"/>
    </w:rPr>
  </w:style>
  <w:style w:type="character" w:customStyle="1" w:styleId="07415Char">
    <w:name w:val="正文：样式 小四 首行缩进:  0.74 厘米 行距: 1.5 倍行距 Char"/>
    <w:basedOn w:val="aff5"/>
    <w:link w:val="07415"/>
    <w:semiHidden/>
    <w:rsid w:val="00AE73EB"/>
    <w:rPr>
      <w:rFonts w:cs="宋体"/>
      <w:sz w:val="24"/>
    </w:rPr>
  </w:style>
  <w:style w:type="character" w:customStyle="1" w:styleId="infodetail">
    <w:name w:val="infodetail"/>
    <w:basedOn w:val="aff5"/>
    <w:semiHidden/>
    <w:rsid w:val="00AE73EB"/>
  </w:style>
  <w:style w:type="character" w:customStyle="1" w:styleId="DL00Char">
    <w:name w:val="DL0.0 Char"/>
    <w:basedOn w:val="aff5"/>
    <w:link w:val="DL00"/>
    <w:semiHidden/>
    <w:rsid w:val="00AE73EB"/>
    <w:rPr>
      <w:sz w:val="24"/>
      <w:szCs w:val="24"/>
    </w:rPr>
  </w:style>
  <w:style w:type="character" w:customStyle="1" w:styleId="CharCharCharCharChar1">
    <w:name w:val="普通文字 Char Char Char Char Char1"/>
    <w:aliases w:val="图表说明 Char1,普通文字 Char1,纯文本 Char Char Char1,普通文字 Char Char Char Char1,纯文本 Char Char Char Char,普通文字 Char Char1,普通文字 Char Char Char Char Char Char1,纯文本 Char Char Char Char Char Char1,纯文本 Char Char Char Char Char2"/>
    <w:basedOn w:val="aff5"/>
    <w:semiHidden/>
    <w:rsid w:val="00AE73EB"/>
    <w:rPr>
      <w:rFonts w:ascii="宋体" w:eastAsia="宋体" w:hAnsi="Courier New"/>
      <w:kern w:val="2"/>
      <w:sz w:val="28"/>
      <w:szCs w:val="24"/>
      <w:lang w:val="en-US" w:eastAsia="zh-CN" w:bidi="ar-SA"/>
    </w:rPr>
  </w:style>
  <w:style w:type="character" w:customStyle="1" w:styleId="2Char4">
    <w:name w:val="样式 首行缩进:  2 字符 Char"/>
    <w:basedOn w:val="aff5"/>
    <w:link w:val="2f8"/>
    <w:semiHidden/>
    <w:rsid w:val="00AE73EB"/>
    <w:rPr>
      <w:rFonts w:cs="宋体"/>
      <w:snapToGrid w:val="0"/>
      <w:sz w:val="24"/>
      <w:szCs w:val="24"/>
    </w:rPr>
  </w:style>
  <w:style w:type="character" w:customStyle="1" w:styleId="1Char0">
    <w:name w:val="样式1 Char"/>
    <w:basedOn w:val="aff5"/>
    <w:link w:val="1f"/>
    <w:rsid w:val="00AE73EB"/>
    <w:rPr>
      <w:rFonts w:eastAsia="黑体"/>
      <w:b/>
      <w:color w:val="1470C0"/>
      <w:kern w:val="2"/>
      <w:sz w:val="32"/>
      <w:szCs w:val="24"/>
    </w:rPr>
  </w:style>
  <w:style w:type="character" w:customStyle="1" w:styleId="ZB11Char">
    <w:name w:val="ZB1.1 Char"/>
    <w:basedOn w:val="2Char6"/>
    <w:link w:val="ZB11"/>
    <w:semiHidden/>
    <w:rsid w:val="00AE73EB"/>
    <w:rPr>
      <w:rFonts w:ascii="Arial" w:eastAsia="黑体" w:hAnsi="Arial" w:cs="黑体"/>
      <w:b/>
      <w:bCs/>
      <w:kern w:val="2"/>
      <w:sz w:val="24"/>
      <w:szCs w:val="28"/>
    </w:rPr>
  </w:style>
  <w:style w:type="character" w:customStyle="1" w:styleId="DL11Char">
    <w:name w:val="DL1.1 Char"/>
    <w:basedOn w:val="aff5"/>
    <w:link w:val="DL11"/>
    <w:semiHidden/>
    <w:rsid w:val="00AE73EB"/>
    <w:rPr>
      <w:rFonts w:ascii="Arial" w:hAnsi="Arial"/>
      <w:b/>
      <w:bCs/>
      <w:sz w:val="24"/>
      <w:szCs w:val="32"/>
    </w:rPr>
  </w:style>
  <w:style w:type="character" w:customStyle="1" w:styleId="DL111Char">
    <w:name w:val="DL1.1.1 Char"/>
    <w:basedOn w:val="aff5"/>
    <w:link w:val="DL111"/>
    <w:semiHidden/>
    <w:rsid w:val="00AE73EB"/>
    <w:rPr>
      <w:bCs/>
      <w:sz w:val="24"/>
      <w:szCs w:val="32"/>
    </w:rPr>
  </w:style>
  <w:style w:type="character" w:customStyle="1" w:styleId="Charc">
    <w:name w:val="文本块 Char"/>
    <w:basedOn w:val="aff5"/>
    <w:link w:val="afffa"/>
    <w:rsid w:val="00AE73EB"/>
    <w:rPr>
      <w:color w:val="000000"/>
      <w:sz w:val="28"/>
    </w:rPr>
  </w:style>
  <w:style w:type="character" w:customStyle="1" w:styleId="my1Char1">
    <w:name w:val="my标题1 Char1"/>
    <w:aliases w:val="标题 1 Char Char1,h1 Char1,1st level Char1,Section Head Char1,l1 Char1,Part Char1,一级标题，黑粗，三号，序号 Char1,OG Heading 1 Char Char1"/>
    <w:basedOn w:val="aff5"/>
    <w:semiHidden/>
    <w:rsid w:val="00AE73EB"/>
    <w:rPr>
      <w:rFonts w:ascii="宋体" w:eastAsia="宋体"/>
      <w:b/>
      <w:kern w:val="44"/>
      <w:sz w:val="32"/>
      <w:lang w:val="en-US" w:eastAsia="zh-CN" w:bidi="ar-SA"/>
    </w:rPr>
  </w:style>
  <w:style w:type="character" w:customStyle="1" w:styleId="123YJCharChar">
    <w:name w:val="123YJ Char Char"/>
    <w:basedOn w:val="aff5"/>
    <w:semiHidden/>
    <w:rsid w:val="00AE73EB"/>
    <w:rPr>
      <w:rFonts w:eastAsia="宋体"/>
      <w:sz w:val="18"/>
      <w:szCs w:val="18"/>
      <w:lang w:val="en-US" w:eastAsia="zh-CN" w:bidi="ar-SA"/>
    </w:rPr>
  </w:style>
  <w:style w:type="character" w:customStyle="1" w:styleId="DL1111Char">
    <w:name w:val="DL1.1.1.1 Char"/>
    <w:basedOn w:val="aff5"/>
    <w:link w:val="DL1111"/>
    <w:semiHidden/>
    <w:rsid w:val="00AE73EB"/>
    <w:rPr>
      <w:rFonts w:ascii="Arial" w:hAnsi="Arial"/>
      <w:bCs/>
      <w:sz w:val="24"/>
      <w:szCs w:val="28"/>
    </w:rPr>
  </w:style>
  <w:style w:type="character" w:customStyle="1" w:styleId="affffffffffffffffff9">
    <w:name w:val="样式 黑体 小四 黑色"/>
    <w:basedOn w:val="aff5"/>
    <w:semiHidden/>
    <w:rsid w:val="00AE73EB"/>
    <w:rPr>
      <w:rFonts w:ascii="黑体" w:eastAsia="宋体" w:hAnsi="黑体"/>
      <w:color w:val="000000"/>
      <w:sz w:val="24"/>
    </w:rPr>
  </w:style>
  <w:style w:type="character" w:customStyle="1" w:styleId="baige">
    <w:name w:val="baige"/>
    <w:basedOn w:val="aff5"/>
    <w:semiHidden/>
    <w:rsid w:val="00AE73EB"/>
    <w:rPr>
      <w:rFonts w:ascii="Arial" w:eastAsia="宋体" w:hAnsi="Arial" w:cs="Arial"/>
      <w:color w:val="000080"/>
      <w:sz w:val="18"/>
      <w:szCs w:val="20"/>
      <w:lang w:val="en-US" w:eastAsia="en-US" w:bidi="ar-SA"/>
    </w:rPr>
  </w:style>
  <w:style w:type="character" w:customStyle="1" w:styleId="highlight1">
    <w:name w:val="highlight1"/>
    <w:basedOn w:val="aff5"/>
    <w:semiHidden/>
    <w:rsid w:val="00AE73EB"/>
    <w:rPr>
      <w:sz w:val="21"/>
      <w:szCs w:val="21"/>
    </w:rPr>
  </w:style>
  <w:style w:type="character" w:customStyle="1" w:styleId="Char1">
    <w:name w:val="正文首行缩进 Char"/>
    <w:basedOn w:val="aff5"/>
    <w:link w:val="affa"/>
    <w:qFormat/>
    <w:rsid w:val="00AE73EB"/>
    <w:rPr>
      <w:szCs w:val="24"/>
    </w:rPr>
  </w:style>
  <w:style w:type="character" w:customStyle="1" w:styleId="Chara">
    <w:name w:val="正文文本 Char"/>
    <w:aliases w:val="body text Char,???? Char,?y????×? Char,Tempo Body Text Char,BODY TEXT Char,t Char,Tempo Body Text1 Char,Tempo Body Text2 Char,Tempo Body Text3 Char,Tempo Body Text4 Char,Tempo Body Text5 Char,Tempo Body Text6 Char,Tempo Body Text7 Char"/>
    <w:basedOn w:val="aff5"/>
    <w:link w:val="afff7"/>
    <w:qFormat/>
    <w:rsid w:val="00AE73EB"/>
    <w:rPr>
      <w:kern w:val="2"/>
      <w:sz w:val="21"/>
      <w:szCs w:val="24"/>
    </w:rPr>
  </w:style>
  <w:style w:type="character" w:customStyle="1" w:styleId="Char18">
    <w:name w:val="正文首行缩进 Char1"/>
    <w:basedOn w:val="Chara"/>
    <w:uiPriority w:val="99"/>
    <w:rsid w:val="00AE73EB"/>
    <w:rPr>
      <w:kern w:val="2"/>
      <w:sz w:val="21"/>
      <w:szCs w:val="24"/>
    </w:rPr>
  </w:style>
  <w:style w:type="character" w:customStyle="1" w:styleId="CharChar1">
    <w:name w:val="正文（首行缩进两字） Char Char"/>
    <w:aliases w:val="正文缩进 Char4,正文缩进 Char3 Char,正文（首行缩进两字） Char Char Char Char Char Char Char3 Char,正文（首行缩进两字） Char Char Char Char,正文缩进 Char Char Char Char,正文（首行缩进两字）1 Char1,正文（首行缩进两字）1 Char Char,正文（首行缩进两字） Char1,正文缩进 Char Char Char1,正文（首行缩进两字） Char2"/>
    <w:basedOn w:val="aff5"/>
    <w:semiHidden/>
    <w:rsid w:val="00AE73EB"/>
    <w:rPr>
      <w:rFonts w:eastAsia="宋体"/>
      <w:kern w:val="2"/>
      <w:sz w:val="21"/>
      <w:lang w:val="en-US" w:eastAsia="zh-CN" w:bidi="ar-SA"/>
    </w:rPr>
  </w:style>
  <w:style w:type="character" w:customStyle="1" w:styleId="style17">
    <w:name w:val="style17"/>
    <w:basedOn w:val="aff5"/>
    <w:semiHidden/>
    <w:rsid w:val="00AE73EB"/>
  </w:style>
  <w:style w:type="character" w:customStyle="1" w:styleId="DL0021Char">
    <w:name w:val="样式 DL0.0 + 首行缩进:  2 字符1 Char"/>
    <w:basedOn w:val="DL00Char"/>
    <w:link w:val="DL0021"/>
    <w:semiHidden/>
    <w:rsid w:val="00AE73EB"/>
    <w:rPr>
      <w:rFonts w:cs="宋体"/>
      <w:sz w:val="24"/>
      <w:szCs w:val="24"/>
    </w:rPr>
  </w:style>
  <w:style w:type="character" w:customStyle="1" w:styleId="Charfa">
    <w:name w:val="表内容 Char"/>
    <w:basedOn w:val="aff5"/>
    <w:link w:val="afffffb"/>
    <w:semiHidden/>
    <w:rsid w:val="00AE73EB"/>
    <w:rPr>
      <w:kern w:val="2"/>
      <w:sz w:val="21"/>
      <w:szCs w:val="22"/>
    </w:rPr>
  </w:style>
  <w:style w:type="character" w:customStyle="1" w:styleId="ZBChar0">
    <w:name w:val="样式 ZB正文小四编号 + Char"/>
    <w:basedOn w:val="ZBCharChar"/>
    <w:link w:val="ZB2"/>
    <w:semiHidden/>
    <w:rsid w:val="00AE73EB"/>
    <w:rPr>
      <w:sz w:val="24"/>
      <w:szCs w:val="24"/>
    </w:rPr>
  </w:style>
  <w:style w:type="character" w:customStyle="1" w:styleId="ZBCharChar">
    <w:name w:val="ZB正文小四编号 Char Char"/>
    <w:basedOn w:val="ZBChar"/>
    <w:link w:val="ZB1"/>
    <w:semiHidden/>
    <w:rsid w:val="00AE73EB"/>
    <w:rPr>
      <w:sz w:val="24"/>
      <w:szCs w:val="24"/>
    </w:rPr>
  </w:style>
  <w:style w:type="character" w:customStyle="1" w:styleId="BZ111Char">
    <w:name w:val="BZ1.1.1 Char"/>
    <w:basedOn w:val="3Char"/>
    <w:link w:val="BZ111"/>
    <w:semiHidden/>
    <w:rsid w:val="00AE73EB"/>
    <w:rPr>
      <w:b/>
      <w:bCs/>
      <w:kern w:val="2"/>
      <w:sz w:val="24"/>
      <w:szCs w:val="32"/>
    </w:rPr>
  </w:style>
  <w:style w:type="character" w:customStyle="1" w:styleId="Charfb">
    <w:name w:val="正文 Char"/>
    <w:basedOn w:val="aff5"/>
    <w:link w:val="1f0"/>
    <w:rsid w:val="00AE73EB"/>
    <w:rPr>
      <w:rFonts w:ascii="宋体" w:hAnsi="宋体" w:cs="宋体"/>
      <w:szCs w:val="24"/>
    </w:rPr>
  </w:style>
  <w:style w:type="character" w:customStyle="1" w:styleId="3Char3">
    <w:name w:val="样式 标题 3 + (西文) 宋体 Char"/>
    <w:basedOn w:val="aff5"/>
    <w:link w:val="3f9"/>
    <w:semiHidden/>
    <w:rsid w:val="00AE73EB"/>
    <w:rPr>
      <w:rFonts w:ascii="Arial" w:hAnsi="Arial"/>
      <w:b/>
      <w:bCs/>
      <w:sz w:val="24"/>
      <w:szCs w:val="24"/>
    </w:rPr>
  </w:style>
  <w:style w:type="character" w:customStyle="1" w:styleId="Charfc">
    <w:name w:val="表格文字 Char"/>
    <w:basedOn w:val="aff5"/>
    <w:link w:val="afffffc"/>
    <w:semiHidden/>
    <w:rsid w:val="00AE73EB"/>
    <w:rPr>
      <w:sz w:val="24"/>
    </w:rPr>
  </w:style>
  <w:style w:type="character" w:customStyle="1" w:styleId="Charfff7">
    <w:name w:val="章标题 Char"/>
    <w:basedOn w:val="aff5"/>
    <w:semiHidden/>
    <w:rsid w:val="00AE73EB"/>
    <w:rPr>
      <w:rFonts w:ascii="Arial" w:eastAsia="黑体" w:hAnsi="Verdana"/>
      <w:color w:val="000000"/>
      <w:sz w:val="31"/>
      <w:u w:val="none" w:color="000000"/>
      <w:lang w:val="en-US" w:eastAsia="zh-CN" w:bidi="ar-SA"/>
    </w:rPr>
  </w:style>
  <w:style w:type="character" w:customStyle="1" w:styleId="1Char1">
    <w:name w:val="标题1张鑫 Char"/>
    <w:basedOn w:val="aff5"/>
    <w:link w:val="1f1"/>
    <w:semiHidden/>
    <w:rsid w:val="00AE73EB"/>
    <w:rPr>
      <w:rFonts w:ascii="Arial" w:eastAsia="黑体" w:hAnsi="Arial"/>
      <w:b/>
      <w:kern w:val="44"/>
      <w:sz w:val="24"/>
      <w:szCs w:val="24"/>
    </w:rPr>
  </w:style>
  <w:style w:type="character" w:customStyle="1" w:styleId="Charfd">
    <w:name w:val="表头图名 Char"/>
    <w:basedOn w:val="aff5"/>
    <w:link w:val="afffffd"/>
    <w:semiHidden/>
    <w:rsid w:val="00AE73EB"/>
    <w:rPr>
      <w:rFonts w:eastAsia="黑体" w:hAnsi="宋体"/>
      <w:sz w:val="24"/>
      <w:szCs w:val="21"/>
    </w:rPr>
  </w:style>
  <w:style w:type="character" w:customStyle="1" w:styleId="p3">
    <w:name w:val="p3"/>
    <w:basedOn w:val="aff5"/>
    <w:semiHidden/>
    <w:rsid w:val="00AE73EB"/>
    <w:rPr>
      <w:rFonts w:ascii="ˎ̥" w:hAnsi="ˎ̥" w:hint="default"/>
      <w:sz w:val="21"/>
      <w:szCs w:val="21"/>
    </w:rPr>
  </w:style>
  <w:style w:type="character" w:customStyle="1" w:styleId="content1">
    <w:name w:val="content1"/>
    <w:basedOn w:val="aff5"/>
    <w:semiHidden/>
    <w:rsid w:val="00AE73EB"/>
    <w:rPr>
      <w:sz w:val="18"/>
      <w:szCs w:val="18"/>
    </w:rPr>
  </w:style>
  <w:style w:type="character" w:customStyle="1" w:styleId="Charfff8">
    <w:name w:val="图表说明 Char"/>
    <w:aliases w:val="普通文字 Char Char,图表说明 Char Char,纯文本 Char Char1,普通文字 Char Char Char Char Char Char Char Char Char Char,标题5 Char"/>
    <w:basedOn w:val="aff5"/>
    <w:semiHidden/>
    <w:rsid w:val="00AE73EB"/>
    <w:rPr>
      <w:rFonts w:ascii="宋体" w:eastAsia="宋体" w:hAnsi="Courier New"/>
      <w:kern w:val="2"/>
      <w:sz w:val="28"/>
      <w:lang w:val="en-US" w:eastAsia="zh-CN" w:bidi="ar-SA"/>
    </w:rPr>
  </w:style>
  <w:style w:type="character" w:customStyle="1" w:styleId="Charf4">
    <w:name w:val="列表 Char"/>
    <w:basedOn w:val="aff5"/>
    <w:link w:val="affff5"/>
    <w:rsid w:val="00AE73EB"/>
    <w:rPr>
      <w:rFonts w:ascii="宋体"/>
      <w:sz w:val="28"/>
    </w:rPr>
  </w:style>
  <w:style w:type="character" w:customStyle="1" w:styleId="affffffffffffffffffa">
    <w:name w:val="样式 宋体 四号"/>
    <w:basedOn w:val="aff5"/>
    <w:semiHidden/>
    <w:rsid w:val="00AE73EB"/>
    <w:rPr>
      <w:rFonts w:ascii="宋体" w:eastAsia="仿宋_GB2312" w:hAnsi="宋体"/>
      <w:sz w:val="28"/>
    </w:rPr>
  </w:style>
  <w:style w:type="character" w:customStyle="1" w:styleId="emailstyle415">
    <w:name w:val="emailstyle415"/>
    <w:basedOn w:val="aff5"/>
    <w:semiHidden/>
    <w:rsid w:val="00AE73EB"/>
    <w:rPr>
      <w:rFonts w:ascii="Arial" w:eastAsia="宋体" w:hAnsi="Arial" w:cs="Arial" w:hint="default"/>
      <w:color w:val="000080"/>
      <w:sz w:val="18"/>
      <w:szCs w:val="20"/>
      <w:lang w:val="en-US" w:eastAsia="en-US" w:bidi="ar-SA"/>
    </w:rPr>
  </w:style>
  <w:style w:type="character" w:customStyle="1" w:styleId="MTEquationSection">
    <w:name w:val="MTEquationSection"/>
    <w:basedOn w:val="aff5"/>
    <w:semiHidden/>
    <w:rsid w:val="00AE73EB"/>
    <w:rPr>
      <w:rFonts w:ascii="Verdana" w:eastAsia="宋体" w:hAnsi="Verdana"/>
      <w:vanish/>
      <w:color w:val="FF0000"/>
      <w:sz w:val="24"/>
      <w:szCs w:val="24"/>
      <w:lang w:val="en-US" w:eastAsia="en-US" w:bidi="ar-SA"/>
    </w:rPr>
  </w:style>
  <w:style w:type="character" w:customStyle="1" w:styleId="Charfff9">
    <w:name w:val="标题 Char"/>
    <w:basedOn w:val="aff5"/>
    <w:uiPriority w:val="10"/>
    <w:qFormat/>
    <w:rsid w:val="00AE73EB"/>
    <w:rPr>
      <w:rFonts w:ascii="黑体" w:eastAsia="黑体" w:hAnsi="Arial" w:cs="Arial"/>
      <w:bCs/>
      <w:kern w:val="2"/>
      <w:sz w:val="72"/>
      <w:szCs w:val="32"/>
      <w:lang w:val="en-US" w:eastAsia="zh-CN" w:bidi="ar-SA"/>
    </w:rPr>
  </w:style>
  <w:style w:type="character" w:customStyle="1" w:styleId="Charfe">
    <w:name w:val="表头 Char"/>
    <w:basedOn w:val="aff5"/>
    <w:link w:val="afffffe"/>
    <w:semiHidden/>
    <w:rsid w:val="00AE73EB"/>
    <w:rPr>
      <w:rFonts w:cs="Arial"/>
      <w:b/>
      <w:bCs/>
      <w:sz w:val="28"/>
      <w:szCs w:val="24"/>
    </w:rPr>
  </w:style>
  <w:style w:type="character" w:customStyle="1" w:styleId="B1Char">
    <w:name w:val="B1 Char"/>
    <w:basedOn w:val="aff5"/>
    <w:link w:val="B1"/>
    <w:semiHidden/>
    <w:rsid w:val="00AE73EB"/>
    <w:rPr>
      <w:sz w:val="24"/>
      <w:szCs w:val="24"/>
    </w:rPr>
  </w:style>
  <w:style w:type="character" w:customStyle="1" w:styleId="DLChar">
    <w:name w:val="DL Char"/>
    <w:basedOn w:val="aff5"/>
    <w:link w:val="DL"/>
    <w:semiHidden/>
    <w:rsid w:val="00AE73EB"/>
    <w:rPr>
      <w:sz w:val="24"/>
      <w:szCs w:val="24"/>
    </w:rPr>
  </w:style>
  <w:style w:type="character" w:customStyle="1" w:styleId="p21">
    <w:name w:val="p21"/>
    <w:basedOn w:val="aff5"/>
    <w:semiHidden/>
    <w:rsid w:val="00AE73EB"/>
    <w:rPr>
      <w:sz w:val="18"/>
      <w:szCs w:val="18"/>
    </w:rPr>
  </w:style>
  <w:style w:type="character" w:customStyle="1" w:styleId="hdsj1">
    <w:name w:val="hdsj1"/>
    <w:basedOn w:val="aff5"/>
    <w:semiHidden/>
    <w:rsid w:val="00AE73EB"/>
    <w:rPr>
      <w:rFonts w:ascii="Arial" w:eastAsia="宋体" w:hAnsi="Arial" w:cs="Arial" w:hint="default"/>
      <w:sz w:val="18"/>
      <w:szCs w:val="18"/>
      <w:lang w:val="en-US" w:eastAsia="en-US" w:bidi="ar-SA"/>
    </w:rPr>
  </w:style>
  <w:style w:type="character" w:customStyle="1" w:styleId="2Char7">
    <w:name w:val="正文手行缩进2字 Char"/>
    <w:basedOn w:val="aff5"/>
    <w:semiHidden/>
    <w:rsid w:val="00AE73EB"/>
    <w:rPr>
      <w:rFonts w:eastAsia="宋体"/>
      <w:kern w:val="2"/>
      <w:sz w:val="28"/>
      <w:szCs w:val="28"/>
      <w:lang w:val="en-US" w:eastAsia="zh-CN" w:bidi="ar-SA"/>
    </w:rPr>
  </w:style>
  <w:style w:type="character" w:customStyle="1" w:styleId="Charff">
    <w:name w:val="内容 Char"/>
    <w:basedOn w:val="aff5"/>
    <w:link w:val="affffff"/>
    <w:semiHidden/>
    <w:rsid w:val="00AE73EB"/>
    <w:rPr>
      <w:sz w:val="28"/>
      <w:szCs w:val="28"/>
    </w:rPr>
  </w:style>
  <w:style w:type="character" w:customStyle="1" w:styleId="xxqChar">
    <w:name w:val="xxq Char"/>
    <w:basedOn w:val="aff5"/>
    <w:link w:val="xxq"/>
    <w:semiHidden/>
    <w:rsid w:val="00AE73EB"/>
    <w:rPr>
      <w:rFonts w:hAnsi="宋体"/>
      <w:snapToGrid w:val="0"/>
      <w:sz w:val="24"/>
    </w:rPr>
  </w:style>
  <w:style w:type="character" w:customStyle="1" w:styleId="CharCharCharCharChar2">
    <w:name w:val="普通文字 Char Char Char Char Char2"/>
    <w:aliases w:val="图表说明 Char2,普通文字 Char2,纯文本 Char Char Char2,普通文字 Char Char Char Char2,纯文本 Char Char Char Char1,普通文字 Char Char2,普通文字 Char Char Char Char Char Char Char1,普通文字 Char Char Char Char Char Char2,纯文本 Char Char Char Char Char Char2"/>
    <w:basedOn w:val="aff5"/>
    <w:semiHidden/>
    <w:rsid w:val="00AE73EB"/>
    <w:rPr>
      <w:rFonts w:ascii="宋体" w:eastAsia="宋体" w:hAnsi="Courier New"/>
      <w:kern w:val="2"/>
      <w:sz w:val="28"/>
      <w:lang w:val="en-US" w:eastAsia="zh-CN" w:bidi="ar-SA"/>
    </w:rPr>
  </w:style>
  <w:style w:type="character" w:customStyle="1" w:styleId="Charf3">
    <w:name w:val="副标题 Char"/>
    <w:basedOn w:val="aff5"/>
    <w:link w:val="affff4"/>
    <w:uiPriority w:val="99"/>
    <w:qFormat/>
    <w:rsid w:val="00AE73EB"/>
    <w:rPr>
      <w:rFonts w:ascii="Arial" w:hAnsi="Arial" w:cs="Arial"/>
      <w:b/>
      <w:bCs/>
      <w:kern w:val="28"/>
      <w:sz w:val="32"/>
      <w:szCs w:val="32"/>
    </w:rPr>
  </w:style>
  <w:style w:type="character" w:customStyle="1" w:styleId="2Char0">
    <w:name w:val="正文首行缩进 2 Char"/>
    <w:basedOn w:val="Char16"/>
    <w:link w:val="29"/>
    <w:rsid w:val="00AE73EB"/>
    <w:rPr>
      <w:rFonts w:eastAsia="方正仿宋简体"/>
      <w:kern w:val="2"/>
      <w:sz w:val="32"/>
      <w:szCs w:val="32"/>
    </w:rPr>
  </w:style>
  <w:style w:type="character" w:customStyle="1" w:styleId="1fff4">
    <w:name w:val="占位符文本1"/>
    <w:basedOn w:val="aff5"/>
    <w:uiPriority w:val="99"/>
    <w:semiHidden/>
    <w:rsid w:val="00AE73EB"/>
    <w:rPr>
      <w:color w:val="808080"/>
    </w:rPr>
  </w:style>
  <w:style w:type="character" w:customStyle="1" w:styleId="Char7">
    <w:name w:val="文档结构图 Char"/>
    <w:basedOn w:val="aff5"/>
    <w:link w:val="afff3"/>
    <w:qFormat/>
    <w:rsid w:val="00AE73EB"/>
    <w:rPr>
      <w:kern w:val="2"/>
      <w:sz w:val="21"/>
      <w:szCs w:val="24"/>
      <w:shd w:val="clear" w:color="auto" w:fill="000080"/>
    </w:rPr>
  </w:style>
  <w:style w:type="character" w:customStyle="1" w:styleId="Char4">
    <w:name w:val="电子邮件签名 Char"/>
    <w:basedOn w:val="aff5"/>
    <w:link w:val="affe"/>
    <w:rsid w:val="00AE73EB"/>
    <w:rPr>
      <w:rFonts w:ascii="宋体" w:hAnsi="宋体" w:cs="宋体"/>
      <w:sz w:val="24"/>
      <w:szCs w:val="24"/>
    </w:rPr>
  </w:style>
  <w:style w:type="character" w:customStyle="1" w:styleId="Charf5">
    <w:name w:val="脚注文本 Char"/>
    <w:basedOn w:val="aff5"/>
    <w:link w:val="affff6"/>
    <w:rsid w:val="00AE73EB"/>
    <w:rPr>
      <w:rFonts w:ascii="宋体" w:hAnsi="宋体" w:cs="宋体"/>
      <w:kern w:val="2"/>
      <w:sz w:val="18"/>
      <w:szCs w:val="24"/>
    </w:rPr>
  </w:style>
  <w:style w:type="character" w:customStyle="1" w:styleId="Char0">
    <w:name w:val="批注文字 Char"/>
    <w:basedOn w:val="aff5"/>
    <w:link w:val="aff9"/>
    <w:qFormat/>
    <w:rsid w:val="00AE73EB"/>
    <w:rPr>
      <w:kern w:val="2"/>
      <w:sz w:val="21"/>
      <w:szCs w:val="24"/>
    </w:rPr>
  </w:style>
  <w:style w:type="character" w:customStyle="1" w:styleId="Char">
    <w:name w:val="批注主题 Char"/>
    <w:basedOn w:val="Char0"/>
    <w:link w:val="aff8"/>
    <w:qFormat/>
    <w:rsid w:val="00AE73EB"/>
    <w:rPr>
      <w:rFonts w:ascii="宋体" w:hAnsi="宋体" w:cs="宋体"/>
      <w:b/>
      <w:bCs/>
      <w:kern w:val="2"/>
      <w:sz w:val="24"/>
      <w:szCs w:val="24"/>
    </w:rPr>
  </w:style>
  <w:style w:type="character" w:customStyle="1" w:styleId="MYChar">
    <w:name w:val="MY报告正文 Char"/>
    <w:link w:val="MY0"/>
    <w:semiHidden/>
    <w:rsid w:val="00AE73EB"/>
    <w:rPr>
      <w:rFonts w:ascii="宋体"/>
      <w:sz w:val="28"/>
      <w:szCs w:val="28"/>
    </w:rPr>
  </w:style>
  <w:style w:type="character" w:customStyle="1" w:styleId="Chard">
    <w:name w:val="日期 Char"/>
    <w:basedOn w:val="aff5"/>
    <w:link w:val="afffc"/>
    <w:rsid w:val="00AE73EB"/>
    <w:rPr>
      <w:kern w:val="2"/>
      <w:sz w:val="21"/>
      <w:szCs w:val="24"/>
    </w:rPr>
  </w:style>
  <w:style w:type="character" w:customStyle="1" w:styleId="Char3">
    <w:name w:val="注释标题 Char"/>
    <w:basedOn w:val="aff5"/>
    <w:link w:val="affd"/>
    <w:rsid w:val="00AE73EB"/>
    <w:rPr>
      <w:sz w:val="28"/>
    </w:rPr>
  </w:style>
  <w:style w:type="character" w:customStyle="1" w:styleId="Chare">
    <w:name w:val="尾注文本 Char"/>
    <w:basedOn w:val="aff5"/>
    <w:link w:val="afffd"/>
    <w:uiPriority w:val="99"/>
    <w:rsid w:val="00AE73EB"/>
    <w:rPr>
      <w:rFonts w:ascii="宋体" w:hAnsi="宋体" w:cs="宋体"/>
      <w:sz w:val="24"/>
      <w:szCs w:val="24"/>
    </w:rPr>
  </w:style>
  <w:style w:type="character" w:customStyle="1" w:styleId="Char9">
    <w:name w:val="结束语 Char"/>
    <w:basedOn w:val="aff5"/>
    <w:link w:val="afff6"/>
    <w:rsid w:val="00AE73EB"/>
    <w:rPr>
      <w:rFonts w:ascii="宋体" w:hAnsi="宋体" w:cs="宋体"/>
      <w:sz w:val="24"/>
      <w:szCs w:val="24"/>
    </w:rPr>
  </w:style>
  <w:style w:type="character" w:customStyle="1" w:styleId="Char2">
    <w:name w:val="宏文本 Char"/>
    <w:basedOn w:val="aff5"/>
    <w:link w:val="affc"/>
    <w:rsid w:val="00AE73EB"/>
    <w:rPr>
      <w:rFonts w:ascii="Courier New" w:hAnsi="Courier New" w:cs="Courier New"/>
      <w:sz w:val="24"/>
      <w:szCs w:val="24"/>
    </w:rPr>
  </w:style>
  <w:style w:type="character" w:customStyle="1" w:styleId="Char8">
    <w:name w:val="称呼 Char"/>
    <w:basedOn w:val="aff5"/>
    <w:link w:val="afff5"/>
    <w:rsid w:val="00AE73EB"/>
    <w:rPr>
      <w:rFonts w:ascii="宋体" w:hAnsi="宋体" w:cs="宋体"/>
      <w:sz w:val="24"/>
      <w:szCs w:val="24"/>
    </w:rPr>
  </w:style>
  <w:style w:type="character" w:customStyle="1" w:styleId="Char11">
    <w:name w:val="标题 Char1"/>
    <w:basedOn w:val="aff5"/>
    <w:link w:val="a0"/>
    <w:uiPriority w:val="10"/>
    <w:rsid w:val="00AE73EB"/>
    <w:rPr>
      <w:rFonts w:ascii="Arial" w:hAnsi="Arial" w:cs="Arial"/>
      <w:b/>
      <w:bCs/>
      <w:kern w:val="2"/>
      <w:sz w:val="24"/>
      <w:szCs w:val="32"/>
    </w:rPr>
  </w:style>
  <w:style w:type="character" w:customStyle="1" w:styleId="z-Char">
    <w:name w:val="z-窗体顶端 Char"/>
    <w:basedOn w:val="aff5"/>
    <w:link w:val="z-1"/>
    <w:rsid w:val="00AE73EB"/>
    <w:rPr>
      <w:rFonts w:ascii="Arial" w:hAnsi="Arial" w:cs="Arial"/>
      <w:vanish/>
      <w:sz w:val="16"/>
      <w:szCs w:val="16"/>
    </w:rPr>
  </w:style>
  <w:style w:type="character" w:customStyle="1" w:styleId="z-Char0">
    <w:name w:val="z-窗体底端 Char"/>
    <w:basedOn w:val="aff5"/>
    <w:link w:val="z-10"/>
    <w:rsid w:val="00AE73EB"/>
    <w:rPr>
      <w:rFonts w:ascii="Arial" w:hAnsi="Arial" w:cs="Arial"/>
      <w:vanish/>
      <w:sz w:val="16"/>
      <w:szCs w:val="16"/>
    </w:rPr>
  </w:style>
  <w:style w:type="character" w:customStyle="1" w:styleId="HTMLChar0">
    <w:name w:val="HTML 预设格式 Char"/>
    <w:basedOn w:val="aff5"/>
    <w:link w:val="HTML0"/>
    <w:qFormat/>
    <w:rsid w:val="00AE73EB"/>
    <w:rPr>
      <w:rFonts w:ascii="Courier New" w:hAnsi="Courier New" w:cs="Courier New"/>
      <w:kern w:val="2"/>
    </w:rPr>
  </w:style>
  <w:style w:type="character" w:customStyle="1" w:styleId="Charf6">
    <w:name w:val="信息标题 Char"/>
    <w:basedOn w:val="aff5"/>
    <w:link w:val="affff8"/>
    <w:rsid w:val="00AE73EB"/>
    <w:rPr>
      <w:rFonts w:ascii="Arial" w:hAnsi="Arial" w:cs="Arial"/>
      <w:sz w:val="24"/>
      <w:szCs w:val="24"/>
      <w:shd w:val="pct20" w:color="auto" w:fill="auto"/>
    </w:rPr>
  </w:style>
  <w:style w:type="character" w:customStyle="1" w:styleId="3Char1">
    <w:name w:val="正文文本缩进 3 Char"/>
    <w:basedOn w:val="aff5"/>
    <w:link w:val="3c"/>
    <w:rsid w:val="00AE73EB"/>
    <w:rPr>
      <w:kern w:val="2"/>
      <w:sz w:val="24"/>
    </w:rPr>
  </w:style>
  <w:style w:type="character" w:customStyle="1" w:styleId="3Char0">
    <w:name w:val="正文文本 3 Char"/>
    <w:basedOn w:val="aff5"/>
    <w:link w:val="38"/>
    <w:rsid w:val="00AE73EB"/>
    <w:rPr>
      <w:b/>
      <w:kern w:val="2"/>
      <w:sz w:val="84"/>
    </w:rPr>
  </w:style>
  <w:style w:type="character" w:customStyle="1" w:styleId="Charf2">
    <w:name w:val="签名 Char"/>
    <w:basedOn w:val="aff5"/>
    <w:link w:val="affff2"/>
    <w:rsid w:val="00AE73EB"/>
    <w:rPr>
      <w:rFonts w:ascii="宋体" w:hAnsi="宋体" w:cs="宋体"/>
      <w:sz w:val="24"/>
      <w:szCs w:val="24"/>
    </w:rPr>
  </w:style>
  <w:style w:type="character" w:customStyle="1" w:styleId="HTMLChar">
    <w:name w:val="HTML 地址 Char"/>
    <w:basedOn w:val="aff5"/>
    <w:link w:val="HTML"/>
    <w:rsid w:val="00AE73EB"/>
    <w:rPr>
      <w:rFonts w:ascii="宋体" w:hAnsi="宋体" w:cs="宋体"/>
      <w:i/>
      <w:iCs/>
      <w:sz w:val="24"/>
      <w:szCs w:val="24"/>
    </w:rPr>
  </w:style>
  <w:style w:type="character" w:customStyle="1" w:styleId="CharChar">
    <w:name w:val="中文正文、 Char Char"/>
    <w:basedOn w:val="aff5"/>
    <w:link w:val="afffffffffffffff1"/>
    <w:rsid w:val="00AE73EB"/>
    <w:rPr>
      <w:kern w:val="2"/>
      <w:sz w:val="21"/>
      <w:szCs w:val="21"/>
    </w:rPr>
  </w:style>
  <w:style w:type="character" w:customStyle="1" w:styleId="Charf">
    <w:name w:val="批注框文本 Char"/>
    <w:basedOn w:val="aff5"/>
    <w:link w:val="afffe"/>
    <w:qFormat/>
    <w:rsid w:val="00AE73EB"/>
    <w:rPr>
      <w:kern w:val="2"/>
      <w:sz w:val="18"/>
      <w:szCs w:val="18"/>
    </w:rPr>
  </w:style>
  <w:style w:type="character" w:customStyle="1" w:styleId="2CharChar">
    <w:name w:val="正文文字 2 Char Char"/>
    <w:basedOn w:val="aff5"/>
    <w:rsid w:val="00AE73EB"/>
    <w:rPr>
      <w:rFonts w:eastAsia="黑体"/>
      <w:spacing w:val="-20"/>
      <w:kern w:val="13"/>
      <w:sz w:val="21"/>
      <w:lang w:val="en-US" w:eastAsia="zh-CN" w:bidi="ar-SA"/>
    </w:rPr>
  </w:style>
  <w:style w:type="character" w:customStyle="1" w:styleId="Charfffa">
    <w:name w:val="中文正文、 Char"/>
    <w:basedOn w:val="aff5"/>
    <w:rsid w:val="00AE73EB"/>
    <w:rPr>
      <w:rFonts w:eastAsia="宋体"/>
      <w:kern w:val="2"/>
      <w:sz w:val="21"/>
      <w:szCs w:val="21"/>
      <w:lang w:val="en-US" w:eastAsia="zh-CN" w:bidi="ar-SA"/>
    </w:rPr>
  </w:style>
  <w:style w:type="character" w:customStyle="1" w:styleId="Charfffb">
    <w:name w:val="纯文本 Char"/>
    <w:aliases w:val="纯文本 Char1 Char,纯文本 Char Char Char,纯文本 Char1 Char Char Char,纯文本 Char Char Char Char Char,纯文本 Char1 Char Char Char Char Char,纯文本 Char Char Char Char Char Char Char,普通文字 Char Char Char Char Char Char Char,普通文字2 Char,普通文字3 Char,普通文字4 Char"/>
    <w:basedOn w:val="aff5"/>
    <w:qFormat/>
    <w:rsid w:val="00AE73EB"/>
    <w:rPr>
      <w:rFonts w:ascii="宋体" w:hAnsi="Courier New" w:cs="Courier New"/>
      <w:kern w:val="2"/>
      <w:sz w:val="21"/>
      <w:szCs w:val="21"/>
    </w:rPr>
  </w:style>
  <w:style w:type="character" w:customStyle="1" w:styleId="Char10">
    <w:name w:val="纯文本 Char1"/>
    <w:aliases w:val="普通文字1 Char,小 Char,正 文 1 Char,0921 Char,一般文字 字元 Char,一般文字 字元 字元 字元 字元 Char,一般文字 字元 字元 字元 字元 字元 字元 字元 字元 Char,一般文字 字元 字元 字元 字元 字元 字元 字元 Char,一般文字 字元 字元 字元 Char,一般文字 字元 字元 字元 字元 字元 字元 Char,一般文字 字元 字元 字元 字元 字元 字元 字元 字元 字元 字元 字元 字元 Char,普通文字 Char"/>
    <w:basedOn w:val="aff5"/>
    <w:link w:val="afffb"/>
    <w:rsid w:val="00AE73EB"/>
    <w:rPr>
      <w:rFonts w:ascii="宋体" w:hAnsi="Courier New"/>
      <w:kern w:val="2"/>
      <w:sz w:val="21"/>
      <w:szCs w:val="21"/>
    </w:rPr>
  </w:style>
  <w:style w:type="character" w:customStyle="1" w:styleId="H3Char">
    <w:name w:val="H3 Char"/>
    <w:aliases w:val="Heading 3 - old Char,h3 Char,sect1.2.3 Char,BOD 0 Char,Side Heading Char,Para3 Char,Side Heading1 Char,Para 3 Char,l3 Char,CT Char,Bold Head Char,bh Char,level_3 Char,PIM 3 Char,Level 3 Head Char,3rd level Char,heading 3TOC Char,标题 3 Char1"/>
    <w:basedOn w:val="aff5"/>
    <w:rsid w:val="00AE73EB"/>
    <w:rPr>
      <w:rFonts w:eastAsia="宋体"/>
      <w:b/>
      <w:kern w:val="2"/>
      <w:sz w:val="32"/>
      <w:lang w:val="en-US" w:eastAsia="zh-CN" w:bidi="ar-SA"/>
    </w:rPr>
  </w:style>
  <w:style w:type="character" w:customStyle="1" w:styleId="H4Char">
    <w:name w:val="H4 Char"/>
    <w:aliases w:val="Ref Heading 1 Char,rh1 Char,Heading sql Char,sect 1.2.3.4 Char,PIM 4 Char,h4 Char,Table and Figures Char,(Alt+4) Char,Level 2 - a Char,Heading 4 (Numbered) Char,bullet Char,bl Char,bb Char,付标题 Char Char"/>
    <w:basedOn w:val="aff5"/>
    <w:rsid w:val="00AE73EB"/>
    <w:rPr>
      <w:rFonts w:ascii="Arial" w:eastAsia="黑体" w:hAnsi="Arial"/>
      <w:b/>
      <w:bCs/>
      <w:kern w:val="2"/>
      <w:sz w:val="28"/>
      <w:szCs w:val="28"/>
      <w:lang w:val="en-US" w:eastAsia="zh-CN" w:bidi="ar-SA"/>
    </w:rPr>
  </w:style>
  <w:style w:type="character" w:customStyle="1" w:styleId="5Char1">
    <w:name w:val="标题 5 Char1"/>
    <w:aliases w:val="表题 Char1,标题1.1.1.1.1 Char,前言 Char,分述标题 Char,1) Char1,项 Char1,标5 Char,标题 5 Char Char1,1) Char Char,项 Char Char,一级项 Char,无序号，小四黑常规，空两字 Char1,无序号，小四黑常规，空两字 Char Char,标题 5 Char Char Char,表题 Char Char,Выделение Char,Block Label Char,H5 Char"/>
    <w:basedOn w:val="aff5"/>
    <w:uiPriority w:val="9"/>
    <w:rsid w:val="00AE73EB"/>
    <w:rPr>
      <w:rFonts w:ascii="仿宋_GB2312"/>
      <w:sz w:val="24"/>
    </w:rPr>
  </w:style>
  <w:style w:type="character" w:customStyle="1" w:styleId="6Char1">
    <w:name w:val="标题 6 Char1"/>
    <w:aliases w:val="无节 Char,标题8 Char,标题6，6级标题，小四中宋粗，无序号 Char1,标题1.1.1.1.1.1 Char,二级项 Char,标题6，6级标题，小四中宋粗，无序号 Char Char,标6 Char,z Char,H6 Char,BOD 4 Char,PIM 6 Char,H6 Char1,PIM 6 Char1,Heading 6(unused) Char1,Heading 6(unused)1 Char1,Heading 6(unused)2 Char1"/>
    <w:basedOn w:val="aff5"/>
    <w:uiPriority w:val="9"/>
    <w:rsid w:val="00AE73EB"/>
    <w:rPr>
      <w:rFonts w:ascii="仿宋_GB2312" w:hAnsi="Arial"/>
      <w:sz w:val="24"/>
    </w:rPr>
  </w:style>
  <w:style w:type="character" w:customStyle="1" w:styleId="Charffa">
    <w:name w:val="规范正文 Char"/>
    <w:basedOn w:val="aff5"/>
    <w:link w:val="afffffffffffffff4"/>
    <w:semiHidden/>
    <w:rsid w:val="00AE73EB"/>
    <w:rPr>
      <w:w w:val="95"/>
      <w:kern w:val="2"/>
      <w:sz w:val="24"/>
      <w:szCs w:val="24"/>
    </w:rPr>
  </w:style>
  <w:style w:type="character" w:customStyle="1" w:styleId="8Char1">
    <w:name w:val="标题 8 Char1"/>
    <w:aliases w:val="无节款 Char,目标题 1) Char,标题 8 Char Char,图 Char"/>
    <w:basedOn w:val="aff5"/>
    <w:rsid w:val="00AE73EB"/>
    <w:rPr>
      <w:rFonts w:ascii="仿宋_GB2312" w:hAnsi="Arial"/>
      <w:sz w:val="24"/>
    </w:rPr>
  </w:style>
  <w:style w:type="character" w:customStyle="1" w:styleId="hCharChar">
    <w:name w:val="h Char Char"/>
    <w:basedOn w:val="aff5"/>
    <w:semiHidden/>
    <w:rsid w:val="00AE73EB"/>
    <w:rPr>
      <w:rFonts w:eastAsia="宋体"/>
      <w:sz w:val="18"/>
      <w:szCs w:val="18"/>
      <w:lang w:val="en-US" w:eastAsia="zh-CN" w:bidi="ar-SA"/>
    </w:rPr>
  </w:style>
  <w:style w:type="character" w:customStyle="1" w:styleId="1CharCharChar">
    <w:name w:val="标题 1 Char Char Char"/>
    <w:basedOn w:val="aff5"/>
    <w:semiHidden/>
    <w:rsid w:val="00AE73EB"/>
    <w:rPr>
      <w:rFonts w:ascii="宋体" w:eastAsia="宋体"/>
      <w:b/>
      <w:color w:val="000000"/>
      <w:kern w:val="32"/>
      <w:sz w:val="32"/>
      <w:szCs w:val="32"/>
      <w:lang w:val="en-US" w:eastAsia="zh-CN" w:bidi="ar-SA"/>
    </w:rPr>
  </w:style>
  <w:style w:type="character" w:customStyle="1" w:styleId="CharChar13">
    <w:name w:val="Char Char13"/>
    <w:basedOn w:val="aff5"/>
    <w:rsid w:val="00AE73EB"/>
    <w:rPr>
      <w:rFonts w:ascii="新宋体" w:eastAsia="新宋体" w:hAnsi="新宋体"/>
      <w:spacing w:val="10"/>
      <w:kern w:val="2"/>
      <w:sz w:val="24"/>
    </w:rPr>
  </w:style>
  <w:style w:type="character" w:customStyle="1" w:styleId="2CharChar0">
    <w:name w:val="正文文字缩进 2 Char Char"/>
    <w:basedOn w:val="aff5"/>
    <w:rsid w:val="00AE73EB"/>
    <w:rPr>
      <w:rFonts w:ascii="新宋体" w:eastAsia="新宋体" w:hAnsi="新宋体"/>
      <w:spacing w:val="10"/>
      <w:kern w:val="2"/>
      <w:sz w:val="24"/>
    </w:rPr>
  </w:style>
  <w:style w:type="character" w:customStyle="1" w:styleId="3Char10">
    <w:name w:val="正文文本缩进 3 Char1"/>
    <w:aliases w:val="正文文字缩进 3 Char"/>
    <w:basedOn w:val="aff5"/>
    <w:semiHidden/>
    <w:rsid w:val="00AE73EB"/>
    <w:rPr>
      <w:rFonts w:ascii="宋体"/>
      <w:bCs/>
      <w:sz w:val="16"/>
      <w:szCs w:val="16"/>
    </w:rPr>
  </w:style>
  <w:style w:type="character" w:customStyle="1" w:styleId="5e">
    <w:name w:val="标题5"/>
    <w:basedOn w:val="aff5"/>
    <w:semiHidden/>
    <w:rsid w:val="00AE73EB"/>
  </w:style>
  <w:style w:type="character" w:customStyle="1" w:styleId="noChar">
    <w:name w:val="no Char"/>
    <w:basedOn w:val="aff5"/>
    <w:link w:val="no"/>
    <w:rsid w:val="00AE73EB"/>
    <w:rPr>
      <w:kern w:val="2"/>
      <w:sz w:val="21"/>
      <w:szCs w:val="24"/>
    </w:rPr>
  </w:style>
  <w:style w:type="character" w:customStyle="1" w:styleId="CharChar6">
    <w:name w:val="Char Char6"/>
    <w:basedOn w:val="CharChar13"/>
    <w:rsid w:val="00AE73EB"/>
    <w:rPr>
      <w:rFonts w:ascii="新宋体" w:eastAsia="新宋体" w:hAnsi="新宋体"/>
      <w:spacing w:val="10"/>
      <w:kern w:val="2"/>
      <w:sz w:val="21"/>
      <w:szCs w:val="24"/>
    </w:rPr>
  </w:style>
  <w:style w:type="character" w:customStyle="1" w:styleId="mrsummary">
    <w:name w:val="m_r_summary"/>
    <w:basedOn w:val="aff5"/>
    <w:semiHidden/>
    <w:rsid w:val="00AE73EB"/>
    <w:rPr>
      <w:rFonts w:eastAsia="宋体"/>
      <w:bCs/>
      <w:sz w:val="24"/>
      <w:szCs w:val="24"/>
      <w:lang w:val="en-US" w:eastAsia="en-US" w:bidi="ar-SA"/>
    </w:rPr>
  </w:style>
  <w:style w:type="character" w:customStyle="1" w:styleId="px10-1style6">
    <w:name w:val="px10-1 style6"/>
    <w:basedOn w:val="aff5"/>
    <w:semiHidden/>
    <w:rsid w:val="00AE73EB"/>
    <w:rPr>
      <w:rFonts w:eastAsia="宋体"/>
      <w:bCs/>
      <w:sz w:val="24"/>
      <w:szCs w:val="24"/>
      <w:lang w:val="en-US" w:eastAsia="en-US" w:bidi="ar-SA"/>
    </w:rPr>
  </w:style>
  <w:style w:type="character" w:customStyle="1" w:styleId="newstitle1">
    <w:name w:val="newstitle1"/>
    <w:basedOn w:val="aff5"/>
    <w:semiHidden/>
    <w:rsid w:val="00AE73EB"/>
    <w:rPr>
      <w:rFonts w:ascii="楷体_GB2312" w:eastAsia="楷体_GB2312" w:hint="eastAsia"/>
      <w:b/>
      <w:bCs/>
      <w:color w:val="072982"/>
      <w:sz w:val="40"/>
      <w:szCs w:val="40"/>
      <w:lang w:val="en-US" w:eastAsia="en-US" w:bidi="ar-SA"/>
    </w:rPr>
  </w:style>
  <w:style w:type="character" w:customStyle="1" w:styleId="Charffb">
    <w:name w:val="样式 表内容 + 蓝色 Char"/>
    <w:basedOn w:val="Charfa"/>
    <w:link w:val="afffffffffffffffc"/>
    <w:semiHidden/>
    <w:rsid w:val="00AE73EB"/>
    <w:rPr>
      <w:snapToGrid w:val="0"/>
      <w:color w:val="0000FF"/>
      <w:kern w:val="2"/>
      <w:sz w:val="21"/>
      <w:szCs w:val="21"/>
    </w:rPr>
  </w:style>
  <w:style w:type="character" w:customStyle="1" w:styleId="Charffc">
    <w:name w:val="样式 表内容 + (符号) 宋体 蓝色 Char"/>
    <w:basedOn w:val="Charfa"/>
    <w:link w:val="afffffffffffffffd"/>
    <w:semiHidden/>
    <w:rsid w:val="00AE73EB"/>
    <w:rPr>
      <w:snapToGrid w:val="0"/>
      <w:color w:val="0000FF"/>
      <w:kern w:val="2"/>
      <w:sz w:val="21"/>
      <w:szCs w:val="21"/>
    </w:rPr>
  </w:style>
  <w:style w:type="character" w:customStyle="1" w:styleId="1fff5">
    <w:name w:val="正文缩进1"/>
    <w:aliases w:val="正文（首行缩进两字） Char Char Char Char Char Char Char Char Char Char Char Char Char Char Char Char Char Char Char Char Char,正文缩进2"/>
    <w:basedOn w:val="aff5"/>
    <w:semiHidden/>
    <w:rsid w:val="00AE73EB"/>
    <w:rPr>
      <w:rFonts w:ascii="宋体" w:eastAsia="宋体" w:hAnsi="宋体"/>
      <w:bCs/>
      <w:color w:val="000000"/>
      <w:kern w:val="2"/>
      <w:sz w:val="21"/>
      <w:szCs w:val="24"/>
      <w:lang w:val="en-US" w:eastAsia="zh-CN" w:bidi="ar-SA"/>
    </w:rPr>
  </w:style>
  <w:style w:type="character" w:customStyle="1" w:styleId="Lead-inEmphasis">
    <w:name w:val="Lead-in Emphasis"/>
    <w:semiHidden/>
    <w:rsid w:val="00AE73EB"/>
    <w:rPr>
      <w:rFonts w:ascii="Arial" w:hAnsi="Arial"/>
      <w:b/>
      <w:spacing w:val="-8"/>
      <w:sz w:val="18"/>
    </w:rPr>
  </w:style>
  <w:style w:type="character" w:customStyle="1" w:styleId="xxqCharChar">
    <w:name w:val="xxq Char Char"/>
    <w:basedOn w:val="aff5"/>
    <w:semiHidden/>
    <w:rsid w:val="00AE73EB"/>
    <w:rPr>
      <w:rFonts w:eastAsia="宋体" w:hAnsi="宋体"/>
      <w:bCs/>
      <w:snapToGrid w:val="0"/>
      <w:sz w:val="24"/>
      <w:szCs w:val="24"/>
      <w:lang w:val="en-US" w:eastAsia="zh-CN" w:bidi="ar-SA"/>
    </w:rPr>
  </w:style>
  <w:style w:type="character" w:customStyle="1" w:styleId="112CharChar">
    <w:name w:val="1.1标题 2 Char Char"/>
    <w:basedOn w:val="aff5"/>
    <w:semiHidden/>
    <w:rsid w:val="00AE73EB"/>
    <w:rPr>
      <w:rFonts w:ascii="黑体" w:eastAsia="黑体"/>
      <w:bCs/>
      <w:kern w:val="2"/>
      <w:sz w:val="30"/>
      <w:szCs w:val="28"/>
      <w:lang w:val="en-US" w:eastAsia="zh-CN" w:bidi="ar-SA"/>
    </w:rPr>
  </w:style>
  <w:style w:type="character" w:customStyle="1" w:styleId="Charffd">
    <w:name w:val="模板正文 Char"/>
    <w:basedOn w:val="aff5"/>
    <w:link w:val="affffffffffffffff5"/>
    <w:semiHidden/>
    <w:rsid w:val="00AE73EB"/>
    <w:rPr>
      <w:kern w:val="2"/>
      <w:sz w:val="24"/>
      <w:szCs w:val="24"/>
    </w:rPr>
  </w:style>
  <w:style w:type="character" w:customStyle="1" w:styleId="Charff2">
    <w:name w:val="图表名 Char"/>
    <w:basedOn w:val="aff5"/>
    <w:link w:val="afffffffff6"/>
    <w:semiHidden/>
    <w:rsid w:val="00AE73EB"/>
    <w:rPr>
      <w:rFonts w:ascii="宋体" w:hAnsi="宋体" w:cs="宋体"/>
      <w:kern w:val="2"/>
      <w:sz w:val="24"/>
      <w:szCs w:val="24"/>
    </w:rPr>
  </w:style>
  <w:style w:type="character" w:customStyle="1" w:styleId="BulletChar">
    <w:name w:val="Bullet Char"/>
    <w:basedOn w:val="aff5"/>
    <w:link w:val="Bullet"/>
    <w:rsid w:val="00AE73EB"/>
    <w:rPr>
      <w:rFonts w:ascii="Arial" w:hAnsi="Arial"/>
      <w:kern w:val="2"/>
      <w:sz w:val="22"/>
    </w:rPr>
  </w:style>
  <w:style w:type="character" w:customStyle="1" w:styleId="desc1">
    <w:name w:val="desc1"/>
    <w:basedOn w:val="aff5"/>
    <w:semiHidden/>
    <w:rsid w:val="00AE73EB"/>
    <w:rPr>
      <w:rFonts w:eastAsia="宋体"/>
      <w:b/>
      <w:bCs/>
      <w:kern w:val="2"/>
      <w:sz w:val="24"/>
      <w:szCs w:val="21"/>
      <w:lang w:val="en-US" w:eastAsia="zh-CN" w:bidi="ar-SA"/>
    </w:rPr>
  </w:style>
  <w:style w:type="character" w:customStyle="1" w:styleId="Charff8">
    <w:name w:val="表内 Char"/>
    <w:basedOn w:val="aff5"/>
    <w:link w:val="affffffffffffffb"/>
    <w:rsid w:val="00AE73EB"/>
    <w:rPr>
      <w:rFonts w:ascii="宋体" w:hAnsi="宋体" w:cs="宋体"/>
      <w:kern w:val="2"/>
      <w:sz w:val="21"/>
      <w:szCs w:val="24"/>
    </w:rPr>
  </w:style>
  <w:style w:type="character" w:customStyle="1" w:styleId="AChar">
    <w:name w:val="正文A Char"/>
    <w:basedOn w:val="aff5"/>
    <w:link w:val="Afffffffffffffff8"/>
    <w:semiHidden/>
    <w:rsid w:val="00AE73EB"/>
    <w:rPr>
      <w:snapToGrid w:val="0"/>
      <w:color w:val="000000"/>
      <w:sz w:val="24"/>
      <w:szCs w:val="24"/>
    </w:rPr>
  </w:style>
  <w:style w:type="character" w:customStyle="1" w:styleId="ttag">
    <w:name w:val="t_tag"/>
    <w:basedOn w:val="aff5"/>
    <w:rsid w:val="00AE73EB"/>
    <w:rPr>
      <w:rFonts w:eastAsia="宋体"/>
      <w:bCs/>
      <w:sz w:val="24"/>
      <w:szCs w:val="24"/>
      <w:lang w:val="en-US" w:eastAsia="en-US" w:bidi="ar-SA"/>
    </w:rPr>
  </w:style>
  <w:style w:type="character" w:customStyle="1" w:styleId="CharCharCharCharCharCharChar">
    <w:name w:val="样式 正文文字缩进 + 小四 Char Char Char Char Char Char Char"/>
    <w:basedOn w:val="aff5"/>
    <w:link w:val="CharCharCharCharCharChar0"/>
    <w:semiHidden/>
    <w:rsid w:val="00AE73EB"/>
    <w:rPr>
      <w:sz w:val="24"/>
    </w:rPr>
  </w:style>
  <w:style w:type="character" w:customStyle="1" w:styleId="Charffe">
    <w:name w:val="样式 正文首行缩进 + 宋体 小四 Char"/>
    <w:basedOn w:val="aff5"/>
    <w:link w:val="affffffffffffffffd"/>
    <w:semiHidden/>
    <w:rsid w:val="00AE73EB"/>
    <w:rPr>
      <w:rFonts w:ascii="宋体" w:hAnsi="宋体"/>
      <w:snapToGrid w:val="0"/>
      <w:sz w:val="24"/>
      <w:szCs w:val="24"/>
    </w:rPr>
  </w:style>
  <w:style w:type="character" w:customStyle="1" w:styleId="Charfff">
    <w:name w:val="首行缩进 正文 Char"/>
    <w:basedOn w:val="aff5"/>
    <w:link w:val="affffffffffffffffe"/>
    <w:semiHidden/>
    <w:rsid w:val="00AE73EB"/>
    <w:rPr>
      <w:rFonts w:ascii="宋体" w:cs="宋体"/>
      <w:kern w:val="2"/>
      <w:sz w:val="24"/>
    </w:rPr>
  </w:style>
  <w:style w:type="character" w:customStyle="1" w:styleId="1Char20">
    <w:name w:val="标题 1 Char2"/>
    <w:aliases w:val="my标题1 Char2,h1 Char2,1st level Char2,Section Head Char2,l1 Char2,一级标题，黑粗，三号，序号 Char2,OG Heading 1 Char,Part Char2,名1 Char,标题 11 Char,11 Char Char1,-*+ Char,章标题 1 Char,标题 1XW Char,章节 Char,名称 Char,标题1 Char,1标题 1 Char,H1 Char1,b1 Char,预评价 Char"/>
    <w:basedOn w:val="aff5"/>
    <w:rsid w:val="00AE73EB"/>
    <w:rPr>
      <w:b/>
      <w:bCs/>
      <w:kern w:val="44"/>
      <w:sz w:val="44"/>
      <w:szCs w:val="44"/>
    </w:rPr>
  </w:style>
  <w:style w:type="character" w:customStyle="1" w:styleId="Charff5">
    <w:name w:val="表格文字居中（小四） Char"/>
    <w:basedOn w:val="aff5"/>
    <w:link w:val="affffffffffff"/>
    <w:semiHidden/>
    <w:rsid w:val="00AE73EB"/>
    <w:rPr>
      <w:rFonts w:ascii="宋体" w:hAnsi="宋体" w:cs="宋体"/>
      <w:kern w:val="2"/>
      <w:sz w:val="24"/>
      <w:szCs w:val="24"/>
    </w:rPr>
  </w:style>
  <w:style w:type="character" w:customStyle="1" w:styleId="Charff3">
    <w:name w:val="说明书正文 Char"/>
    <w:basedOn w:val="aff5"/>
    <w:link w:val="afffffffffff4"/>
    <w:semiHidden/>
    <w:rsid w:val="00AE73EB"/>
    <w:rPr>
      <w:rFonts w:ascii="宋体" w:eastAsia="仿宋_GB2312" w:hAnsi="宋体" w:cs="宋体"/>
      <w:kern w:val="2"/>
      <w:sz w:val="24"/>
      <w:szCs w:val="28"/>
    </w:rPr>
  </w:style>
  <w:style w:type="character" w:customStyle="1" w:styleId="4TChar">
    <w:name w:val="标题 4T Char"/>
    <w:basedOn w:val="aff5"/>
    <w:link w:val="4T"/>
    <w:semiHidden/>
    <w:rsid w:val="00AE73EB"/>
    <w:rPr>
      <w:rFonts w:ascii="黑体" w:eastAsia="黑体" w:hAnsi="Arial" w:cs="宋体"/>
      <w:bCs/>
      <w:kern w:val="2"/>
      <w:sz w:val="28"/>
    </w:rPr>
  </w:style>
  <w:style w:type="character" w:customStyle="1" w:styleId="1Char3">
    <w:name w:val="样式 标题 1 + Char"/>
    <w:basedOn w:val="aff5"/>
    <w:link w:val="1fff"/>
    <w:semiHidden/>
    <w:rsid w:val="00AE73EB"/>
    <w:rPr>
      <w:b/>
      <w:bCs/>
      <w:kern w:val="2"/>
      <w:sz w:val="30"/>
      <w:szCs w:val="44"/>
    </w:rPr>
  </w:style>
  <w:style w:type="character" w:customStyle="1" w:styleId="3Char5">
    <w:name w:val="工作范围3 Char"/>
    <w:basedOn w:val="aff5"/>
    <w:link w:val="30"/>
    <w:semiHidden/>
    <w:rsid w:val="00AE73EB"/>
    <w:rPr>
      <w:bCs/>
      <w:kern w:val="2"/>
      <w:sz w:val="24"/>
      <w:szCs w:val="24"/>
    </w:rPr>
  </w:style>
  <w:style w:type="character" w:customStyle="1" w:styleId="4Char2">
    <w:name w:val="工作范围4 Char"/>
    <w:basedOn w:val="aff5"/>
    <w:link w:val="4f7"/>
    <w:semiHidden/>
    <w:rsid w:val="00AE73EB"/>
    <w:rPr>
      <w:kern w:val="2"/>
      <w:sz w:val="24"/>
      <w:szCs w:val="24"/>
    </w:rPr>
  </w:style>
  <w:style w:type="character" w:customStyle="1" w:styleId="CharChar4">
    <w:name w:val="Char Char4"/>
    <w:basedOn w:val="aff5"/>
    <w:rsid w:val="00AE73EB"/>
    <w:rPr>
      <w:rFonts w:ascii="宋体" w:hAnsi="宋体"/>
      <w:kern w:val="2"/>
      <w:sz w:val="21"/>
      <w:szCs w:val="21"/>
    </w:rPr>
  </w:style>
  <w:style w:type="character" w:customStyle="1" w:styleId="SectionChar">
    <w:name w:val="Section Char"/>
    <w:aliases w:val="标题04 Char,标题03 Char Char"/>
    <w:basedOn w:val="aff5"/>
    <w:semiHidden/>
    <w:rsid w:val="00AE73EB"/>
    <w:rPr>
      <w:rFonts w:eastAsia="宋体"/>
      <w:b/>
      <w:bCs/>
      <w:kern w:val="2"/>
      <w:sz w:val="24"/>
      <w:szCs w:val="32"/>
      <w:lang w:val="en-US" w:eastAsia="zh-CN" w:bidi="ar-SA"/>
    </w:rPr>
  </w:style>
  <w:style w:type="character" w:customStyle="1" w:styleId="CharCharCharCharCharChar1">
    <w:name w:val="纯文本 Char Char Char Char Char Char"/>
    <w:aliases w:val="纯文本 Char Char Char Char Char1"/>
    <w:basedOn w:val="aff5"/>
    <w:semiHidden/>
    <w:rsid w:val="00AE73EB"/>
    <w:rPr>
      <w:rFonts w:ascii="宋体" w:eastAsia="宋体" w:hAnsi="Plotter"/>
      <w:kern w:val="2"/>
      <w:sz w:val="21"/>
      <w:lang w:val="en-US" w:eastAsia="zh-CN" w:bidi="ar-SA"/>
    </w:rPr>
  </w:style>
  <w:style w:type="character" w:customStyle="1" w:styleId="105w">
    <w:name w:val="105w"/>
    <w:basedOn w:val="aff5"/>
    <w:semiHidden/>
    <w:rsid w:val="00AE73EB"/>
  </w:style>
  <w:style w:type="character" w:customStyle="1" w:styleId="p201">
    <w:name w:val="p201"/>
    <w:basedOn w:val="aff5"/>
    <w:semiHidden/>
    <w:rsid w:val="00AE73EB"/>
    <w:rPr>
      <w:rFonts w:ascii="ˎ̥" w:hAnsi="ˎ̥" w:hint="default"/>
      <w:sz w:val="18"/>
      <w:szCs w:val="18"/>
    </w:rPr>
  </w:style>
  <w:style w:type="character" w:customStyle="1" w:styleId="text">
    <w:name w:val="text"/>
    <w:basedOn w:val="aff5"/>
    <w:semiHidden/>
    <w:rsid w:val="00AE73EB"/>
  </w:style>
  <w:style w:type="character" w:customStyle="1" w:styleId="mystyle1">
    <w:name w:val="mystyle1"/>
    <w:basedOn w:val="aff5"/>
    <w:semiHidden/>
    <w:rsid w:val="00AE73EB"/>
    <w:rPr>
      <w:color w:val="000000"/>
      <w:sz w:val="18"/>
      <w:szCs w:val="18"/>
    </w:rPr>
  </w:style>
  <w:style w:type="character" w:customStyle="1" w:styleId="CharCharCharCharCharCharCharCharCharCharCharCharCharChar0">
    <w:name w:val="纯文本 Char Char Char Char Char Char Char Char Char Char Char Char Char Char"/>
    <w:basedOn w:val="aff5"/>
    <w:semiHidden/>
    <w:rsid w:val="00AE73EB"/>
    <w:rPr>
      <w:rFonts w:ascii="宋体" w:eastAsia="宋体" w:hAnsi="Courier New" w:cs="Courier New"/>
      <w:kern w:val="2"/>
      <w:sz w:val="21"/>
      <w:szCs w:val="21"/>
      <w:lang w:val="en-US" w:eastAsia="zh-CN" w:bidi="ar-SA"/>
    </w:rPr>
  </w:style>
  <w:style w:type="character" w:customStyle="1" w:styleId="CharCharCharCharCharCharCharCharCharCharCharCharChar">
    <w:name w:val="纯文本 Char Char Char Char Char Char Char Char Char Char Char Char Char"/>
    <w:aliases w:val="纯文本 Char Char Char Char Char Char Char Char Char Char Char Char Char Char Char Char Char Char Char"/>
    <w:basedOn w:val="aff5"/>
    <w:semiHidden/>
    <w:rsid w:val="00AE73EB"/>
    <w:rPr>
      <w:rFonts w:ascii="宋体" w:eastAsia="宋体" w:hAnsi="Courier New" w:cs="Courier New"/>
      <w:kern w:val="2"/>
      <w:sz w:val="21"/>
      <w:szCs w:val="21"/>
      <w:lang w:val="en-US" w:eastAsia="zh-CN" w:bidi="ar-SA"/>
    </w:rPr>
  </w:style>
  <w:style w:type="character" w:customStyle="1" w:styleId="aChar0">
    <w:name w:val="a表内容 Char"/>
    <w:link w:val="afffffffffffffffff7"/>
    <w:semiHidden/>
    <w:rsid w:val="00AE73EB"/>
    <w:rPr>
      <w:szCs w:val="21"/>
    </w:rPr>
  </w:style>
  <w:style w:type="character" w:customStyle="1" w:styleId="AChar1">
    <w:name w:val="A正文 Char"/>
    <w:link w:val="Afffffffffffffffff8"/>
    <w:rsid w:val="00AE73EB"/>
    <w:rPr>
      <w:rFonts w:hAnsi="宋体"/>
      <w:snapToGrid w:val="0"/>
      <w:sz w:val="24"/>
      <w:szCs w:val="24"/>
    </w:rPr>
  </w:style>
  <w:style w:type="character" w:customStyle="1" w:styleId="lxnCharChar">
    <w:name w:val="lxn普通文字 Char Char"/>
    <w:basedOn w:val="aff5"/>
    <w:semiHidden/>
    <w:rsid w:val="00AE73EB"/>
    <w:rPr>
      <w:rFonts w:ascii="宋体" w:eastAsia="宋体" w:hAnsi="Courier New" w:cs="Courier New"/>
      <w:kern w:val="2"/>
      <w:sz w:val="21"/>
      <w:szCs w:val="21"/>
      <w:lang w:val="en-US" w:eastAsia="zh-CN" w:bidi="ar-SA"/>
    </w:rPr>
  </w:style>
  <w:style w:type="character" w:customStyle="1" w:styleId="2Char5">
    <w:name w:val="牛元镇标题2 Char"/>
    <w:basedOn w:val="aff5"/>
    <w:link w:val="2fff0"/>
    <w:semiHidden/>
    <w:rsid w:val="00AE73EB"/>
    <w:rPr>
      <w:rFonts w:ascii="Arial" w:hAnsi="Arial" w:cs="宋体"/>
      <w:color w:val="0000FF"/>
      <w:kern w:val="44"/>
      <w:sz w:val="24"/>
      <w:szCs w:val="24"/>
    </w:rPr>
  </w:style>
  <w:style w:type="character" w:customStyle="1" w:styleId="2Char30">
    <w:name w:val="标题2 Char3"/>
    <w:aliases w:val="1.1标题 2 Char3,1.1 Char3,sect 1.2 Char3,H2 Char3,H21 Char3,R2 Char3,h2 Char3,Level 2 Topic Heading Char3,Reset numbering Char3,Heading 2 Hidden Char3,Heading 2 CCBS Char3,heading 2 Char3,l2 Char3,2nd level Char3,Header 2 Char3,Titre3 Char1"/>
    <w:basedOn w:val="aff5"/>
    <w:semiHidden/>
    <w:rsid w:val="00AE73EB"/>
    <w:rPr>
      <w:rFonts w:ascii="Arial" w:eastAsia="宋体" w:hAnsi="Arial"/>
      <w:b/>
      <w:bCs/>
      <w:snapToGrid w:val="0"/>
      <w:kern w:val="2"/>
      <w:sz w:val="28"/>
      <w:szCs w:val="32"/>
      <w:lang w:val="en-US" w:eastAsia="zh-CN" w:bidi="ar-SA"/>
    </w:rPr>
  </w:style>
  <w:style w:type="character" w:customStyle="1" w:styleId="Charff1">
    <w:name w:val="表字 Char"/>
    <w:basedOn w:val="aff5"/>
    <w:link w:val="affffffff3"/>
    <w:semiHidden/>
    <w:rsid w:val="00AE73EB"/>
    <w:rPr>
      <w:kern w:val="2"/>
      <w:sz w:val="21"/>
    </w:rPr>
  </w:style>
  <w:style w:type="character" w:customStyle="1" w:styleId="1-1Char">
    <w:name w:val="表头1-1 Char"/>
    <w:basedOn w:val="Charff1"/>
    <w:link w:val="1-10"/>
    <w:semiHidden/>
    <w:rsid w:val="00AE73EB"/>
    <w:rPr>
      <w:rFonts w:eastAsia="黑体"/>
      <w:snapToGrid w:val="0"/>
      <w:kern w:val="2"/>
      <w:sz w:val="21"/>
    </w:rPr>
  </w:style>
  <w:style w:type="character" w:customStyle="1" w:styleId="Char13">
    <w:name w:val="表格文字居中 Char1"/>
    <w:basedOn w:val="aff5"/>
    <w:link w:val="affffffffff9"/>
    <w:semiHidden/>
    <w:rsid w:val="00AE73EB"/>
    <w:rPr>
      <w:rFonts w:ascii="宋体" w:hAnsi="宋体"/>
      <w:szCs w:val="24"/>
    </w:rPr>
  </w:style>
  <w:style w:type="character" w:customStyle="1" w:styleId="3CharCharCharCharChar">
    <w:name w:val="标题 3 Char Char Char Char Char"/>
    <w:basedOn w:val="aff5"/>
    <w:semiHidden/>
    <w:rsid w:val="00AE73EB"/>
    <w:rPr>
      <w:rFonts w:ascii="仿宋_GB2312" w:eastAsia="仿宋_GB2312" w:hAnsi="Verdana"/>
      <w:b/>
      <w:bCs/>
      <w:snapToGrid w:val="0"/>
      <w:sz w:val="28"/>
      <w:szCs w:val="28"/>
      <w:lang w:val="en-US" w:eastAsia="en-US" w:bidi="ar-SA"/>
    </w:rPr>
  </w:style>
  <w:style w:type="character" w:customStyle="1" w:styleId="4Char3">
    <w:name w:val="标题－4 Char"/>
    <w:basedOn w:val="Char5"/>
    <w:semiHidden/>
    <w:rsid w:val="00AE73EB"/>
    <w:rPr>
      <w:rFonts w:ascii="黑体" w:eastAsia="黑体" w:hAnsi="黑体"/>
      <w:b/>
      <w:bCs/>
      <w:snapToGrid w:val="0"/>
      <w:color w:val="008000"/>
      <w:kern w:val="2"/>
      <w:sz w:val="28"/>
      <w:szCs w:val="28"/>
    </w:rPr>
  </w:style>
  <w:style w:type="character" w:customStyle="1" w:styleId="CharChar2">
    <w:name w:val="表内容 Char Char"/>
    <w:basedOn w:val="aff5"/>
    <w:semiHidden/>
    <w:rsid w:val="00AE73EB"/>
    <w:rPr>
      <w:rFonts w:ascii="仿宋_GB2312" w:eastAsia="宋体" w:hAnsi="Verdana"/>
      <w:b/>
      <w:bCs/>
      <w:snapToGrid w:val="0"/>
      <w:sz w:val="21"/>
      <w:szCs w:val="28"/>
      <w:lang w:val="en-US" w:eastAsia="zh-CN" w:bidi="ar-SA"/>
    </w:rPr>
  </w:style>
  <w:style w:type="character" w:customStyle="1" w:styleId="1Char2">
    <w:name w:val="林宝辉 标题1 Char"/>
    <w:basedOn w:val="aff5"/>
    <w:link w:val="1f3"/>
    <w:semiHidden/>
    <w:rsid w:val="00AE73EB"/>
    <w:rPr>
      <w:rFonts w:eastAsia="新宋体" w:hAnsi="新宋体"/>
      <w:b/>
      <w:color w:val="000000"/>
      <w:kern w:val="2"/>
      <w:sz w:val="24"/>
      <w:szCs w:val="24"/>
    </w:rPr>
  </w:style>
  <w:style w:type="character" w:customStyle="1" w:styleId="3Char6">
    <w:name w:val="3级标题 Char"/>
    <w:basedOn w:val="aff5"/>
    <w:link w:val="3ff3"/>
    <w:semiHidden/>
    <w:rsid w:val="00AE73EB"/>
    <w:rPr>
      <w:bCs/>
      <w:sz w:val="24"/>
      <w:szCs w:val="32"/>
    </w:rPr>
  </w:style>
  <w:style w:type="character" w:customStyle="1" w:styleId="2Char2Char">
    <w:name w:val="标题 2 Char2 Char"/>
    <w:aliases w:val="标题2 Char1 Char,1.1标题 2 Char1 Char,1.1 Char1 Char,sect 1.2 Char1 Char,H2 Char1 Char,H21 Char1 Char,R2 Char1 Char,h2 Char1 Char,Level 2 Topic Heading Char1 Char,Reset numbering Char1 Char,Heading 2 Hidden Char1 Char,heading 2 Char1 Char"/>
    <w:basedOn w:val="aff5"/>
    <w:semiHidden/>
    <w:rsid w:val="00AE73EB"/>
    <w:rPr>
      <w:rFonts w:ascii="Arial" w:eastAsia="宋体" w:hAnsi="Arial"/>
      <w:b/>
      <w:bCs/>
      <w:snapToGrid w:val="0"/>
      <w:kern w:val="2"/>
      <w:sz w:val="28"/>
      <w:szCs w:val="32"/>
      <w:lang w:val="en-US" w:eastAsia="zh-CN" w:bidi="ar-SA"/>
    </w:rPr>
  </w:style>
  <w:style w:type="character" w:customStyle="1" w:styleId="Charff7">
    <w:name w:val="表名 Char"/>
    <w:basedOn w:val="aff5"/>
    <w:link w:val="afffffffffffff3"/>
    <w:semiHidden/>
    <w:rsid w:val="00AE73EB"/>
    <w:rPr>
      <w:rFonts w:ascii="黑体" w:eastAsia="黑体"/>
      <w:sz w:val="24"/>
    </w:rPr>
  </w:style>
  <w:style w:type="character" w:customStyle="1" w:styleId="11Char">
    <w:name w:val="表头11 Char"/>
    <w:basedOn w:val="aff5"/>
    <w:link w:val="114"/>
    <w:semiHidden/>
    <w:rsid w:val="00AE73EB"/>
    <w:rPr>
      <w:rFonts w:eastAsia="黑体"/>
      <w:sz w:val="24"/>
      <w:szCs w:val="24"/>
    </w:rPr>
  </w:style>
  <w:style w:type="character" w:customStyle="1" w:styleId="Charff6">
    <w:name w:val="表格 Char"/>
    <w:basedOn w:val="aff5"/>
    <w:link w:val="affffffffffffc"/>
    <w:semiHidden/>
    <w:rsid w:val="00AE73EB"/>
    <w:rPr>
      <w:snapToGrid w:val="0"/>
      <w:sz w:val="24"/>
    </w:rPr>
  </w:style>
  <w:style w:type="character" w:customStyle="1" w:styleId="Charfff1">
    <w:name w:val="黑~正文文本 Char"/>
    <w:basedOn w:val="aff5"/>
    <w:link w:val="affffffffffffffffff0"/>
    <w:semiHidden/>
    <w:rsid w:val="00AE73EB"/>
    <w:rPr>
      <w:sz w:val="24"/>
      <w:szCs w:val="21"/>
    </w:rPr>
  </w:style>
  <w:style w:type="character" w:customStyle="1" w:styleId="content">
    <w:name w:val="content"/>
    <w:basedOn w:val="aff5"/>
    <w:rsid w:val="00AE73EB"/>
  </w:style>
  <w:style w:type="character" w:customStyle="1" w:styleId="itempointittChar">
    <w:name w:val="itempointitt Char"/>
    <w:basedOn w:val="aff5"/>
    <w:rsid w:val="00AE73EB"/>
    <w:rPr>
      <w:rFonts w:ascii="Arial" w:eastAsia="宋体" w:hAnsi="Arial"/>
      <w:lang w:eastAsia="en-US" w:bidi="ar-SA"/>
    </w:rPr>
  </w:style>
  <w:style w:type="character" w:customStyle="1" w:styleId="Heading2Char">
    <w:name w:val="Heading 2 Char"/>
    <w:basedOn w:val="aff5"/>
    <w:rsid w:val="00AE73EB"/>
    <w:rPr>
      <w:rFonts w:ascii="Arial" w:eastAsia="Arial Unicode MS" w:hAnsi="Arial"/>
      <w:b/>
      <w:caps/>
      <w:lang w:eastAsia="en-US" w:bidi="ar-SA"/>
    </w:rPr>
  </w:style>
  <w:style w:type="character" w:customStyle="1" w:styleId="labellight">
    <w:name w:val="labellight"/>
    <w:basedOn w:val="aff5"/>
    <w:rsid w:val="00AE73EB"/>
  </w:style>
  <w:style w:type="character" w:customStyle="1" w:styleId="CharChar27">
    <w:name w:val="Char Char27"/>
    <w:basedOn w:val="aff5"/>
    <w:rsid w:val="00AE73EB"/>
    <w:rPr>
      <w:kern w:val="2"/>
      <w:sz w:val="18"/>
      <w:szCs w:val="18"/>
    </w:rPr>
  </w:style>
  <w:style w:type="character" w:customStyle="1" w:styleId="BlockLabelCharChar">
    <w:name w:val="Block Label Char Char"/>
    <w:basedOn w:val="aff5"/>
    <w:rsid w:val="00AE73EB"/>
    <w:rPr>
      <w:rFonts w:ascii="Arial Narrow" w:hAnsi="Arial Narrow"/>
      <w:sz w:val="28"/>
    </w:rPr>
  </w:style>
  <w:style w:type="character" w:customStyle="1" w:styleId="AppHeadingCharChar">
    <w:name w:val="App Heading Char Char"/>
    <w:basedOn w:val="aff5"/>
    <w:rsid w:val="00AE73EB"/>
    <w:rPr>
      <w:rFonts w:ascii="Arial Narrow" w:hAnsi="Arial Narrow"/>
      <w:sz w:val="24"/>
    </w:rPr>
  </w:style>
  <w:style w:type="character" w:customStyle="1" w:styleId="SectionCharChar">
    <w:name w:val="Section Char Char"/>
    <w:basedOn w:val="aff5"/>
    <w:rsid w:val="00AE73EB"/>
    <w:rPr>
      <w:rFonts w:ascii="MS Sans Serif" w:hAnsi="MS Sans Serif"/>
      <w:sz w:val="24"/>
    </w:rPr>
  </w:style>
  <w:style w:type="character" w:customStyle="1" w:styleId="btCharChar">
    <w:name w:val="bt Char Char"/>
    <w:basedOn w:val="aff5"/>
    <w:semiHidden/>
    <w:rsid w:val="00AE73EB"/>
    <w:rPr>
      <w:spacing w:val="4"/>
      <w:sz w:val="18"/>
    </w:rPr>
  </w:style>
  <w:style w:type="character" w:customStyle="1" w:styleId="4CharChar">
    <w:name w:val="正文文字缩进小4 Char Char"/>
    <w:basedOn w:val="aff5"/>
    <w:semiHidden/>
    <w:rsid w:val="00AE73EB"/>
    <w:rPr>
      <w:rFonts w:ascii="宋体"/>
      <w:color w:val="333399"/>
      <w:sz w:val="21"/>
    </w:rPr>
  </w:style>
  <w:style w:type="character" w:customStyle="1" w:styleId="grame">
    <w:name w:val="grame"/>
    <w:basedOn w:val="aff5"/>
    <w:semiHidden/>
    <w:rsid w:val="00AE73EB"/>
  </w:style>
  <w:style w:type="character" w:customStyle="1" w:styleId="CharCharChar3">
    <w:name w:val="纯文本 Char Char Char3"/>
    <w:aliases w:val="普通文字 Char3,图表说明 Char3,普通文字 Char Char3,纯文本 Char Char Char Char Char Char3,纯文本 Char Char Char Char2,Plain Text Char1,普通文字 Char Char Char Char3,普通文字 Char Char Char Char Char Char Char Char Char,普通文字 Char Char Char Char Char,lxn普通文字 Char"/>
    <w:basedOn w:val="aff5"/>
    <w:locked/>
    <w:rsid w:val="00AE73EB"/>
    <w:rPr>
      <w:rFonts w:ascii="宋体" w:eastAsia="宋体" w:hAnsi="Courier New"/>
      <w:kern w:val="2"/>
      <w:sz w:val="21"/>
      <w:lang w:val="en-US" w:eastAsia="zh-CN" w:bidi="ar-SA"/>
    </w:rPr>
  </w:style>
  <w:style w:type="character" w:customStyle="1" w:styleId="117">
    <w:name w:val="样式11"/>
    <w:basedOn w:val="aff5"/>
    <w:uiPriority w:val="1"/>
    <w:qFormat/>
    <w:rsid w:val="00AE73EB"/>
    <w:rPr>
      <w:rFonts w:eastAsia="黑体"/>
      <w:b/>
      <w:color w:val="1470C0"/>
      <w:sz w:val="32"/>
    </w:rPr>
  </w:style>
  <w:style w:type="character" w:customStyle="1" w:styleId="2fff6">
    <w:name w:val="样式2"/>
    <w:basedOn w:val="aff5"/>
    <w:uiPriority w:val="1"/>
    <w:qFormat/>
    <w:rsid w:val="00AE73EB"/>
    <w:rPr>
      <w:rFonts w:eastAsia="宋体"/>
      <w:b/>
      <w:color w:val="1470C0"/>
      <w:sz w:val="21"/>
    </w:rPr>
  </w:style>
  <w:style w:type="character" w:customStyle="1" w:styleId="130">
    <w:name w:val="样式13"/>
    <w:basedOn w:val="aff5"/>
    <w:uiPriority w:val="1"/>
    <w:rsid w:val="00AE73EB"/>
    <w:rPr>
      <w:rFonts w:eastAsia="宋体"/>
      <w:color w:val="FF0000"/>
      <w:sz w:val="21"/>
    </w:rPr>
  </w:style>
  <w:style w:type="character" w:customStyle="1" w:styleId="headline-content2">
    <w:name w:val="headline-content2"/>
    <w:basedOn w:val="aff5"/>
    <w:rsid w:val="00AE73EB"/>
  </w:style>
  <w:style w:type="table" w:customStyle="1" w:styleId="1fff6">
    <w:name w:val="网格型1"/>
    <w:basedOn w:val="aff6"/>
    <w:rsid w:val="00AE73E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中对齐1"/>
    <w:basedOn w:val="aff6"/>
    <w:semiHidden/>
    <w:rsid w:val="00AE73EB"/>
    <w:pPr>
      <w:widowControl w:val="0"/>
      <w:snapToGrid w:val="0"/>
      <w:spacing w:line="336" w:lineRule="auto"/>
      <w:ind w:firstLine="51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网格型11"/>
    <w:basedOn w:val="aff6"/>
    <w:rsid w:val="00AE73E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aff6"/>
    <w:uiPriority w:val="59"/>
    <w:rsid w:val="00AE73E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网格型-中对齐2"/>
    <w:basedOn w:val="aff6"/>
    <w:semiHidden/>
    <w:rsid w:val="00AE73EB"/>
    <w:pPr>
      <w:widowControl w:val="0"/>
      <w:snapToGrid w:val="0"/>
      <w:spacing w:line="336" w:lineRule="auto"/>
      <w:ind w:firstLine="51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semiHidden/>
    <w:unhideWhenUsed/>
    <w:qFormat/>
    <w:rsid w:val="00EA3931"/>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ff4"/>
    <w:uiPriority w:val="1"/>
    <w:qFormat/>
    <w:rsid w:val="00EA3931"/>
    <w:pPr>
      <w:jc w:val="left"/>
    </w:pPr>
    <w:rPr>
      <w:rFonts w:asciiTheme="minorHAnsi" w:eastAsiaTheme="minorEastAsia" w:hAnsiTheme="minorHAnsi" w:cstheme="minorBidi"/>
      <w:kern w:val="0"/>
      <w:sz w:val="22"/>
      <w:szCs w:val="22"/>
      <w:lang w:eastAsia="en-US"/>
    </w:rPr>
  </w:style>
  <w:style w:type="character" w:customStyle="1" w:styleId="CharCharChar">
    <w:name w:val="中文正文、 Char Char Char"/>
    <w:locked/>
    <w:rsid w:val="006634A7"/>
    <w:rPr>
      <w:rFonts w:eastAsia="宋体"/>
      <w:kern w:val="2"/>
      <w:sz w:val="21"/>
      <w:lang w:val="en-US" w:eastAsia="zh-CN"/>
    </w:rPr>
  </w:style>
  <w:style w:type="paragraph" w:styleId="affffffffffffffffffb">
    <w:name w:val="List Paragraph"/>
    <w:aliases w:val="东莞有数编号"/>
    <w:basedOn w:val="aff4"/>
    <w:link w:val="Charfffc"/>
    <w:uiPriority w:val="34"/>
    <w:unhideWhenUsed/>
    <w:qFormat/>
    <w:rsid w:val="000E5007"/>
    <w:pPr>
      <w:ind w:firstLineChars="200" w:firstLine="420"/>
    </w:pPr>
  </w:style>
  <w:style w:type="paragraph" w:customStyle="1" w:styleId="StyleHeading8BoldLeft051cmHanging1152ch">
    <w:name w:val="Style Heading 8 + 黑体 五号 Bold Left:  0.51 cm Hanging:  11.52 ch..."/>
    <w:basedOn w:val="aff4"/>
    <w:link w:val="StyleHeading8BoldLeft051cmHanging1152chChar"/>
    <w:qFormat/>
    <w:rsid w:val="002C0CCD"/>
    <w:pPr>
      <w:numPr>
        <w:numId w:val="35"/>
      </w:numPr>
    </w:pPr>
    <w:rPr>
      <w:rFonts w:ascii="宋体"/>
      <w:szCs w:val="20"/>
    </w:rPr>
  </w:style>
  <w:style w:type="paragraph" w:customStyle="1" w:styleId="sun11">
    <w:name w:val="图形样式sun11"/>
    <w:basedOn w:val="StyleHeading8BoldLeft051cmHanging1152ch"/>
    <w:link w:val="sun11Char"/>
    <w:qFormat/>
    <w:rsid w:val="002C0CCD"/>
    <w:pPr>
      <w:numPr>
        <w:numId w:val="0"/>
      </w:numPr>
      <w:tabs>
        <w:tab w:val="left" w:pos="360"/>
      </w:tabs>
      <w:ind w:left="360" w:hanging="360"/>
      <w:jc w:val="center"/>
    </w:pPr>
    <w:rPr>
      <w:rFonts w:ascii="黑体" w:eastAsia="黑体"/>
    </w:rPr>
  </w:style>
  <w:style w:type="character" w:customStyle="1" w:styleId="sun11Char">
    <w:name w:val="图形样式sun11 Char"/>
    <w:link w:val="sun11"/>
    <w:rsid w:val="002C0CCD"/>
    <w:rPr>
      <w:rFonts w:ascii="黑体" w:eastAsia="黑体"/>
      <w:kern w:val="2"/>
      <w:sz w:val="24"/>
    </w:rPr>
  </w:style>
  <w:style w:type="paragraph" w:customStyle="1" w:styleId="33">
    <w:name w:val="表3"/>
    <w:basedOn w:val="aff4"/>
    <w:link w:val="3Char7"/>
    <w:qFormat/>
    <w:rsid w:val="002C0CCD"/>
    <w:pPr>
      <w:keepNext/>
      <w:numPr>
        <w:numId w:val="36"/>
      </w:numPr>
      <w:tabs>
        <w:tab w:val="left" w:pos="520"/>
      </w:tabs>
      <w:jc w:val="center"/>
      <w:outlineLvl w:val="6"/>
    </w:pPr>
    <w:rPr>
      <w:rFonts w:ascii="宋体" w:eastAsia="黑体"/>
      <w:lang w:val="x-none" w:eastAsia="x-none"/>
    </w:rPr>
  </w:style>
  <w:style w:type="character" w:customStyle="1" w:styleId="3Char7">
    <w:name w:val="表3 Char"/>
    <w:link w:val="33"/>
    <w:rsid w:val="002C0CCD"/>
    <w:rPr>
      <w:rFonts w:ascii="宋体" w:eastAsia="黑体"/>
      <w:kern w:val="2"/>
      <w:sz w:val="24"/>
      <w:szCs w:val="24"/>
      <w:lang w:val="x-none" w:eastAsia="x-none"/>
    </w:rPr>
  </w:style>
  <w:style w:type="character" w:customStyle="1" w:styleId="StyleHeading8BoldLeft051cmHanging1152chChar">
    <w:name w:val="Style Heading 8 + 黑体 五号 Bold Left:  0.51 cm Hanging:  11.52 ch... Char"/>
    <w:link w:val="StyleHeading8BoldLeft051cmHanging1152ch"/>
    <w:rsid w:val="002C0CCD"/>
    <w:rPr>
      <w:rFonts w:ascii="宋体"/>
      <w:kern w:val="2"/>
      <w:sz w:val="24"/>
    </w:rPr>
  </w:style>
  <w:style w:type="numbering" w:customStyle="1" w:styleId="1111111">
    <w:name w:val="1 / 1.1 / 1.1.1(缩进)1"/>
    <w:basedOn w:val="aff7"/>
    <w:next w:val="111111"/>
    <w:rsid w:val="002C0CCD"/>
    <w:pPr>
      <w:numPr>
        <w:numId w:val="37"/>
      </w:numPr>
    </w:pPr>
  </w:style>
  <w:style w:type="numbering" w:styleId="111111">
    <w:name w:val="Outline List 1"/>
    <w:basedOn w:val="aff7"/>
    <w:unhideWhenUsed/>
    <w:rsid w:val="002C0CCD"/>
    <w:pPr>
      <w:numPr>
        <w:numId w:val="83"/>
      </w:numPr>
    </w:pPr>
  </w:style>
  <w:style w:type="character" w:customStyle="1" w:styleId="4fd">
    <w:name w:val="标题 4 字符"/>
    <w:semiHidden/>
    <w:rsid w:val="002C0CCD"/>
    <w:rPr>
      <w:rFonts w:ascii="等线 Light" w:eastAsia="等线 Light" w:hAnsi="等线 Light" w:cs="Times New Roman"/>
      <w:b/>
      <w:bCs/>
      <w:kern w:val="2"/>
      <w:sz w:val="28"/>
      <w:szCs w:val="28"/>
    </w:rPr>
  </w:style>
  <w:style w:type="character" w:customStyle="1" w:styleId="67">
    <w:name w:val="标题 6 字符"/>
    <w:rsid w:val="002C0CCD"/>
    <w:rPr>
      <w:rFonts w:ascii="宋体" w:eastAsia="黑体" w:hAnsi="Arial"/>
      <w:kern w:val="2"/>
      <w:sz w:val="24"/>
      <w:szCs w:val="24"/>
    </w:rPr>
  </w:style>
  <w:style w:type="character" w:customStyle="1" w:styleId="75">
    <w:name w:val="标题 7 字符"/>
    <w:rsid w:val="002C0CCD"/>
    <w:rPr>
      <w:rFonts w:ascii="宋体" w:eastAsia="黑体"/>
      <w:kern w:val="2"/>
      <w:sz w:val="24"/>
      <w:szCs w:val="24"/>
    </w:rPr>
  </w:style>
  <w:style w:type="character" w:customStyle="1" w:styleId="85">
    <w:name w:val="标题 8 字符"/>
    <w:rsid w:val="002C0CCD"/>
    <w:rPr>
      <w:rFonts w:ascii="宋体" w:eastAsia="黑体" w:hAnsi="Arial"/>
      <w:kern w:val="2"/>
      <w:sz w:val="24"/>
      <w:szCs w:val="24"/>
    </w:rPr>
  </w:style>
  <w:style w:type="character" w:customStyle="1" w:styleId="94">
    <w:name w:val="标题 9 字符"/>
    <w:rsid w:val="002C0CCD"/>
    <w:rPr>
      <w:rFonts w:ascii="Arial" w:eastAsia="黑体" w:hAnsi="Arial"/>
      <w:kern w:val="2"/>
      <w:sz w:val="24"/>
    </w:rPr>
  </w:style>
  <w:style w:type="paragraph" w:customStyle="1" w:styleId="affffffffffffffffffc">
    <w:name w:val="普通正文"/>
    <w:basedOn w:val="aff4"/>
    <w:link w:val="Charfffd"/>
    <w:qFormat/>
    <w:rsid w:val="002C0CCD"/>
    <w:pPr>
      <w:spacing w:line="300" w:lineRule="auto"/>
      <w:ind w:firstLineChars="200" w:firstLine="200"/>
    </w:pPr>
    <w:rPr>
      <w:rFonts w:ascii="宋体" w:eastAsia="仿宋_GB2312" w:hAnsi="宋体"/>
      <w:sz w:val="28"/>
      <w:szCs w:val="28"/>
    </w:rPr>
  </w:style>
  <w:style w:type="character" w:customStyle="1" w:styleId="Charfffd">
    <w:name w:val="普通正文 Char"/>
    <w:link w:val="affffffffffffffffffc"/>
    <w:rsid w:val="002C0CCD"/>
    <w:rPr>
      <w:rFonts w:ascii="宋体" w:eastAsia="仿宋_GB2312" w:hAnsi="宋体"/>
      <w:kern w:val="2"/>
      <w:sz w:val="28"/>
      <w:szCs w:val="28"/>
    </w:rPr>
  </w:style>
  <w:style w:type="character" w:customStyle="1" w:styleId="5f">
    <w:name w:val="标题 5 字符"/>
    <w:semiHidden/>
    <w:rsid w:val="002C0CCD"/>
    <w:rPr>
      <w:b/>
      <w:bCs/>
      <w:kern w:val="2"/>
      <w:sz w:val="28"/>
      <w:szCs w:val="28"/>
    </w:rPr>
  </w:style>
  <w:style w:type="paragraph" w:customStyle="1" w:styleId="affffffffffffffffffd">
    <w:name w:val="篇号及标题"/>
    <w:rsid w:val="002C0CCD"/>
    <w:pPr>
      <w:spacing w:line="360" w:lineRule="auto"/>
      <w:jc w:val="center"/>
    </w:pPr>
    <w:rPr>
      <w:rFonts w:ascii="宋体"/>
      <w:kern w:val="2"/>
      <w:sz w:val="44"/>
    </w:rPr>
  </w:style>
  <w:style w:type="paragraph" w:customStyle="1" w:styleId="affffffffffffffffffe">
    <w:name w:val="前言"/>
    <w:next w:val="aff4"/>
    <w:rsid w:val="002C0CCD"/>
    <w:pPr>
      <w:spacing w:line="360" w:lineRule="auto"/>
      <w:jc w:val="center"/>
    </w:pPr>
    <w:rPr>
      <w:rFonts w:ascii="宋体" w:eastAsia="黑体"/>
      <w:kern w:val="2"/>
      <w:sz w:val="32"/>
    </w:rPr>
  </w:style>
  <w:style w:type="character" w:customStyle="1" w:styleId="afffffffffffffffffff">
    <w:name w:val="日期 字符"/>
    <w:rsid w:val="002C0CCD"/>
    <w:rPr>
      <w:kern w:val="2"/>
      <w:sz w:val="21"/>
      <w:szCs w:val="24"/>
    </w:rPr>
  </w:style>
  <w:style w:type="character" w:customStyle="1" w:styleId="afffffffffffffffffff0">
    <w:name w:val="批注文字 字符"/>
    <w:rsid w:val="002C0CCD"/>
    <w:rPr>
      <w:kern w:val="2"/>
      <w:sz w:val="21"/>
      <w:szCs w:val="24"/>
    </w:rPr>
  </w:style>
  <w:style w:type="paragraph" w:customStyle="1" w:styleId="afffffffffffffffffff1">
    <w:name w:val="页眉，无横线"/>
    <w:basedOn w:val="affff1"/>
    <w:rsid w:val="002C0CCD"/>
    <w:pPr>
      <w:pBdr>
        <w:bottom w:val="none" w:sz="0" w:space="0" w:color="auto"/>
      </w:pBdr>
      <w:ind w:firstLine="567"/>
      <w:jc w:val="both"/>
    </w:pPr>
    <w:rPr>
      <w:rFonts w:ascii="宋体"/>
      <w:szCs w:val="20"/>
    </w:rPr>
  </w:style>
  <w:style w:type="paragraph" w:customStyle="1" w:styleId="afffffffffffffffffff2">
    <w:name w:val="本册报告名称"/>
    <w:basedOn w:val="afffffffffffffffffd"/>
    <w:rsid w:val="002C0CCD"/>
    <w:rPr>
      <w:sz w:val="48"/>
    </w:rPr>
  </w:style>
  <w:style w:type="paragraph" w:customStyle="1" w:styleId="afffffffffffffffffff3">
    <w:name w:val="附件标题"/>
    <w:link w:val="Charfffe"/>
    <w:rsid w:val="002C0CCD"/>
    <w:pPr>
      <w:spacing w:line="360" w:lineRule="auto"/>
      <w:jc w:val="center"/>
    </w:pPr>
    <w:rPr>
      <w:rFonts w:ascii="宋体" w:eastAsia="黑体"/>
      <w:kern w:val="2"/>
      <w:sz w:val="24"/>
    </w:rPr>
  </w:style>
  <w:style w:type="paragraph" w:customStyle="1" w:styleId="CharChar3CharCharCharChar">
    <w:name w:val="Char Char3 Char Char Char Char"/>
    <w:basedOn w:val="aff4"/>
    <w:rsid w:val="002C0CCD"/>
    <w:pPr>
      <w:widowControl/>
      <w:spacing w:after="160" w:line="240" w:lineRule="exact"/>
      <w:jc w:val="left"/>
    </w:pPr>
    <w:rPr>
      <w:rFonts w:ascii="Verdana" w:hAnsi="Verdana"/>
      <w:kern w:val="0"/>
      <w:sz w:val="20"/>
      <w:szCs w:val="20"/>
      <w:lang w:eastAsia="en-US"/>
    </w:rPr>
  </w:style>
  <w:style w:type="character" w:customStyle="1" w:styleId="125Char">
    <w:name w:val="样式 宋体 四号 行距: 多倍行距 1.25 字行 Char"/>
    <w:link w:val="125"/>
    <w:rsid w:val="002C0CCD"/>
    <w:rPr>
      <w:rFonts w:ascii="宋体" w:hAnsi="宋体" w:cs="宋体"/>
      <w:kern w:val="2"/>
      <w:sz w:val="28"/>
      <w:szCs w:val="28"/>
    </w:rPr>
  </w:style>
  <w:style w:type="paragraph" w:customStyle="1" w:styleId="125">
    <w:name w:val="样式 宋体 四号 行距: 多倍行距 1.25 字行"/>
    <w:basedOn w:val="aff4"/>
    <w:link w:val="125Char"/>
    <w:rsid w:val="002C0CCD"/>
    <w:pPr>
      <w:keepNext/>
      <w:spacing w:line="300" w:lineRule="auto"/>
      <w:ind w:firstLineChars="200" w:firstLine="200"/>
    </w:pPr>
    <w:rPr>
      <w:rFonts w:ascii="宋体" w:hAnsi="宋体" w:cs="宋体"/>
      <w:sz w:val="28"/>
      <w:szCs w:val="28"/>
    </w:rPr>
  </w:style>
  <w:style w:type="paragraph" w:customStyle="1" w:styleId="CharCharCharCharCharCharCharCharCharCharCharCharCharCharCharChar">
    <w:name w:val="Char Char Char Char Char Char Char Char Char Char Char Char Char Char Char Char"/>
    <w:basedOn w:val="aff4"/>
    <w:autoRedefine/>
    <w:rsid w:val="002C0CCD"/>
    <w:pPr>
      <w:tabs>
        <w:tab w:val="num" w:pos="360"/>
      </w:tabs>
    </w:pPr>
  </w:style>
  <w:style w:type="paragraph" w:customStyle="1" w:styleId="22">
    <w:name w:val="项目符号2"/>
    <w:basedOn w:val="afff"/>
    <w:link w:val="2Char8"/>
    <w:qFormat/>
    <w:rsid w:val="002C0CCD"/>
    <w:pPr>
      <w:numPr>
        <w:numId w:val="52"/>
      </w:numPr>
      <w:ind w:left="1021" w:firstLineChars="0" w:hanging="454"/>
    </w:pPr>
    <w:rPr>
      <w:rFonts w:ascii="Arial" w:hAnsi="Arial"/>
      <w:szCs w:val="20"/>
      <w:lang w:val="x-none" w:eastAsia="x-none"/>
    </w:rPr>
  </w:style>
  <w:style w:type="character" w:customStyle="1" w:styleId="2Char8">
    <w:name w:val="项目符号2 Char"/>
    <w:link w:val="22"/>
    <w:rsid w:val="002C0CCD"/>
    <w:rPr>
      <w:rFonts w:ascii="Arial" w:hAnsi="Arial"/>
      <w:kern w:val="2"/>
      <w:sz w:val="24"/>
      <w:lang w:val="x-none" w:eastAsia="x-none"/>
    </w:rPr>
  </w:style>
  <w:style w:type="paragraph" w:styleId="afffffffffffffffffff4">
    <w:name w:val="Revision"/>
    <w:hidden/>
    <w:uiPriority w:val="99"/>
    <w:semiHidden/>
    <w:rsid w:val="002C0CCD"/>
    <w:rPr>
      <w:rFonts w:ascii="宋体"/>
      <w:kern w:val="2"/>
      <w:sz w:val="24"/>
    </w:rPr>
  </w:style>
  <w:style w:type="paragraph" w:customStyle="1" w:styleId="CharChar3CharCharCharChar3">
    <w:name w:val="Char Char3 Char Char Char Char3"/>
    <w:basedOn w:val="aff4"/>
    <w:rsid w:val="002C0CCD"/>
    <w:pPr>
      <w:widowControl/>
      <w:spacing w:after="160" w:line="240" w:lineRule="exact"/>
      <w:jc w:val="left"/>
    </w:pPr>
    <w:rPr>
      <w:rFonts w:ascii="Verdana" w:hAnsi="Verdana"/>
      <w:kern w:val="0"/>
      <w:sz w:val="20"/>
      <w:szCs w:val="20"/>
      <w:lang w:eastAsia="en-US"/>
    </w:rPr>
  </w:style>
  <w:style w:type="paragraph" w:customStyle="1" w:styleId="Char40">
    <w:name w:val="Char4"/>
    <w:basedOn w:val="aff4"/>
    <w:rsid w:val="002C0CCD"/>
    <w:pPr>
      <w:widowControl/>
      <w:spacing w:after="160" w:line="240" w:lineRule="exact"/>
      <w:jc w:val="left"/>
    </w:pPr>
    <w:rPr>
      <w:rFonts w:ascii="Verdana" w:hAnsi="Verdana"/>
      <w:kern w:val="0"/>
      <w:sz w:val="20"/>
      <w:szCs w:val="20"/>
      <w:lang w:eastAsia="en-US"/>
    </w:rPr>
  </w:style>
  <w:style w:type="paragraph" w:customStyle="1" w:styleId="CharCharCharCharCharCharCharCharCharCharCharCharCharCharCharChar3">
    <w:name w:val="Char Char Char Char Char Char Char Char Char Char Char Char Char Char Char Char3"/>
    <w:basedOn w:val="aff4"/>
    <w:autoRedefine/>
    <w:rsid w:val="002C0CCD"/>
    <w:pPr>
      <w:tabs>
        <w:tab w:val="num" w:pos="360"/>
      </w:tabs>
    </w:pPr>
  </w:style>
  <w:style w:type="paragraph" w:customStyle="1" w:styleId="Char130">
    <w:name w:val="Char13"/>
    <w:basedOn w:val="aff4"/>
    <w:autoRedefine/>
    <w:rsid w:val="002C0CCD"/>
    <w:pPr>
      <w:tabs>
        <w:tab w:val="num" w:pos="360"/>
      </w:tabs>
      <w:jc w:val="center"/>
    </w:pPr>
    <w:rPr>
      <w:rFonts w:ascii="黑体" w:eastAsia="黑体"/>
      <w:szCs w:val="21"/>
    </w:rPr>
  </w:style>
  <w:style w:type="paragraph" w:customStyle="1" w:styleId="101">
    <w:name w:val="10"/>
    <w:uiPriority w:val="99"/>
    <w:rsid w:val="002C0CCD"/>
    <w:pPr>
      <w:widowControl w:val="0"/>
      <w:adjustRightInd w:val="0"/>
      <w:snapToGrid w:val="0"/>
      <w:spacing w:line="360" w:lineRule="auto"/>
      <w:ind w:firstLine="567"/>
      <w:jc w:val="both"/>
    </w:pPr>
    <w:rPr>
      <w:rFonts w:ascii="宋体"/>
      <w:kern w:val="2"/>
      <w:sz w:val="24"/>
    </w:rPr>
  </w:style>
  <w:style w:type="paragraph" w:customStyle="1" w:styleId="afffffffffffffffffff5">
    <w:name w:val="基准索引样式"/>
    <w:basedOn w:val="aff4"/>
    <w:rsid w:val="002C0CCD"/>
    <w:pPr>
      <w:widowControl/>
      <w:spacing w:line="240" w:lineRule="atLeast"/>
      <w:ind w:left="360" w:right="113" w:hanging="360"/>
      <w:jc w:val="left"/>
    </w:pPr>
    <w:rPr>
      <w:rFonts w:ascii="宋体" w:hAnsi="宋体"/>
      <w:kern w:val="40"/>
      <w:szCs w:val="20"/>
    </w:rPr>
  </w:style>
  <w:style w:type="character" w:customStyle="1" w:styleId="3ff4">
    <w:name w:val="正文文本 3 字符"/>
    <w:rsid w:val="002C0CCD"/>
    <w:rPr>
      <w:kern w:val="2"/>
      <w:sz w:val="16"/>
      <w:szCs w:val="16"/>
    </w:rPr>
  </w:style>
  <w:style w:type="character" w:customStyle="1" w:styleId="afffffffffffffffffff6">
    <w:name w:val="批注主题 字符"/>
    <w:rsid w:val="002C0CCD"/>
    <w:rPr>
      <w:b/>
      <w:bCs/>
      <w:kern w:val="2"/>
      <w:sz w:val="21"/>
      <w:szCs w:val="24"/>
    </w:rPr>
  </w:style>
  <w:style w:type="character" w:customStyle="1" w:styleId="Char19">
    <w:name w:val="批注文字 Char1"/>
    <w:rsid w:val="002C0CCD"/>
    <w:rPr>
      <w:rFonts w:ascii="宋体"/>
      <w:kern w:val="2"/>
      <w:sz w:val="24"/>
    </w:rPr>
  </w:style>
  <w:style w:type="character" w:customStyle="1" w:styleId="afffffffffffffffffff7">
    <w:name w:val="纯文本 字符"/>
    <w:rsid w:val="002C0CCD"/>
    <w:rPr>
      <w:rFonts w:ascii="宋体" w:hAnsi="Courier New" w:cs="Courier New"/>
      <w:kern w:val="2"/>
      <w:sz w:val="21"/>
      <w:szCs w:val="21"/>
    </w:rPr>
  </w:style>
  <w:style w:type="character" w:customStyle="1" w:styleId="afffffffffffffffffff8">
    <w:name w:val="正文文本 字符"/>
    <w:rsid w:val="002C0CCD"/>
    <w:rPr>
      <w:kern w:val="2"/>
      <w:sz w:val="21"/>
      <w:szCs w:val="24"/>
    </w:rPr>
  </w:style>
  <w:style w:type="paragraph" w:customStyle="1" w:styleId="212Heading2HiddenHeading2CCBSheading2h">
    <w:name w:val="样式 标题 2标题1第一章 标题 2Heading 2 HiddenHeading 2 CCBSheading 2h..."/>
    <w:basedOn w:val="25"/>
    <w:rsid w:val="002C0CCD"/>
    <w:pPr>
      <w:tabs>
        <w:tab w:val="left" w:pos="0"/>
        <w:tab w:val="num" w:pos="1260"/>
      </w:tabs>
      <w:spacing w:before="20" w:after="20" w:line="416" w:lineRule="atLeast"/>
      <w:ind w:left="1260" w:hanging="420"/>
      <w:textAlignment w:val="baseline"/>
    </w:pPr>
    <w:rPr>
      <w:rFonts w:ascii="黑体" w:eastAsia="黑体" w:cs="宋体"/>
      <w:bCs/>
      <w:kern w:val="0"/>
      <w:szCs w:val="20"/>
      <w:lang w:val="x-none" w:eastAsia="x-none"/>
    </w:rPr>
  </w:style>
  <w:style w:type="character" w:customStyle="1" w:styleId="2fff7">
    <w:name w:val="正文文本 2 字符"/>
    <w:rsid w:val="002C0CCD"/>
    <w:rPr>
      <w:kern w:val="2"/>
      <w:sz w:val="21"/>
      <w:szCs w:val="24"/>
    </w:rPr>
  </w:style>
  <w:style w:type="paragraph" w:customStyle="1" w:styleId="2fff8">
    <w:name w:val="标题2列表"/>
    <w:basedOn w:val="aff4"/>
    <w:rsid w:val="002C0CCD"/>
    <w:pPr>
      <w:tabs>
        <w:tab w:val="num" w:pos="432"/>
        <w:tab w:val="left" w:pos="1361"/>
      </w:tabs>
      <w:ind w:left="432" w:hanging="432"/>
    </w:pPr>
    <w:rPr>
      <w:rFonts w:ascii="Arial" w:hAnsi="Arial"/>
      <w:szCs w:val="20"/>
    </w:rPr>
  </w:style>
  <w:style w:type="paragraph" w:customStyle="1" w:styleId="a">
    <w:name w:val="功能描述"/>
    <w:basedOn w:val="aff4"/>
    <w:rsid w:val="002C0CCD"/>
    <w:pPr>
      <w:numPr>
        <w:numId w:val="53"/>
      </w:numPr>
      <w:tabs>
        <w:tab w:val="clear" w:pos="360"/>
      </w:tabs>
      <w:ind w:left="0" w:firstLineChars="0" w:firstLine="0"/>
    </w:pPr>
    <w:rPr>
      <w:b/>
      <w:bCs/>
      <w:szCs w:val="20"/>
    </w:rPr>
  </w:style>
  <w:style w:type="paragraph" w:customStyle="1" w:styleId="CharCharChar0">
    <w:name w:val="正文一二级 Char Char Char"/>
    <w:basedOn w:val="aff4"/>
    <w:link w:val="CharCharCharChar0"/>
    <w:uiPriority w:val="99"/>
    <w:rsid w:val="002C0CCD"/>
    <w:pPr>
      <w:ind w:left="360" w:firstLineChars="225" w:firstLine="225"/>
    </w:pPr>
    <w:rPr>
      <w:rFonts w:ascii="仿宋_GB2312" w:eastAsia="仿宋_GB2312"/>
      <w:iCs/>
      <w:snapToGrid w:val="0"/>
      <w:kern w:val="0"/>
      <w:lang w:val="x-none" w:eastAsia="x-none"/>
    </w:rPr>
  </w:style>
  <w:style w:type="character" w:customStyle="1" w:styleId="CharCharCharChar0">
    <w:name w:val="正文一二级 Char Char Char Char"/>
    <w:link w:val="CharCharChar0"/>
    <w:uiPriority w:val="99"/>
    <w:locked/>
    <w:rsid w:val="002C0CCD"/>
    <w:rPr>
      <w:rFonts w:ascii="仿宋_GB2312" w:eastAsia="仿宋_GB2312"/>
      <w:iCs/>
      <w:snapToGrid w:val="0"/>
      <w:sz w:val="24"/>
      <w:szCs w:val="24"/>
      <w:lang w:val="x-none" w:eastAsia="x-none"/>
    </w:rPr>
  </w:style>
  <w:style w:type="character" w:customStyle="1" w:styleId="Object">
    <w:name w:val="Object"/>
    <w:rsid w:val="002C0CCD"/>
    <w:rPr>
      <w:i/>
      <w:iCs w:val="0"/>
      <w:sz w:val="22"/>
    </w:rPr>
  </w:style>
  <w:style w:type="paragraph" w:customStyle="1" w:styleId="p15">
    <w:name w:val="p15"/>
    <w:basedOn w:val="aff4"/>
    <w:rsid w:val="002C0CCD"/>
    <w:pPr>
      <w:widowControl/>
      <w:ind w:firstLine="420"/>
    </w:pPr>
    <w:rPr>
      <w:kern w:val="0"/>
      <w:szCs w:val="21"/>
    </w:rPr>
  </w:style>
  <w:style w:type="paragraph" w:customStyle="1" w:styleId="Style47">
    <w:name w:val="_Style 47"/>
    <w:basedOn w:val="aff4"/>
    <w:next w:val="aff4"/>
    <w:rsid w:val="002C0CCD"/>
    <w:rPr>
      <w:szCs w:val="20"/>
    </w:rPr>
  </w:style>
  <w:style w:type="character" w:customStyle="1" w:styleId="4Char1">
    <w:name w:val="样式4 Char"/>
    <w:link w:val="4f2"/>
    <w:rsid w:val="002C0CCD"/>
    <w:rPr>
      <w:rFonts w:ascii="Arial" w:hAnsi="Arial" w:cs="宋体"/>
      <w:kern w:val="2"/>
      <w:sz w:val="21"/>
      <w:szCs w:val="24"/>
    </w:rPr>
  </w:style>
  <w:style w:type="character" w:customStyle="1" w:styleId="CharChar5">
    <w:name w:val="正文 Char Char"/>
    <w:rsid w:val="002C0CCD"/>
    <w:rPr>
      <w:kern w:val="2"/>
      <w:sz w:val="24"/>
      <w:lang w:val="x-none" w:eastAsia="x-none"/>
    </w:rPr>
  </w:style>
  <w:style w:type="paragraph" w:customStyle="1" w:styleId="afffffffffffffffffff9">
    <w:name w:val="图片"/>
    <w:basedOn w:val="aff4"/>
    <w:qFormat/>
    <w:rsid w:val="002C0CCD"/>
    <w:pPr>
      <w:keepNext/>
      <w:spacing w:before="10" w:after="10" w:line="300" w:lineRule="auto"/>
      <w:jc w:val="center"/>
    </w:pPr>
    <w:rPr>
      <w:rFonts w:ascii="宋体" w:hAnsi="宋体"/>
      <w:kern w:val="0"/>
      <w:sz w:val="28"/>
    </w:rPr>
  </w:style>
  <w:style w:type="paragraph" w:customStyle="1" w:styleId="afffffffffffffffffffa">
    <w:name w:val="表文字（居中）"/>
    <w:basedOn w:val="aff4"/>
    <w:qFormat/>
    <w:rsid w:val="002C0CCD"/>
    <w:pPr>
      <w:overflowPunct w:val="0"/>
      <w:spacing w:before="10" w:after="10" w:line="300" w:lineRule="exact"/>
      <w:jc w:val="left"/>
    </w:pPr>
    <w:rPr>
      <w:rFonts w:ascii="Verdana" w:hAnsi="Verdana" w:cs="宋体"/>
      <w:kern w:val="0"/>
      <w:sz w:val="20"/>
      <w:szCs w:val="20"/>
    </w:rPr>
  </w:style>
  <w:style w:type="paragraph" w:customStyle="1" w:styleId="af7">
    <w:name w:val="一级缩进"/>
    <w:basedOn w:val="1f0"/>
    <w:next w:val="1f0"/>
    <w:qFormat/>
    <w:rsid w:val="002C0CCD"/>
    <w:pPr>
      <w:numPr>
        <w:numId w:val="54"/>
      </w:numPr>
      <w:tabs>
        <w:tab w:val="num" w:pos="432"/>
        <w:tab w:val="num" w:pos="780"/>
      </w:tabs>
      <w:spacing w:before="31" w:after="31" w:line="300" w:lineRule="auto"/>
      <w:ind w:left="780" w:hanging="420"/>
      <w:jc w:val="left"/>
    </w:pPr>
    <w:rPr>
      <w:rFonts w:ascii="Times New Roman" w:hAnsi="Times New Roman" w:cs="Times New Roman"/>
      <w:kern w:val="2"/>
      <w:sz w:val="24"/>
      <w:szCs w:val="20"/>
      <w:lang w:val="x-none" w:eastAsia="x-none"/>
    </w:rPr>
  </w:style>
  <w:style w:type="paragraph" w:customStyle="1" w:styleId="SOW2">
    <w:name w:val="SOW2"/>
    <w:basedOn w:val="aff4"/>
    <w:rsid w:val="002C0CCD"/>
    <w:pPr>
      <w:widowControl/>
      <w:numPr>
        <w:numId w:val="55"/>
      </w:numPr>
      <w:spacing w:before="10" w:beforeAutospacing="1" w:after="10" w:line="288" w:lineRule="auto"/>
      <w:ind w:firstLine="0"/>
      <w:jc w:val="left"/>
    </w:pPr>
    <w:rPr>
      <w:rFonts w:ascii="宋体" w:hAnsi="宋体"/>
      <w:b/>
      <w:kern w:val="0"/>
    </w:rPr>
  </w:style>
  <w:style w:type="paragraph" w:styleId="TOC">
    <w:name w:val="TOC Heading"/>
    <w:basedOn w:val="13"/>
    <w:next w:val="aff4"/>
    <w:uiPriority w:val="39"/>
    <w:qFormat/>
    <w:rsid w:val="002C0CCD"/>
    <w:pPr>
      <w:keepLines/>
      <w:widowControl/>
      <w:spacing w:before="480" w:line="276" w:lineRule="auto"/>
      <w:jc w:val="left"/>
      <w:outlineLvl w:val="9"/>
    </w:pPr>
    <w:rPr>
      <w:rFonts w:ascii="Cambria" w:eastAsia="黑体" w:hAnsi="Cambria"/>
      <w:b w:val="0"/>
      <w:bCs/>
      <w:color w:val="365F91"/>
      <w:kern w:val="0"/>
      <w:sz w:val="44"/>
      <w:szCs w:val="28"/>
      <w:lang w:val="x-none" w:eastAsia="ja-JP"/>
    </w:rPr>
  </w:style>
  <w:style w:type="paragraph" w:customStyle="1" w:styleId="230">
    <w:name w:val="中等深浅网格 23"/>
    <w:uiPriority w:val="1"/>
    <w:qFormat/>
    <w:rsid w:val="002C0CCD"/>
    <w:pPr>
      <w:widowControl w:val="0"/>
      <w:spacing w:beforeLines="10" w:afterLines="10" w:line="415" w:lineRule="auto"/>
      <w:ind w:firstLineChars="200" w:firstLine="200"/>
      <w:jc w:val="both"/>
    </w:pPr>
    <w:rPr>
      <w:rFonts w:ascii="宋体" w:hAnsi="宋体"/>
      <w:kern w:val="2"/>
      <w:sz w:val="21"/>
      <w:szCs w:val="21"/>
    </w:rPr>
  </w:style>
  <w:style w:type="character" w:customStyle="1" w:styleId="afffffffffffffffffffb">
    <w:name w:val="尾注文本 字符"/>
    <w:rsid w:val="002C0CCD"/>
    <w:rPr>
      <w:kern w:val="2"/>
      <w:sz w:val="21"/>
      <w:szCs w:val="24"/>
    </w:rPr>
  </w:style>
  <w:style w:type="character" w:styleId="afffffffffffffffffffc">
    <w:name w:val="endnote reference"/>
    <w:uiPriority w:val="99"/>
    <w:unhideWhenUsed/>
    <w:rsid w:val="002C0CCD"/>
    <w:rPr>
      <w:vertAlign w:val="superscript"/>
    </w:rPr>
  </w:style>
  <w:style w:type="paragraph" w:customStyle="1" w:styleId="BEBodyIndent">
    <w:name w:val="BE Body Indent"/>
    <w:basedOn w:val="aff4"/>
    <w:link w:val="BEBodyIndentChar"/>
    <w:rsid w:val="002C0CCD"/>
    <w:pPr>
      <w:widowControl/>
      <w:spacing w:before="10" w:after="10" w:line="300" w:lineRule="auto"/>
      <w:ind w:firstLine="465"/>
    </w:pPr>
    <w:rPr>
      <w:rFonts w:ascii="黑体" w:eastAsia="黑体" w:hAnsi="黑体"/>
      <w:kern w:val="0"/>
      <w:lang w:val="x-none" w:eastAsia="x-none"/>
    </w:rPr>
  </w:style>
  <w:style w:type="character" w:customStyle="1" w:styleId="BEBodyIndentChar">
    <w:name w:val="BE Body Indent Char"/>
    <w:link w:val="BEBodyIndent"/>
    <w:rsid w:val="002C0CCD"/>
    <w:rPr>
      <w:rFonts w:ascii="黑体" w:eastAsia="黑体" w:hAnsi="黑体"/>
      <w:sz w:val="24"/>
      <w:szCs w:val="24"/>
      <w:lang w:val="x-none" w:eastAsia="x-none"/>
    </w:rPr>
  </w:style>
  <w:style w:type="paragraph" w:customStyle="1" w:styleId="afffffffffffffffffffd">
    <w:name w:val="目录名"/>
    <w:basedOn w:val="1f0"/>
    <w:link w:val="Charffff"/>
    <w:autoRedefine/>
    <w:rsid w:val="002C0CCD"/>
    <w:pPr>
      <w:spacing w:before="240" w:after="240"/>
    </w:pPr>
    <w:rPr>
      <w:rFonts w:cs="Times New Roman"/>
      <w:b/>
      <w:kern w:val="2"/>
      <w:sz w:val="24"/>
      <w:szCs w:val="20"/>
      <w:lang w:val="x-none" w:eastAsia="x-none"/>
    </w:rPr>
  </w:style>
  <w:style w:type="paragraph" w:customStyle="1" w:styleId="3ff5">
    <w:name w:val="正文3"/>
    <w:basedOn w:val="aff4"/>
    <w:rsid w:val="002C0CCD"/>
    <w:pPr>
      <w:spacing w:beforeLines="10" w:before="10" w:afterLines="10" w:after="10" w:line="300" w:lineRule="auto"/>
      <w:ind w:firstLineChars="200" w:firstLine="200"/>
    </w:pPr>
    <w:rPr>
      <w:rFonts w:ascii="Verdana" w:eastAsia="黑体" w:hAnsi="Verdana"/>
      <w:kern w:val="0"/>
    </w:rPr>
  </w:style>
  <w:style w:type="paragraph" w:customStyle="1" w:styleId="afffffffffffffffffffe">
    <w:name w:val="表格内文字"/>
    <w:link w:val="Charffff0"/>
    <w:autoRedefine/>
    <w:rsid w:val="002C0CCD"/>
    <w:pPr>
      <w:jc w:val="center"/>
    </w:pPr>
    <w:rPr>
      <w:rFonts w:ascii="宋体" w:hAnsi="宋体"/>
      <w:sz w:val="21"/>
      <w:szCs w:val="21"/>
    </w:rPr>
  </w:style>
  <w:style w:type="character" w:customStyle="1" w:styleId="apple-converted-space">
    <w:name w:val="apple-converted-space"/>
    <w:rsid w:val="002C0CCD"/>
  </w:style>
  <w:style w:type="character" w:customStyle="1" w:styleId="Charff4">
    <w:name w:val="表格标题 Char"/>
    <w:link w:val="afffffffffff6"/>
    <w:rsid w:val="002C0CCD"/>
    <w:rPr>
      <w:kern w:val="2"/>
      <w:sz w:val="28"/>
      <w:szCs w:val="24"/>
    </w:rPr>
  </w:style>
  <w:style w:type="character" w:customStyle="1" w:styleId="Charffff0">
    <w:name w:val="表格内文字 Char"/>
    <w:link w:val="afffffffffffffffffffe"/>
    <w:rsid w:val="002C0CCD"/>
    <w:rPr>
      <w:rFonts w:ascii="宋体" w:hAnsi="宋体"/>
      <w:sz w:val="21"/>
      <w:szCs w:val="21"/>
    </w:rPr>
  </w:style>
  <w:style w:type="paragraph" w:customStyle="1" w:styleId="affffffffffffffffffff">
    <w:name w:val="标签正文（首行缩进两字）"/>
    <w:basedOn w:val="aff4"/>
    <w:autoRedefine/>
    <w:rsid w:val="002C0CCD"/>
    <w:pPr>
      <w:spacing w:before="10" w:after="10"/>
      <w:ind w:firstLine="420"/>
    </w:pPr>
    <w:rPr>
      <w:rFonts w:ascii="宋体" w:hAnsi="宋体" w:cs="Arial"/>
      <w:kern w:val="0"/>
    </w:rPr>
  </w:style>
  <w:style w:type="paragraph" w:customStyle="1" w:styleId="41">
    <w:name w:val="二级标签（首行缩进4字）"/>
    <w:basedOn w:val="aff4"/>
    <w:rsid w:val="002C0CCD"/>
    <w:pPr>
      <w:widowControl/>
      <w:numPr>
        <w:numId w:val="57"/>
      </w:numPr>
      <w:spacing w:before="10" w:after="10"/>
      <w:ind w:firstLine="0"/>
      <w:jc w:val="left"/>
    </w:pPr>
    <w:rPr>
      <w:kern w:val="0"/>
      <w:szCs w:val="20"/>
    </w:rPr>
  </w:style>
  <w:style w:type="paragraph" w:customStyle="1" w:styleId="affffffffffffffffffff0">
    <w:name w:val="框内文字 宋体五号"/>
    <w:basedOn w:val="aff4"/>
    <w:rsid w:val="002C0CCD"/>
    <w:pPr>
      <w:spacing w:before="10" w:after="10" w:line="240" w:lineRule="atLeast"/>
      <w:ind w:right="-21" w:firstLineChars="8" w:firstLine="8"/>
      <w:jc w:val="center"/>
    </w:pPr>
    <w:rPr>
      <w:rFonts w:ascii="宋体"/>
      <w:kern w:val="0"/>
      <w:szCs w:val="20"/>
    </w:rPr>
  </w:style>
  <w:style w:type="character" w:customStyle="1" w:styleId="Body1Char">
    <w:name w:val="*Body 1 Char"/>
    <w:rsid w:val="002C0CCD"/>
    <w:rPr>
      <w:rFonts w:ascii="Arial Narrow" w:hAnsi="Arial Narrow"/>
      <w:snapToGrid w:val="0"/>
      <w:color w:val="000000"/>
      <w:lang w:val="x-none" w:eastAsia="en-US"/>
    </w:rPr>
  </w:style>
  <w:style w:type="paragraph" w:customStyle="1" w:styleId="affffffffffffffffffff1">
    <w:name w:val="框中文字，中宋三号，居中，单倍"/>
    <w:basedOn w:val="aff4"/>
    <w:autoRedefine/>
    <w:rsid w:val="002C0CCD"/>
    <w:pPr>
      <w:spacing w:before="10" w:after="10" w:line="300" w:lineRule="auto"/>
      <w:ind w:right="-21" w:firstLine="14"/>
      <w:jc w:val="center"/>
    </w:pPr>
    <w:rPr>
      <w:rFonts w:ascii="Verdana" w:eastAsia="华文中宋" w:hAnsi="Verdana"/>
      <w:b/>
      <w:bCs/>
      <w:kern w:val="0"/>
      <w:sz w:val="36"/>
      <w:szCs w:val="36"/>
    </w:rPr>
  </w:style>
  <w:style w:type="paragraph" w:customStyle="1" w:styleId="23">
    <w:name w:val="标签（首行缩进2字）"/>
    <w:rsid w:val="002C0CCD"/>
    <w:pPr>
      <w:numPr>
        <w:numId w:val="58"/>
      </w:numPr>
      <w:spacing w:line="360" w:lineRule="auto"/>
    </w:pPr>
    <w:rPr>
      <w:sz w:val="24"/>
      <w:szCs w:val="24"/>
    </w:rPr>
  </w:style>
  <w:style w:type="numbering" w:customStyle="1" w:styleId="ListLevel1">
    <w:name w:val="List Level1"/>
    <w:basedOn w:val="aff7"/>
    <w:uiPriority w:val="99"/>
    <w:rsid w:val="002C0CCD"/>
    <w:pPr>
      <w:numPr>
        <w:numId w:val="59"/>
      </w:numPr>
    </w:pPr>
  </w:style>
  <w:style w:type="paragraph" w:customStyle="1" w:styleId="BULLET2">
    <w:name w:val="BULLET 2"/>
    <w:basedOn w:val="aff4"/>
    <w:link w:val="BULLET2Char"/>
    <w:rsid w:val="002C0CCD"/>
    <w:pPr>
      <w:numPr>
        <w:ilvl w:val="1"/>
        <w:numId w:val="56"/>
      </w:numPr>
      <w:spacing w:beforeLines="10" w:before="10" w:afterLines="10" w:after="10" w:line="300" w:lineRule="auto"/>
      <w:ind w:firstLine="0"/>
    </w:pPr>
    <w:rPr>
      <w:sz w:val="28"/>
      <w:szCs w:val="21"/>
      <w:lang w:val="x-none" w:eastAsia="x-none"/>
    </w:rPr>
  </w:style>
  <w:style w:type="character" w:customStyle="1" w:styleId="BULLET2Char">
    <w:name w:val="BULLET 2 Char"/>
    <w:link w:val="BULLET2"/>
    <w:rsid w:val="002C0CCD"/>
    <w:rPr>
      <w:kern w:val="2"/>
      <w:sz w:val="28"/>
      <w:szCs w:val="21"/>
      <w:lang w:val="x-none" w:eastAsia="x-none"/>
    </w:rPr>
  </w:style>
  <w:style w:type="character" w:customStyle="1" w:styleId="apple-style-span">
    <w:name w:val="apple-style-span"/>
    <w:rsid w:val="002C0CCD"/>
  </w:style>
  <w:style w:type="character" w:customStyle="1" w:styleId="shorttext1">
    <w:name w:val="short_text1"/>
    <w:rsid w:val="002C0CCD"/>
    <w:rPr>
      <w:sz w:val="19"/>
      <w:szCs w:val="19"/>
    </w:rPr>
  </w:style>
  <w:style w:type="paragraph" w:customStyle="1" w:styleId="CoverPageInfo">
    <w:name w:val="*Cover Page Info"/>
    <w:basedOn w:val="aff4"/>
    <w:rsid w:val="002C0CCD"/>
    <w:pPr>
      <w:widowControl/>
      <w:spacing w:before="10" w:after="10" w:line="280" w:lineRule="exact"/>
      <w:jc w:val="center"/>
    </w:pPr>
    <w:rPr>
      <w:caps/>
      <w:kern w:val="0"/>
      <w:szCs w:val="20"/>
      <w:lang w:eastAsia="en-US"/>
    </w:rPr>
  </w:style>
  <w:style w:type="paragraph" w:customStyle="1" w:styleId="NAPNormal">
    <w:name w:val="NAP Normal"/>
    <w:basedOn w:val="aff4"/>
    <w:rsid w:val="002C0CCD"/>
    <w:pPr>
      <w:spacing w:before="10" w:after="10" w:line="240" w:lineRule="exact"/>
    </w:pPr>
    <w:rPr>
      <w:noProof/>
      <w:kern w:val="0"/>
      <w:sz w:val="22"/>
      <w:szCs w:val="20"/>
    </w:rPr>
  </w:style>
  <w:style w:type="character" w:customStyle="1" w:styleId="CharChar7">
    <w:name w:val="一级标题 Char Char"/>
    <w:rsid w:val="002C0CCD"/>
    <w:rPr>
      <w:rFonts w:ascii="Verdana" w:eastAsia="黑体" w:hAnsi="Verdana"/>
      <w:bCs/>
      <w:kern w:val="44"/>
      <w:sz w:val="28"/>
      <w:szCs w:val="44"/>
      <w:lang w:val="en-US" w:eastAsia="zh-CN" w:bidi="ar-SA"/>
    </w:rPr>
  </w:style>
  <w:style w:type="numbering" w:customStyle="1" w:styleId="NoList1">
    <w:name w:val="No List1"/>
    <w:next w:val="aff7"/>
    <w:uiPriority w:val="99"/>
    <w:semiHidden/>
    <w:unhideWhenUsed/>
    <w:rsid w:val="002C0CCD"/>
  </w:style>
  <w:style w:type="character" w:customStyle="1" w:styleId="affffffffffffffffffff2">
    <w:name w:val="正文文本缩进 字符"/>
    <w:rsid w:val="002C0CCD"/>
    <w:rPr>
      <w:kern w:val="2"/>
      <w:sz w:val="21"/>
      <w:szCs w:val="24"/>
    </w:rPr>
  </w:style>
  <w:style w:type="character" w:customStyle="1" w:styleId="2fff9">
    <w:name w:val="正文文本缩进 2 字符"/>
    <w:rsid w:val="002C0CCD"/>
    <w:rPr>
      <w:kern w:val="2"/>
      <w:sz w:val="21"/>
      <w:szCs w:val="24"/>
    </w:rPr>
  </w:style>
  <w:style w:type="character" w:styleId="HTML2">
    <w:name w:val="HTML Code"/>
    <w:rsid w:val="002C0CCD"/>
    <w:rPr>
      <w:rFonts w:ascii="黑体" w:eastAsia="黑体" w:hAnsi="Courier New" w:cs="楷体_GB2312"/>
      <w:sz w:val="20"/>
      <w:szCs w:val="20"/>
    </w:rPr>
  </w:style>
  <w:style w:type="paragraph" w:customStyle="1" w:styleId="225">
    <w:name w:val="样式 正文文本缩进 + 左侧:  2 字符 首行缩进:  2 字符"/>
    <w:basedOn w:val="afff8"/>
    <w:rsid w:val="002C0CCD"/>
    <w:pPr>
      <w:tabs>
        <w:tab w:val="left" w:pos="360"/>
        <w:tab w:val="left" w:pos="540"/>
      </w:tabs>
      <w:spacing w:before="10" w:after="10" w:line="520" w:lineRule="exact"/>
      <w:ind w:left="200" w:firstLineChars="200" w:firstLine="560"/>
    </w:pPr>
    <w:rPr>
      <w:rFonts w:ascii="仿宋_GB2312" w:eastAsia="仿宋_GB2312"/>
      <w:kern w:val="2"/>
      <w:sz w:val="28"/>
      <w:lang w:val="x-none" w:eastAsia="x-none"/>
    </w:rPr>
  </w:style>
  <w:style w:type="paragraph" w:customStyle="1" w:styleId="affffffffffffffffffff3">
    <w:name w:val="图中文字"/>
    <w:basedOn w:val="aff4"/>
    <w:rsid w:val="002C0CCD"/>
    <w:pPr>
      <w:spacing w:before="10" w:after="10" w:line="0" w:lineRule="atLeast"/>
      <w:jc w:val="center"/>
    </w:pPr>
    <w:rPr>
      <w:kern w:val="0"/>
      <w:szCs w:val="20"/>
    </w:rPr>
  </w:style>
  <w:style w:type="paragraph" w:customStyle="1" w:styleId="CSS1Char">
    <w:name w:val="CSS1级正文 Char"/>
    <w:basedOn w:val="afff7"/>
    <w:rsid w:val="002C0CCD"/>
    <w:pPr>
      <w:spacing w:before="10" w:after="10"/>
      <w:ind w:firstLine="480"/>
    </w:pPr>
    <w:rPr>
      <w:lang w:val="x-none" w:eastAsia="x-none"/>
    </w:rPr>
  </w:style>
  <w:style w:type="paragraph" w:customStyle="1" w:styleId="ICSS">
    <w:name w:val="ICSS标书首行缩进正文"/>
    <w:basedOn w:val="ICSSChar"/>
    <w:semiHidden/>
    <w:rsid w:val="002C0CCD"/>
  </w:style>
  <w:style w:type="paragraph" w:customStyle="1" w:styleId="ICSSChar">
    <w:name w:val="ICSS标书正文 Char"/>
    <w:basedOn w:val="aff4"/>
    <w:semiHidden/>
    <w:rsid w:val="002C0CCD"/>
    <w:pPr>
      <w:spacing w:before="10" w:after="10"/>
    </w:pPr>
    <w:rPr>
      <w:kern w:val="0"/>
    </w:rPr>
  </w:style>
  <w:style w:type="table" w:customStyle="1" w:styleId="TableGrid1">
    <w:name w:val="Table Grid1"/>
    <w:basedOn w:val="aff6"/>
    <w:next w:val="afffff2"/>
    <w:rsid w:val="002C0CC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3">
    <w:name w:val="HTML 预设格式 字符"/>
    <w:rsid w:val="002C0CCD"/>
    <w:rPr>
      <w:rFonts w:ascii="Courier New" w:hAnsi="Courier New" w:cs="Courier New"/>
      <w:kern w:val="2"/>
    </w:rPr>
  </w:style>
  <w:style w:type="paragraph" w:customStyle="1" w:styleId="zw1">
    <w:name w:val="zw1"/>
    <w:basedOn w:val="aff4"/>
    <w:rsid w:val="002C0CCD"/>
    <w:pPr>
      <w:numPr>
        <w:numId w:val="60"/>
      </w:numPr>
      <w:spacing w:before="10" w:after="10" w:line="320" w:lineRule="exact"/>
      <w:ind w:firstLine="0"/>
    </w:pPr>
    <w:rPr>
      <w:rFonts w:ascii="Arial Unicode MS" w:eastAsia="新宋体" w:hAnsi="Arial Unicode MS" w:cs="宋体"/>
      <w:kern w:val="0"/>
      <w:szCs w:val="20"/>
      <w:lang w:eastAsia="zh-TW"/>
    </w:rPr>
  </w:style>
  <w:style w:type="paragraph" w:customStyle="1" w:styleId="CharCharCharCharCharCharChar0">
    <w:name w:val="Char Char Char Char Char Char Char"/>
    <w:basedOn w:val="afff3"/>
    <w:autoRedefine/>
    <w:rsid w:val="002C0CCD"/>
    <w:pPr>
      <w:spacing w:before="10" w:after="10" w:line="436" w:lineRule="exact"/>
      <w:ind w:left="357"/>
      <w:jc w:val="left"/>
      <w:outlineLvl w:val="3"/>
    </w:pPr>
    <w:rPr>
      <w:rFonts w:ascii="Tahoma" w:hAnsi="Tahoma"/>
      <w:b/>
      <w:lang w:val="x-none" w:eastAsia="x-none"/>
    </w:rPr>
  </w:style>
  <w:style w:type="paragraph" w:customStyle="1" w:styleId="CharCharCharCharCharCharCharCharCharCharCharCharCharCharChar">
    <w:name w:val="Char Char Char Char Char Char Char Char Char Char Char Char Char Char Char"/>
    <w:basedOn w:val="aff4"/>
    <w:rsid w:val="002C0CCD"/>
    <w:pPr>
      <w:widowControl/>
      <w:spacing w:before="10" w:after="10" w:line="240" w:lineRule="exact"/>
      <w:jc w:val="left"/>
    </w:pPr>
    <w:rPr>
      <w:rFonts w:ascii="Arial" w:eastAsia="Times New Roman" w:hAnsi="Arial" w:cs="Verdana"/>
      <w:b/>
      <w:kern w:val="0"/>
      <w:szCs w:val="20"/>
      <w:lang w:eastAsia="en-US"/>
    </w:rPr>
  </w:style>
  <w:style w:type="paragraph" w:customStyle="1" w:styleId="affffffffffffffffffff4">
    <w:name w:val="方案正文"/>
    <w:basedOn w:val="aff4"/>
    <w:link w:val="Charffff1"/>
    <w:rsid w:val="002C0CCD"/>
    <w:pPr>
      <w:spacing w:before="10" w:after="10"/>
      <w:ind w:firstLineChars="171" w:firstLine="359"/>
      <w:jc w:val="left"/>
    </w:pPr>
    <w:rPr>
      <w:rFonts w:ascii="Arial" w:hAnsi="Arial"/>
      <w:szCs w:val="21"/>
      <w:lang w:val="x-none" w:eastAsia="x-none"/>
    </w:rPr>
  </w:style>
  <w:style w:type="character" w:customStyle="1" w:styleId="Charffff1">
    <w:name w:val="方案正文 Char"/>
    <w:link w:val="affffffffffffffffffff4"/>
    <w:rsid w:val="002C0CCD"/>
    <w:rPr>
      <w:rFonts w:ascii="Arial" w:hAnsi="Arial"/>
      <w:kern w:val="2"/>
      <w:sz w:val="24"/>
      <w:szCs w:val="21"/>
      <w:lang w:val="x-none" w:eastAsia="x-none"/>
    </w:rPr>
  </w:style>
  <w:style w:type="paragraph" w:customStyle="1" w:styleId="CharChar8">
    <w:name w:val="Char Char"/>
    <w:basedOn w:val="aff4"/>
    <w:rsid w:val="002C0CCD"/>
    <w:pPr>
      <w:widowControl/>
      <w:spacing w:before="10" w:after="10" w:line="240" w:lineRule="exact"/>
      <w:jc w:val="left"/>
    </w:pPr>
    <w:rPr>
      <w:rFonts w:ascii="Arial" w:eastAsia="Times New Roman" w:hAnsi="Arial" w:cs="Verdana"/>
      <w:b/>
      <w:kern w:val="0"/>
      <w:szCs w:val="20"/>
      <w:lang w:eastAsia="en-US"/>
    </w:rPr>
  </w:style>
  <w:style w:type="paragraph" w:customStyle="1" w:styleId="220505">
    <w:name w:val="样式 标题 2标题2 + 段前: 0.5 行 段后: 0.5 行"/>
    <w:basedOn w:val="25"/>
    <w:rsid w:val="002C0CCD"/>
    <w:pPr>
      <w:widowControl/>
      <w:spacing w:beforeLines="50" w:before="240" w:afterLines="100" w:after="240" w:line="240" w:lineRule="atLeast"/>
      <w:textAlignment w:val="baseline"/>
    </w:pPr>
    <w:rPr>
      <w:rFonts w:ascii="黑体" w:eastAsia="黑体" w:hAnsi="黑体" w:cs="宋体"/>
      <w:b w:val="0"/>
      <w:bCs/>
      <w:sz w:val="30"/>
      <w:szCs w:val="20"/>
      <w:lang w:val="x-none" w:eastAsia="x-none"/>
    </w:rPr>
  </w:style>
  <w:style w:type="numbering" w:customStyle="1" w:styleId="afa">
    <w:name w:val="项目符号"/>
    <w:basedOn w:val="aff7"/>
    <w:rsid w:val="002C0CCD"/>
    <w:pPr>
      <w:numPr>
        <w:numId w:val="61"/>
      </w:numPr>
    </w:pPr>
  </w:style>
  <w:style w:type="paragraph" w:customStyle="1" w:styleId="BodyTextSpaceAbove">
    <w:name w:val="Body Text Space Above"/>
    <w:aliases w:val="bts"/>
    <w:basedOn w:val="afff7"/>
    <w:next w:val="afff7"/>
    <w:rsid w:val="002C0CCD"/>
    <w:pPr>
      <w:widowControl/>
      <w:numPr>
        <w:numId w:val="62"/>
      </w:numPr>
      <w:spacing w:before="240" w:after="240" w:line="300" w:lineRule="atLeast"/>
      <w:ind w:firstLine="400"/>
      <w:jc w:val="left"/>
    </w:pPr>
    <w:rPr>
      <w:rFonts w:ascii="Arial" w:hAnsi="Arial"/>
      <w:kern w:val="0"/>
      <w:sz w:val="20"/>
      <w:szCs w:val="20"/>
      <w:lang w:val="en-GB" w:eastAsia="en-US"/>
    </w:rPr>
  </w:style>
  <w:style w:type="paragraph" w:customStyle="1" w:styleId="MMTopic1">
    <w:name w:val="MM Topic 1"/>
    <w:basedOn w:val="13"/>
    <w:rsid w:val="002C0CCD"/>
    <w:pPr>
      <w:keepLines/>
      <w:widowControl/>
      <w:numPr>
        <w:ilvl w:val="1"/>
        <w:numId w:val="62"/>
      </w:numPr>
      <w:spacing w:before="200" w:after="200" w:line="578" w:lineRule="auto"/>
      <w:jc w:val="left"/>
    </w:pPr>
    <w:rPr>
      <w:rFonts w:ascii="Times New Roman" w:eastAsia="黑体" w:hAnsi="Times New Roman"/>
      <w:b w:val="0"/>
      <w:bCs/>
      <w:kern w:val="44"/>
      <w:sz w:val="44"/>
      <w:szCs w:val="44"/>
      <w:lang w:val="x-none" w:eastAsia="x-none"/>
    </w:rPr>
  </w:style>
  <w:style w:type="paragraph" w:customStyle="1" w:styleId="MMTopic2">
    <w:name w:val="MM Topic 2"/>
    <w:basedOn w:val="25"/>
    <w:rsid w:val="002C0CCD"/>
    <w:pPr>
      <w:widowControl/>
      <w:tabs>
        <w:tab w:val="num" w:pos="720"/>
      </w:tabs>
      <w:spacing w:before="240" w:after="240"/>
    </w:pPr>
    <w:rPr>
      <w:rFonts w:eastAsia="黑体"/>
      <w:b w:val="0"/>
      <w:bCs/>
      <w:sz w:val="36"/>
      <w:szCs w:val="36"/>
      <w:lang w:val="x-none" w:eastAsia="x-none"/>
    </w:rPr>
  </w:style>
  <w:style w:type="paragraph" w:customStyle="1" w:styleId="MMTopic3">
    <w:name w:val="MM Topic 3"/>
    <w:basedOn w:val="36"/>
    <w:rsid w:val="002C0CCD"/>
    <w:pPr>
      <w:widowControl/>
      <w:numPr>
        <w:ilvl w:val="2"/>
        <w:numId w:val="62"/>
      </w:numPr>
      <w:spacing w:beforeLines="50" w:before="240" w:afterLines="50" w:after="240" w:line="415" w:lineRule="auto"/>
      <w:ind w:rightChars="100" w:right="100"/>
    </w:pPr>
    <w:rPr>
      <w:b w:val="0"/>
      <w:kern w:val="0"/>
      <w:sz w:val="32"/>
      <w:lang w:val="x-none" w:eastAsia="x-none"/>
    </w:rPr>
  </w:style>
  <w:style w:type="paragraph" w:customStyle="1" w:styleId="MMTopic4">
    <w:name w:val="MM Topic 4"/>
    <w:basedOn w:val="44"/>
    <w:rsid w:val="002C0CCD"/>
    <w:pPr>
      <w:widowControl/>
      <w:numPr>
        <w:ilvl w:val="3"/>
        <w:numId w:val="62"/>
      </w:numPr>
      <w:spacing w:beforeLines="50" w:before="240" w:afterLines="50" w:after="240" w:line="240" w:lineRule="auto"/>
      <w:jc w:val="left"/>
    </w:pPr>
    <w:rPr>
      <w:rFonts w:eastAsia="宋体"/>
      <w:b w:val="0"/>
      <w:kern w:val="0"/>
      <w:lang w:val="x-none" w:eastAsia="x-none"/>
    </w:rPr>
  </w:style>
  <w:style w:type="paragraph" w:customStyle="1" w:styleId="MMTopic5">
    <w:name w:val="MM Topic 5"/>
    <w:basedOn w:val="50"/>
    <w:rsid w:val="002C0CCD"/>
    <w:pPr>
      <w:numPr>
        <w:numId w:val="62"/>
      </w:numPr>
      <w:tabs>
        <w:tab w:val="clear" w:pos="0"/>
        <w:tab w:val="clear" w:pos="3960"/>
      </w:tabs>
      <w:overflowPunct/>
      <w:autoSpaceDE/>
      <w:autoSpaceDN/>
      <w:spacing w:before="240" w:after="240" w:line="376" w:lineRule="auto"/>
      <w:ind w:left="0" w:right="0" w:firstLine="400"/>
      <w:textAlignment w:val="auto"/>
    </w:pPr>
    <w:rPr>
      <w:rFonts w:hAnsi="Arial"/>
      <w:bCs/>
      <w:i w:val="0"/>
      <w:spacing w:val="0"/>
      <w:kern w:val="0"/>
      <w:sz w:val="24"/>
      <w:szCs w:val="24"/>
      <w:lang w:val="x-none" w:eastAsia="x-none"/>
    </w:rPr>
  </w:style>
  <w:style w:type="paragraph" w:customStyle="1" w:styleId="MMTopic6">
    <w:name w:val="MM Topic 6"/>
    <w:basedOn w:val="6"/>
    <w:rsid w:val="002C0CCD"/>
    <w:pPr>
      <w:numPr>
        <w:numId w:val="62"/>
      </w:numPr>
      <w:tabs>
        <w:tab w:val="clear" w:pos="0"/>
      </w:tabs>
      <w:overflowPunct/>
      <w:autoSpaceDE/>
      <w:autoSpaceDN/>
      <w:adjustRightInd/>
      <w:spacing w:before="10" w:after="10" w:line="320" w:lineRule="auto"/>
      <w:ind w:right="0"/>
      <w:textAlignment w:val="auto"/>
    </w:pPr>
    <w:rPr>
      <w:rFonts w:ascii="宋体" w:hAnsi="宋体"/>
      <w:bCs/>
      <w:spacing w:val="0"/>
      <w:kern w:val="2"/>
      <w:sz w:val="24"/>
      <w:szCs w:val="24"/>
      <w:lang w:val="x-none" w:eastAsia="x-none"/>
    </w:rPr>
  </w:style>
  <w:style w:type="paragraph" w:customStyle="1" w:styleId="MMTopic7">
    <w:name w:val="MM Topic 7"/>
    <w:basedOn w:val="7"/>
    <w:rsid w:val="002C0CCD"/>
    <w:pPr>
      <w:keepLines w:val="0"/>
      <w:widowControl w:val="0"/>
      <w:numPr>
        <w:ilvl w:val="7"/>
        <w:numId w:val="62"/>
      </w:numPr>
      <w:tabs>
        <w:tab w:val="clear" w:pos="0"/>
        <w:tab w:val="left" w:pos="520"/>
      </w:tabs>
      <w:overflowPunct/>
      <w:autoSpaceDE/>
      <w:autoSpaceDN/>
      <w:spacing w:line="300" w:lineRule="auto"/>
      <w:ind w:right="0"/>
      <w:jc w:val="center"/>
      <w:textAlignment w:val="auto"/>
    </w:pPr>
    <w:rPr>
      <w:spacing w:val="0"/>
      <w:kern w:val="2"/>
      <w:lang w:val="x-none" w:eastAsia="x-none"/>
    </w:rPr>
  </w:style>
  <w:style w:type="paragraph" w:customStyle="1" w:styleId="MMTopic8">
    <w:name w:val="MM Topic 8"/>
    <w:basedOn w:val="8"/>
    <w:rsid w:val="002C0CCD"/>
    <w:pPr>
      <w:widowControl w:val="0"/>
      <w:numPr>
        <w:ilvl w:val="8"/>
        <w:numId w:val="62"/>
      </w:numPr>
      <w:tabs>
        <w:tab w:val="clear" w:pos="0"/>
        <w:tab w:val="left" w:pos="520"/>
      </w:tabs>
      <w:overflowPunct/>
      <w:autoSpaceDE/>
      <w:autoSpaceDN/>
      <w:spacing w:line="300" w:lineRule="auto"/>
      <w:ind w:right="0"/>
      <w:jc w:val="center"/>
      <w:textAlignment w:val="auto"/>
    </w:pPr>
    <w:rPr>
      <w:rFonts w:ascii="宋体" w:eastAsia="黑体" w:hAnsi="宋体"/>
      <w:b w:val="0"/>
      <w:spacing w:val="0"/>
      <w:kern w:val="2"/>
      <w:sz w:val="20"/>
      <w:lang w:val="x-none" w:eastAsia="x-none"/>
    </w:rPr>
  </w:style>
  <w:style w:type="character" w:customStyle="1" w:styleId="affffffffffffffffffff5">
    <w:name w:val="正文首行缩进 字符"/>
    <w:basedOn w:val="afffffffffffffffffff8"/>
    <w:rsid w:val="002C0CCD"/>
    <w:rPr>
      <w:kern w:val="2"/>
      <w:sz w:val="21"/>
      <w:szCs w:val="24"/>
    </w:rPr>
  </w:style>
  <w:style w:type="paragraph" w:customStyle="1" w:styleId="Bullet10">
    <w:name w:val="Bullet1"/>
    <w:basedOn w:val="1f0"/>
    <w:next w:val="1f0"/>
    <w:rsid w:val="002C0CCD"/>
    <w:pPr>
      <w:numPr>
        <w:numId w:val="63"/>
      </w:numPr>
      <w:tabs>
        <w:tab w:val="clear" w:pos="420"/>
      </w:tabs>
      <w:spacing w:before="10" w:after="10"/>
      <w:ind w:left="987" w:firstLine="0"/>
      <w:jc w:val="left"/>
    </w:pPr>
    <w:rPr>
      <w:rFonts w:ascii="Verdana" w:eastAsia="华文楷体" w:hAnsi="Verdana" w:cs="Times New Roman"/>
      <w:kern w:val="2"/>
      <w:sz w:val="24"/>
      <w:szCs w:val="20"/>
      <w:lang w:val="x-none" w:eastAsia="x-none"/>
    </w:rPr>
  </w:style>
  <w:style w:type="character" w:customStyle="1" w:styleId="1fff7">
    <w:name w:val="书籍标题1"/>
    <w:uiPriority w:val="33"/>
    <w:qFormat/>
    <w:rsid w:val="002C0CCD"/>
    <w:rPr>
      <w:b/>
      <w:bCs/>
      <w:smallCaps/>
      <w:spacing w:val="5"/>
    </w:rPr>
  </w:style>
  <w:style w:type="paragraph" w:customStyle="1" w:styleId="StyleHeading3h3H31113l3CT3h4Heading3-ol">
    <w:name w:val="Style Heading 3第二层条第三层h3H31.1.1 标题 3l3CT3h4Heading 3 - ol..."/>
    <w:basedOn w:val="36"/>
    <w:rsid w:val="002C0CCD"/>
    <w:pPr>
      <w:widowControl/>
      <w:tabs>
        <w:tab w:val="num" w:pos="360"/>
        <w:tab w:val="left" w:pos="588"/>
        <w:tab w:val="left" w:pos="709"/>
      </w:tabs>
      <w:spacing w:beforeLines="50" w:before="240" w:after="240" w:line="240" w:lineRule="auto"/>
      <w:ind w:rightChars="100" w:right="240"/>
      <w:textAlignment w:val="baseline"/>
    </w:pPr>
    <w:rPr>
      <w:b w:val="0"/>
      <w:snapToGrid w:val="0"/>
      <w:kern w:val="0"/>
      <w:sz w:val="32"/>
      <w:szCs w:val="20"/>
      <w:lang w:val="x-none" w:eastAsia="x-none"/>
    </w:rPr>
  </w:style>
  <w:style w:type="paragraph" w:customStyle="1" w:styleId="StyleStyleHeading3h3H31113l3CT3h4Heading3-ol">
    <w:name w:val="Style Style Heading 3第二层条第三层h3H31.1.1 标题 3l3CT3h4Heading 3 - ol... ..."/>
    <w:basedOn w:val="StyleHeading3h3H31113l3CT3h4Heading3-ol"/>
    <w:rsid w:val="002C0CCD"/>
    <w:pPr>
      <w:spacing w:afterLines="50"/>
    </w:pPr>
    <w:rPr>
      <w:rFonts w:cs="宋体"/>
    </w:rPr>
  </w:style>
  <w:style w:type="character" w:customStyle="1" w:styleId="CharChar10">
    <w:name w:val="Char Char1"/>
    <w:rsid w:val="002C0CCD"/>
    <w:rPr>
      <w:rFonts w:ascii="宋体" w:eastAsia="宋体"/>
      <w:color w:val="000000"/>
      <w:kern w:val="2"/>
      <w:sz w:val="24"/>
      <w:lang w:val="en-US" w:eastAsia="zh-CN" w:bidi="ar-SA"/>
    </w:rPr>
  </w:style>
  <w:style w:type="character" w:customStyle="1" w:styleId="CharChar20">
    <w:name w:val="Char Char2"/>
    <w:rsid w:val="002C0CCD"/>
    <w:rPr>
      <w:rFonts w:ascii="宋体" w:eastAsia="宋体"/>
      <w:color w:val="000000"/>
      <w:kern w:val="2"/>
      <w:sz w:val="24"/>
      <w:lang w:val="en-US" w:eastAsia="zh-CN" w:bidi="ar-SA"/>
    </w:rPr>
  </w:style>
  <w:style w:type="character" w:customStyle="1" w:styleId="longtext1">
    <w:name w:val="long_text1"/>
    <w:rsid w:val="002C0CCD"/>
    <w:rPr>
      <w:sz w:val="26"/>
      <w:szCs w:val="26"/>
    </w:rPr>
  </w:style>
  <w:style w:type="character" w:customStyle="1" w:styleId="CharChar9">
    <w:name w:val="二级标题 Char Char"/>
    <w:rsid w:val="002C0CCD"/>
    <w:rPr>
      <w:rFonts w:ascii="Verdana" w:eastAsia="黑体" w:hAnsi="Verdana"/>
      <w:bCs/>
      <w:kern w:val="2"/>
      <w:sz w:val="28"/>
      <w:szCs w:val="32"/>
      <w:lang w:val="en-US" w:eastAsia="zh-CN" w:bidi="ar-SA"/>
    </w:rPr>
  </w:style>
  <w:style w:type="character" w:customStyle="1" w:styleId="EndnoteTextChar">
    <w:name w:val="Endnote Text Char"/>
    <w:semiHidden/>
    <w:locked/>
    <w:rsid w:val="002C0CCD"/>
    <w:rPr>
      <w:rFonts w:cs="Times New Roman"/>
    </w:rPr>
  </w:style>
  <w:style w:type="character" w:customStyle="1" w:styleId="HeaderChar">
    <w:name w:val="Header Char"/>
    <w:aliases w:val="带横线 Char1,Section Header Char1"/>
    <w:semiHidden/>
    <w:locked/>
    <w:rsid w:val="002C0CCD"/>
    <w:rPr>
      <w:rFonts w:cs="Times New Roman"/>
      <w:sz w:val="18"/>
      <w:szCs w:val="18"/>
    </w:rPr>
  </w:style>
  <w:style w:type="character" w:customStyle="1" w:styleId="FooterChar">
    <w:name w:val="Footer Char"/>
    <w:uiPriority w:val="99"/>
    <w:locked/>
    <w:rsid w:val="002C0CCD"/>
    <w:rPr>
      <w:rFonts w:cs="Times New Roman"/>
      <w:sz w:val="18"/>
      <w:szCs w:val="18"/>
    </w:rPr>
  </w:style>
  <w:style w:type="character" w:customStyle="1" w:styleId="BalloonTextChar">
    <w:name w:val="Balloon Text Char"/>
    <w:semiHidden/>
    <w:locked/>
    <w:rsid w:val="002C0CCD"/>
    <w:rPr>
      <w:rFonts w:cs="Times New Roman"/>
      <w:sz w:val="16"/>
      <w:szCs w:val="16"/>
    </w:rPr>
  </w:style>
  <w:style w:type="character" w:customStyle="1" w:styleId="DocumentMapChar">
    <w:name w:val="Document Map Char"/>
    <w:semiHidden/>
    <w:locked/>
    <w:rsid w:val="002C0CCD"/>
    <w:rPr>
      <w:rFonts w:ascii="Tahoma" w:hAnsi="Tahoma" w:cs="Tahoma"/>
      <w:kern w:val="2"/>
      <w:sz w:val="16"/>
      <w:szCs w:val="16"/>
    </w:rPr>
  </w:style>
  <w:style w:type="character" w:customStyle="1" w:styleId="CommentTextChar">
    <w:name w:val="Comment Text Char"/>
    <w:semiHidden/>
    <w:locked/>
    <w:rsid w:val="002C0CCD"/>
    <w:rPr>
      <w:rFonts w:cs="Times New Roman"/>
      <w:kern w:val="2"/>
    </w:rPr>
  </w:style>
  <w:style w:type="character" w:customStyle="1" w:styleId="CommentSubjectChar">
    <w:name w:val="Comment Subject Char"/>
    <w:semiHidden/>
    <w:locked/>
    <w:rsid w:val="002C0CCD"/>
    <w:rPr>
      <w:rFonts w:cs="Times New Roman"/>
      <w:b/>
      <w:bCs/>
      <w:kern w:val="2"/>
    </w:rPr>
  </w:style>
  <w:style w:type="character" w:customStyle="1" w:styleId="CharChara">
    <w:name w:val="四级标题 Char Char"/>
    <w:rsid w:val="002C0CCD"/>
    <w:rPr>
      <w:rFonts w:ascii="Verdana" w:eastAsia="黑体" w:hAnsi="Verdana"/>
      <w:bCs/>
      <w:kern w:val="2"/>
      <w:sz w:val="28"/>
      <w:szCs w:val="28"/>
      <w:lang w:val="en-US" w:eastAsia="zh-CN" w:bidi="ar-SA"/>
    </w:rPr>
  </w:style>
  <w:style w:type="character" w:customStyle="1" w:styleId="BodyText2Char">
    <w:name w:val="Body Text 2 Char"/>
    <w:locked/>
    <w:rsid w:val="002C0CCD"/>
    <w:rPr>
      <w:rFonts w:ascii="宋体" w:eastAsia="宋体" w:cs="Times New Roman"/>
      <w:kern w:val="2"/>
      <w:sz w:val="24"/>
    </w:rPr>
  </w:style>
  <w:style w:type="character" w:customStyle="1" w:styleId="BodyTextIndentChar">
    <w:name w:val="Body Text Indent Char"/>
    <w:locked/>
    <w:rsid w:val="002C0CCD"/>
    <w:rPr>
      <w:rFonts w:ascii="宋体" w:hAnsi="Times New Roman" w:cs="Times New Roman"/>
      <w:sz w:val="28"/>
    </w:rPr>
  </w:style>
  <w:style w:type="character" w:customStyle="1" w:styleId="BodyTextIndent2Char">
    <w:name w:val="Body Text Indent 2 Char"/>
    <w:locked/>
    <w:rsid w:val="002C0CCD"/>
    <w:rPr>
      <w:rFonts w:ascii="宋体" w:hAnsi="Times New Roman" w:cs="Times New Roman"/>
      <w:kern w:val="2"/>
      <w:sz w:val="24"/>
    </w:rPr>
  </w:style>
  <w:style w:type="character" w:customStyle="1" w:styleId="BodyTextIndent3Char">
    <w:name w:val="Body Text Indent 3 Char"/>
    <w:locked/>
    <w:rsid w:val="002C0CCD"/>
    <w:rPr>
      <w:rFonts w:ascii="Times New Roman" w:hAnsi="Times New Roman" w:cs="Times New Roman"/>
      <w:kern w:val="2"/>
      <w:sz w:val="24"/>
    </w:rPr>
  </w:style>
  <w:style w:type="character" w:customStyle="1" w:styleId="DateChar">
    <w:name w:val="Date Char"/>
    <w:locked/>
    <w:rsid w:val="002C0CCD"/>
    <w:rPr>
      <w:rFonts w:ascii="Times New Roman" w:hAnsi="Times New Roman" w:cs="Times New Roman"/>
      <w:kern w:val="2"/>
      <w:sz w:val="24"/>
    </w:rPr>
  </w:style>
  <w:style w:type="character" w:customStyle="1" w:styleId="BodyText3Char">
    <w:name w:val="Body Text 3 Char"/>
    <w:locked/>
    <w:rsid w:val="002C0CCD"/>
    <w:rPr>
      <w:rFonts w:ascii="Times New Roman" w:hAnsi="Times New Roman" w:cs="Times New Roman"/>
      <w:kern w:val="2"/>
      <w:sz w:val="24"/>
      <w:szCs w:val="24"/>
    </w:rPr>
  </w:style>
  <w:style w:type="character" w:customStyle="1" w:styleId="HTMLPreformattedChar">
    <w:name w:val="HTML Preformatted Char"/>
    <w:locked/>
    <w:rsid w:val="002C0CCD"/>
    <w:rPr>
      <w:rFonts w:ascii="黑体" w:eastAsia="黑体" w:hAnsi="Courier New" w:cs="Courier New"/>
    </w:rPr>
  </w:style>
  <w:style w:type="character" w:customStyle="1" w:styleId="BodyTextFirstIndentChar">
    <w:name w:val="Body Text First Indent Char"/>
    <w:locked/>
    <w:rsid w:val="002C0CCD"/>
    <w:rPr>
      <w:rFonts w:ascii="Times New Roman" w:eastAsia="仿宋_GB2312" w:hAnsi="Times New Roman" w:cs="Times New Roman"/>
      <w:kern w:val="2"/>
      <w:sz w:val="24"/>
      <w:szCs w:val="24"/>
      <w:lang w:eastAsia="nl-NL"/>
    </w:rPr>
  </w:style>
  <w:style w:type="paragraph" w:customStyle="1" w:styleId="affffffffffffffffffff6">
    <w:name w:val="正文首行缩进两字"/>
    <w:link w:val="Charffff2"/>
    <w:autoRedefine/>
    <w:rsid w:val="002C0CCD"/>
    <w:pPr>
      <w:spacing w:afterLines="50" w:line="300" w:lineRule="auto"/>
      <w:ind w:right="240"/>
      <w:jc w:val="both"/>
    </w:pPr>
    <w:rPr>
      <w:rFonts w:ascii="宋体" w:hAnsi="宋体"/>
      <w:bCs/>
      <w:color w:val="FF0000"/>
      <w:sz w:val="24"/>
      <w:szCs w:val="24"/>
    </w:rPr>
  </w:style>
  <w:style w:type="character" w:customStyle="1" w:styleId="Charffff2">
    <w:name w:val="正文首行缩进两字 Char"/>
    <w:link w:val="affffffffffffffffffff6"/>
    <w:locked/>
    <w:rsid w:val="002C0CCD"/>
    <w:rPr>
      <w:rFonts w:ascii="宋体" w:hAnsi="宋体"/>
      <w:bCs/>
      <w:color w:val="FF0000"/>
      <w:sz w:val="24"/>
      <w:szCs w:val="24"/>
    </w:rPr>
  </w:style>
  <w:style w:type="paragraph" w:customStyle="1" w:styleId="Normal12pt">
    <w:name w:val="Normal + 12 pt"/>
    <w:aliases w:val="Left:  2.54 cm"/>
    <w:basedOn w:val="aff4"/>
    <w:link w:val="Normal12ptChar"/>
    <w:rsid w:val="002C0CCD"/>
    <w:pPr>
      <w:spacing w:before="10" w:after="10" w:line="300" w:lineRule="auto"/>
      <w:ind w:left="1440"/>
      <w:jc w:val="left"/>
    </w:pPr>
    <w:rPr>
      <w:rFonts w:ascii="宋体" w:hAnsi="宋体"/>
      <w:kern w:val="0"/>
      <w:lang w:val="en-GB" w:eastAsia="x-none"/>
    </w:rPr>
  </w:style>
  <w:style w:type="character" w:customStyle="1" w:styleId="Normal12ptChar">
    <w:name w:val="Normal + 12 pt Char"/>
    <w:aliases w:val="Left:  2.54 cm Char"/>
    <w:link w:val="Normal12pt"/>
    <w:locked/>
    <w:rsid w:val="002C0CCD"/>
    <w:rPr>
      <w:rFonts w:ascii="宋体" w:hAnsi="宋体"/>
      <w:sz w:val="24"/>
      <w:szCs w:val="24"/>
      <w:lang w:val="en-GB" w:eastAsia="x-none"/>
    </w:rPr>
  </w:style>
  <w:style w:type="paragraph" w:customStyle="1" w:styleId="affffffffffffffffffff7">
    <w:name w:val="公司联系方式"/>
    <w:basedOn w:val="aff4"/>
    <w:rsid w:val="002C0CCD"/>
    <w:pPr>
      <w:spacing w:before="10" w:after="10"/>
    </w:pPr>
    <w:rPr>
      <w:rFonts w:ascii="Verdana" w:hAnsi="Verdana"/>
      <w:kern w:val="0"/>
      <w:szCs w:val="20"/>
    </w:rPr>
  </w:style>
  <w:style w:type="paragraph" w:customStyle="1" w:styleId="2-21">
    <w:name w:val="中等深浅列表 2 - 强调文字颜色 21"/>
    <w:hidden/>
    <w:uiPriority w:val="99"/>
    <w:semiHidden/>
    <w:rsid w:val="002C0CCD"/>
    <w:rPr>
      <w:rFonts w:ascii="宋体" w:hAnsi="宋体"/>
      <w:kern w:val="2"/>
      <w:sz w:val="21"/>
      <w:szCs w:val="21"/>
    </w:rPr>
  </w:style>
  <w:style w:type="paragraph" w:customStyle="1" w:styleId="BEBody">
    <w:name w:val="BE Body"/>
    <w:basedOn w:val="aff4"/>
    <w:link w:val="BEBodyChar"/>
    <w:rsid w:val="002C0CCD"/>
    <w:pPr>
      <w:widowControl/>
      <w:spacing w:before="10" w:after="10" w:line="300" w:lineRule="auto"/>
    </w:pPr>
    <w:rPr>
      <w:rFonts w:ascii="Arial" w:eastAsia="方正仿宋简体" w:hAnsi="Arial"/>
      <w:kern w:val="0"/>
      <w:lang w:val="x-none" w:eastAsia="x-none"/>
    </w:rPr>
  </w:style>
  <w:style w:type="character" w:customStyle="1" w:styleId="BEBodyChar">
    <w:name w:val="BE Body Char"/>
    <w:link w:val="BEBody"/>
    <w:rsid w:val="002C0CCD"/>
    <w:rPr>
      <w:rFonts w:ascii="Arial" w:eastAsia="方正仿宋简体" w:hAnsi="Arial"/>
      <w:sz w:val="24"/>
      <w:szCs w:val="24"/>
      <w:lang w:val="x-none" w:eastAsia="x-none"/>
    </w:rPr>
  </w:style>
  <w:style w:type="paragraph" w:customStyle="1" w:styleId="OutLineNumber1">
    <w:name w:val="OutLine Number 1"/>
    <w:basedOn w:val="BEBodyIndent"/>
    <w:rsid w:val="002C0CCD"/>
    <w:pPr>
      <w:numPr>
        <w:numId w:val="64"/>
      </w:numPr>
      <w:tabs>
        <w:tab w:val="clear" w:pos="864"/>
        <w:tab w:val="num" w:pos="360"/>
        <w:tab w:val="num" w:pos="432"/>
      </w:tabs>
      <w:spacing w:after="120"/>
      <w:ind w:left="432" w:hanging="432"/>
      <w:outlineLvl w:val="0"/>
    </w:pPr>
    <w:rPr>
      <w:rFonts w:ascii="Arial" w:eastAsia="方正仿宋简体" w:hAnsi="Arial"/>
    </w:rPr>
  </w:style>
  <w:style w:type="paragraph" w:customStyle="1" w:styleId="OutLineNumber2">
    <w:name w:val="OutLine Number 2"/>
    <w:basedOn w:val="OutLineNumber1"/>
    <w:rsid w:val="002C0CCD"/>
    <w:pPr>
      <w:numPr>
        <w:ilvl w:val="1"/>
      </w:numPr>
      <w:tabs>
        <w:tab w:val="clear" w:pos="1080"/>
        <w:tab w:val="num" w:pos="360"/>
        <w:tab w:val="num" w:pos="432"/>
        <w:tab w:val="num" w:pos="998"/>
      </w:tabs>
      <w:ind w:left="576" w:hanging="576"/>
      <w:outlineLvl w:val="1"/>
    </w:pPr>
  </w:style>
  <w:style w:type="paragraph" w:customStyle="1" w:styleId="OutLineNumber3">
    <w:name w:val="OutLine Number 3"/>
    <w:basedOn w:val="OutLineNumber2"/>
    <w:rsid w:val="002C0CCD"/>
    <w:pPr>
      <w:numPr>
        <w:ilvl w:val="2"/>
      </w:numPr>
      <w:tabs>
        <w:tab w:val="clear" w:pos="1296"/>
        <w:tab w:val="num" w:pos="360"/>
        <w:tab w:val="num" w:pos="432"/>
        <w:tab w:val="num" w:pos="3131"/>
      </w:tabs>
      <w:ind w:left="3131" w:hanging="720"/>
      <w:outlineLvl w:val="2"/>
    </w:pPr>
  </w:style>
  <w:style w:type="paragraph" w:customStyle="1" w:styleId="Tablebodytext">
    <w:name w:val="*Table body text"/>
    <w:basedOn w:val="B1"/>
    <w:rsid w:val="002C0CCD"/>
    <w:pPr>
      <w:widowControl/>
      <w:spacing w:before="120" w:after="120" w:line="240" w:lineRule="exact"/>
      <w:ind w:firstLineChars="0" w:firstLine="0"/>
      <w:jc w:val="left"/>
    </w:pPr>
    <w:rPr>
      <w:rFonts w:ascii="Verdana" w:hAnsi="Verdana"/>
      <w:sz w:val="18"/>
      <w:szCs w:val="20"/>
      <w:lang w:val="x-none" w:eastAsia="en-US"/>
    </w:rPr>
  </w:style>
  <w:style w:type="paragraph" w:customStyle="1" w:styleId="afe">
    <w:name w:val="列项——（一级）"/>
    <w:rsid w:val="002C0CCD"/>
    <w:pPr>
      <w:widowControl w:val="0"/>
      <w:numPr>
        <w:numId w:val="65"/>
      </w:numPr>
      <w:tabs>
        <w:tab w:val="clear" w:pos="1140"/>
        <w:tab w:val="num" w:pos="854"/>
      </w:tabs>
      <w:ind w:leftChars="200" w:left="200" w:hangingChars="200" w:hanging="200"/>
      <w:jc w:val="both"/>
    </w:pPr>
    <w:rPr>
      <w:rFonts w:ascii="宋体"/>
      <w:sz w:val="21"/>
      <w:szCs w:val="24"/>
    </w:rPr>
  </w:style>
  <w:style w:type="paragraph" w:customStyle="1" w:styleId="affffffffffffffffffff8">
    <w:name w:val="章标题"/>
    <w:next w:val="affffffa"/>
    <w:rsid w:val="002C0CCD"/>
    <w:pPr>
      <w:spacing w:beforeLines="50" w:afterLines="50"/>
      <w:jc w:val="both"/>
      <w:outlineLvl w:val="1"/>
    </w:pPr>
    <w:rPr>
      <w:rFonts w:ascii="黑体" w:eastAsia="黑体"/>
      <w:sz w:val="21"/>
      <w:szCs w:val="24"/>
    </w:rPr>
  </w:style>
  <w:style w:type="paragraph" w:customStyle="1" w:styleId="1fff8">
    <w:name w:val="封面标准号1"/>
    <w:rsid w:val="002C0CCD"/>
    <w:pPr>
      <w:widowControl w:val="0"/>
      <w:kinsoku w:val="0"/>
      <w:overflowPunct w:val="0"/>
      <w:autoSpaceDE w:val="0"/>
      <w:autoSpaceDN w:val="0"/>
      <w:spacing w:before="308"/>
      <w:jc w:val="right"/>
      <w:textAlignment w:val="center"/>
    </w:pPr>
    <w:rPr>
      <w:rFonts w:ascii="宋体" w:hAnsi="宋体"/>
      <w:kern w:val="2"/>
      <w:sz w:val="28"/>
      <w:szCs w:val="22"/>
    </w:rPr>
  </w:style>
  <w:style w:type="character" w:customStyle="1" w:styleId="Char1a">
    <w:name w:val="题注 Char1"/>
    <w:aliases w:val="图、表标题 Char,信息主题 Char,信息主题1 Char,Caption Char Char Char Char,题注1 Char Char,Caption Table Char, Char1 Char1,题注 Char Char,题注 Char1 Char Char, Char1 Char1 Char Char,题注 Char Char Char Char, Char1 Char Char Char Char, Char1 Char Char,图-表标题 Char"/>
    <w:rsid w:val="002C0CCD"/>
    <w:rPr>
      <w:rFonts w:ascii="Arial" w:eastAsia="黑体" w:hAnsi="Arial" w:cs="Arial"/>
      <w:kern w:val="2"/>
    </w:rPr>
  </w:style>
  <w:style w:type="paragraph" w:customStyle="1" w:styleId="StyleHeading9LegalLevel1111appendH9Appendix9PI">
    <w:name w:val="Style Heading 9二级列表Legal Level 1.1.1.1.appendH9Appendix不用9PI..."/>
    <w:basedOn w:val="9"/>
    <w:rsid w:val="002C0CCD"/>
    <w:pPr>
      <w:keepNext w:val="0"/>
      <w:keepLines w:val="0"/>
      <w:numPr>
        <w:numId w:val="10"/>
      </w:numPr>
      <w:tabs>
        <w:tab w:val="clear" w:pos="0"/>
      </w:tabs>
      <w:overflowPunct/>
      <w:autoSpaceDE/>
      <w:autoSpaceDN/>
      <w:adjustRightInd/>
      <w:spacing w:before="10" w:after="10" w:line="319" w:lineRule="auto"/>
      <w:ind w:left="794" w:right="0" w:hanging="397"/>
      <w:textAlignment w:val="auto"/>
    </w:pPr>
    <w:rPr>
      <w:rFonts w:cs="宋体"/>
      <w:spacing w:val="0"/>
      <w:kern w:val="2"/>
      <w:sz w:val="24"/>
      <w:lang w:val="x-none" w:eastAsia="x-none"/>
    </w:rPr>
  </w:style>
  <w:style w:type="paragraph" w:customStyle="1" w:styleId="119">
    <w:name w:val="列出段落11"/>
    <w:basedOn w:val="aff4"/>
    <w:uiPriority w:val="34"/>
    <w:qFormat/>
    <w:rsid w:val="002C0CCD"/>
    <w:pPr>
      <w:spacing w:before="10" w:after="10" w:line="300" w:lineRule="auto"/>
      <w:ind w:firstLineChars="200" w:firstLine="420"/>
    </w:pPr>
    <w:rPr>
      <w:rFonts w:ascii="宋体" w:hAnsi="宋体"/>
      <w:kern w:val="0"/>
      <w:szCs w:val="22"/>
    </w:rPr>
  </w:style>
  <w:style w:type="paragraph" w:customStyle="1" w:styleId="11a">
    <w:name w:val="修订11"/>
    <w:hidden/>
    <w:semiHidden/>
    <w:rsid w:val="002C0CCD"/>
    <w:rPr>
      <w:kern w:val="2"/>
      <w:sz w:val="24"/>
      <w:szCs w:val="24"/>
    </w:rPr>
  </w:style>
  <w:style w:type="character" w:customStyle="1" w:styleId="11b">
    <w:name w:val="书籍标题11"/>
    <w:rsid w:val="002C0CCD"/>
    <w:rPr>
      <w:rFonts w:cs="Times New Roman"/>
      <w:b/>
      <w:bCs/>
      <w:smallCaps/>
      <w:spacing w:val="5"/>
    </w:rPr>
  </w:style>
  <w:style w:type="paragraph" w:customStyle="1" w:styleId="affffffffffffffffffff9">
    <w:name w:val="表格文字列表"/>
    <w:basedOn w:val="aff4"/>
    <w:link w:val="Charffff3"/>
    <w:rsid w:val="002C0CCD"/>
    <w:pPr>
      <w:widowControl/>
      <w:spacing w:before="10" w:after="10" w:line="300" w:lineRule="auto"/>
      <w:jc w:val="left"/>
    </w:pPr>
    <w:rPr>
      <w:kern w:val="0"/>
      <w:sz w:val="20"/>
      <w:lang w:val="x-none" w:eastAsia="x-none"/>
    </w:rPr>
  </w:style>
  <w:style w:type="character" w:customStyle="1" w:styleId="Charff0">
    <w:name w:val="段 Char"/>
    <w:link w:val="affffffa"/>
    <w:rsid w:val="002C0CCD"/>
    <w:rPr>
      <w:rFonts w:ascii="宋体"/>
      <w:sz w:val="21"/>
    </w:rPr>
  </w:style>
  <w:style w:type="paragraph" w:customStyle="1" w:styleId="affffffffffffffffffffa">
    <w:name w:val="标准书脚_奇数页"/>
    <w:rsid w:val="002C0CCD"/>
    <w:pPr>
      <w:spacing w:before="120"/>
      <w:ind w:right="198"/>
      <w:jc w:val="right"/>
    </w:pPr>
    <w:rPr>
      <w:rFonts w:ascii="宋体"/>
      <w:sz w:val="18"/>
      <w:szCs w:val="18"/>
    </w:rPr>
  </w:style>
  <w:style w:type="paragraph" w:customStyle="1" w:styleId="affffffffffffffffffffb">
    <w:name w:val="标准书眉_奇数页"/>
    <w:next w:val="aff4"/>
    <w:rsid w:val="002C0CCD"/>
    <w:pPr>
      <w:tabs>
        <w:tab w:val="center" w:pos="4154"/>
        <w:tab w:val="right" w:pos="8306"/>
      </w:tabs>
      <w:spacing w:after="220"/>
      <w:jc w:val="right"/>
    </w:pPr>
    <w:rPr>
      <w:rFonts w:ascii="黑体" w:eastAsia="黑体"/>
      <w:noProof/>
      <w:sz w:val="21"/>
      <w:szCs w:val="21"/>
    </w:rPr>
  </w:style>
  <w:style w:type="character" w:customStyle="1" w:styleId="style9">
    <w:name w:val="style9"/>
    <w:rsid w:val="002C0CCD"/>
  </w:style>
  <w:style w:type="character" w:customStyle="1" w:styleId="Charffff">
    <w:name w:val="目录名 Char"/>
    <w:link w:val="afffffffffffffffffffd"/>
    <w:rsid w:val="002C0CCD"/>
    <w:rPr>
      <w:rFonts w:ascii="宋体" w:hAnsi="宋体"/>
      <w:b/>
      <w:kern w:val="2"/>
      <w:sz w:val="24"/>
      <w:lang w:val="x-none" w:eastAsia="x-none"/>
    </w:rPr>
  </w:style>
  <w:style w:type="paragraph" w:customStyle="1" w:styleId="affffffffffffffffffffc">
    <w:name w:val="编制人员情况"/>
    <w:basedOn w:val="aff4"/>
    <w:rsid w:val="002C0CCD"/>
    <w:pPr>
      <w:tabs>
        <w:tab w:val="left" w:pos="600"/>
        <w:tab w:val="left" w:pos="3700"/>
        <w:tab w:val="left" w:pos="6900"/>
      </w:tabs>
      <w:spacing w:before="10" w:after="10"/>
      <w:ind w:left="420" w:firstLine="180"/>
      <w:jc w:val="center"/>
    </w:pPr>
    <w:rPr>
      <w:rFonts w:ascii="宋体" w:cs="宋体"/>
      <w:kern w:val="0"/>
      <w:sz w:val="32"/>
      <w:szCs w:val="20"/>
    </w:rPr>
  </w:style>
  <w:style w:type="paragraph" w:customStyle="1" w:styleId="affffffffffffffffffffd">
    <w:name w:val="二级缩进"/>
    <w:basedOn w:val="1f0"/>
    <w:next w:val="1f0"/>
    <w:qFormat/>
    <w:rsid w:val="002C0CCD"/>
    <w:pPr>
      <w:numPr>
        <w:ilvl w:val="1"/>
      </w:numPr>
      <w:tabs>
        <w:tab w:val="num" w:pos="360"/>
      </w:tabs>
      <w:spacing w:before="31" w:after="31" w:line="300" w:lineRule="auto"/>
      <w:ind w:left="1407" w:firstLine="504"/>
      <w:jc w:val="left"/>
    </w:pPr>
    <w:rPr>
      <w:rFonts w:ascii="Times New Roman" w:hAnsi="Times New Roman" w:cs="Times New Roman"/>
      <w:kern w:val="2"/>
      <w:sz w:val="24"/>
      <w:szCs w:val="20"/>
      <w:lang w:val="x-none" w:eastAsia="x-none"/>
    </w:rPr>
  </w:style>
  <w:style w:type="paragraph" w:customStyle="1" w:styleId="afc">
    <w:name w:val="三级缩进"/>
    <w:basedOn w:val="1f0"/>
    <w:next w:val="1f0"/>
    <w:qFormat/>
    <w:rsid w:val="002C0CCD"/>
    <w:pPr>
      <w:numPr>
        <w:numId w:val="66"/>
      </w:numPr>
      <w:tabs>
        <w:tab w:val="num" w:pos="360"/>
      </w:tabs>
      <w:spacing w:before="31" w:after="31" w:line="300" w:lineRule="auto"/>
      <w:ind w:left="987" w:hanging="420"/>
      <w:jc w:val="left"/>
    </w:pPr>
    <w:rPr>
      <w:rFonts w:ascii="Times New Roman" w:hAnsi="Times New Roman" w:cs="Times New Roman"/>
      <w:kern w:val="2"/>
      <w:sz w:val="24"/>
      <w:szCs w:val="20"/>
      <w:lang w:val="x-none" w:eastAsia="x-none"/>
    </w:rPr>
  </w:style>
  <w:style w:type="character" w:customStyle="1" w:styleId="86">
    <w:name w:val="正文文本 (8)_"/>
    <w:link w:val="87"/>
    <w:rsid w:val="002C0CCD"/>
    <w:rPr>
      <w:rFonts w:ascii="黑体" w:eastAsia="黑体" w:hAnsi="黑体" w:cs="黑体"/>
      <w:sz w:val="21"/>
      <w:szCs w:val="21"/>
      <w:shd w:val="clear" w:color="auto" w:fill="FFFFFF"/>
    </w:rPr>
  </w:style>
  <w:style w:type="paragraph" w:customStyle="1" w:styleId="87">
    <w:name w:val="正文文本 (8)"/>
    <w:basedOn w:val="aff4"/>
    <w:link w:val="86"/>
    <w:rsid w:val="002C0CCD"/>
    <w:pPr>
      <w:widowControl/>
      <w:shd w:val="clear" w:color="auto" w:fill="FFFFFF"/>
      <w:spacing w:before="10" w:after="10" w:line="461" w:lineRule="exact"/>
      <w:ind w:hanging="420"/>
      <w:jc w:val="left"/>
    </w:pPr>
    <w:rPr>
      <w:rFonts w:ascii="黑体" w:eastAsia="黑体" w:hAnsi="黑体" w:cs="黑体"/>
      <w:kern w:val="0"/>
      <w:szCs w:val="21"/>
    </w:rPr>
  </w:style>
  <w:style w:type="character" w:styleId="affffffffffffffffffffe">
    <w:name w:val="Subtle Emphasis"/>
    <w:uiPriority w:val="19"/>
    <w:qFormat/>
    <w:rsid w:val="002C0CCD"/>
    <w:rPr>
      <w:i/>
      <w:iCs/>
      <w:color w:val="808080"/>
    </w:rPr>
  </w:style>
  <w:style w:type="character" w:customStyle="1" w:styleId="afffffffffffffffffffff">
    <w:name w:val="标题 字符"/>
    <w:rsid w:val="002C0CCD"/>
    <w:rPr>
      <w:rFonts w:ascii="等线 Light" w:hAnsi="等线 Light" w:cs="Times New Roman"/>
      <w:b/>
      <w:bCs/>
      <w:kern w:val="2"/>
      <w:sz w:val="32"/>
      <w:szCs w:val="32"/>
    </w:rPr>
  </w:style>
  <w:style w:type="paragraph" w:customStyle="1" w:styleId="afb">
    <w:name w:val="二级列举码"/>
    <w:basedOn w:val="1f0"/>
    <w:next w:val="1f0"/>
    <w:rsid w:val="002C0CCD"/>
    <w:pPr>
      <w:numPr>
        <w:numId w:val="67"/>
      </w:numPr>
      <w:tabs>
        <w:tab w:val="clear" w:pos="720"/>
        <w:tab w:val="num" w:pos="360"/>
      </w:tabs>
      <w:spacing w:before="10" w:after="10" w:line="300" w:lineRule="auto"/>
      <w:ind w:left="987" w:hanging="420"/>
      <w:jc w:val="left"/>
    </w:pPr>
    <w:rPr>
      <w:rFonts w:ascii="Times New Roman" w:hAnsi="Times New Roman" w:cs="Times New Roman"/>
      <w:kern w:val="2"/>
      <w:sz w:val="21"/>
      <w:lang w:val="x-none" w:eastAsia="x-none"/>
    </w:rPr>
  </w:style>
  <w:style w:type="paragraph" w:customStyle="1" w:styleId="11c">
    <w:name w:val="表格正文，宋体，11磅，左对齐，单倍行距"/>
    <w:basedOn w:val="aff4"/>
    <w:next w:val="aff4"/>
    <w:qFormat/>
    <w:rsid w:val="002C0CCD"/>
    <w:pPr>
      <w:spacing w:before="10" w:after="10" w:line="300" w:lineRule="auto"/>
      <w:jc w:val="left"/>
    </w:pPr>
    <w:rPr>
      <w:kern w:val="0"/>
      <w:sz w:val="20"/>
      <w:szCs w:val="20"/>
    </w:rPr>
  </w:style>
  <w:style w:type="paragraph" w:customStyle="1" w:styleId="afffffffffffffffffffff0">
    <w:name w:val="表格标题，黑体，三号，居中，单倍"/>
    <w:basedOn w:val="aff4"/>
    <w:next w:val="aff4"/>
    <w:autoRedefine/>
    <w:rsid w:val="002C0CCD"/>
    <w:pPr>
      <w:spacing w:before="10" w:after="10" w:line="300" w:lineRule="auto"/>
      <w:jc w:val="center"/>
    </w:pPr>
    <w:rPr>
      <w:rFonts w:ascii="黑体" w:eastAsia="黑体" w:hAnsi="宋体"/>
      <w:b/>
      <w:bCs/>
      <w:kern w:val="0"/>
    </w:rPr>
  </w:style>
  <w:style w:type="paragraph" w:customStyle="1" w:styleId="Fig">
    <w:name w:val="Fig"/>
    <w:basedOn w:val="aff4"/>
    <w:locked/>
    <w:rsid w:val="002C0CCD"/>
    <w:pPr>
      <w:widowControl/>
      <w:numPr>
        <w:numId w:val="68"/>
      </w:numPr>
      <w:spacing w:before="10" w:after="10"/>
      <w:jc w:val="center"/>
    </w:pPr>
    <w:rPr>
      <w:rFonts w:ascii="Arial" w:hAnsi="Arial" w:cs="Arial"/>
      <w:kern w:val="0"/>
      <w:sz w:val="22"/>
      <w:szCs w:val="22"/>
    </w:rPr>
  </w:style>
  <w:style w:type="paragraph" w:customStyle="1" w:styleId="95">
    <w:name w:val="9 正文"/>
    <w:basedOn w:val="aff4"/>
    <w:link w:val="9Char0"/>
    <w:autoRedefine/>
    <w:rsid w:val="002C0CCD"/>
    <w:pPr>
      <w:spacing w:before="10" w:after="10"/>
      <w:ind w:firstLineChars="202" w:firstLine="485"/>
      <w:jc w:val="left"/>
    </w:pPr>
    <w:rPr>
      <w:rFonts w:ascii="Arial" w:hAnsi="宋体"/>
      <w:kern w:val="0"/>
      <w:lang w:val="x-none" w:eastAsia="x-none"/>
    </w:rPr>
  </w:style>
  <w:style w:type="character" w:customStyle="1" w:styleId="9Char0">
    <w:name w:val="9 正文 Char"/>
    <w:link w:val="95"/>
    <w:rsid w:val="002C0CCD"/>
    <w:rPr>
      <w:rFonts w:ascii="Arial" w:hAnsi="宋体"/>
      <w:sz w:val="24"/>
      <w:szCs w:val="24"/>
      <w:lang w:val="x-none" w:eastAsia="x-none"/>
    </w:rPr>
  </w:style>
  <w:style w:type="paragraph" w:customStyle="1" w:styleId="Bullet1">
    <w:name w:val="*Bullet 1"/>
    <w:rsid w:val="002C0CCD"/>
    <w:pPr>
      <w:numPr>
        <w:numId w:val="70"/>
      </w:numPr>
      <w:spacing w:after="120" w:line="360" w:lineRule="auto"/>
    </w:pPr>
    <w:rPr>
      <w:rFonts w:ascii="Times" w:hAnsi="Times"/>
      <w:noProof/>
      <w:color w:val="000000"/>
      <w:sz w:val="24"/>
      <w:szCs w:val="24"/>
    </w:rPr>
  </w:style>
  <w:style w:type="paragraph" w:customStyle="1" w:styleId="11">
    <w:name w:val="强调1"/>
    <w:basedOn w:val="aff4"/>
    <w:link w:val="Charffff4"/>
    <w:qFormat/>
    <w:rsid w:val="002C0CCD"/>
    <w:pPr>
      <w:numPr>
        <w:numId w:val="69"/>
      </w:numPr>
      <w:spacing w:beforeLines="10" w:before="31" w:afterLines="10" w:after="31"/>
      <w:ind w:firstLine="0"/>
    </w:pPr>
    <w:rPr>
      <w:b/>
      <w:szCs w:val="21"/>
      <w:lang w:val="x-none" w:eastAsia="x-none"/>
    </w:rPr>
  </w:style>
  <w:style w:type="character" w:customStyle="1" w:styleId="Charffff4">
    <w:name w:val="强调 Char"/>
    <w:link w:val="11"/>
    <w:rsid w:val="002C0CCD"/>
    <w:rPr>
      <w:b/>
      <w:kern w:val="2"/>
      <w:sz w:val="24"/>
      <w:szCs w:val="21"/>
      <w:lang w:val="x-none" w:eastAsia="x-none"/>
    </w:rPr>
  </w:style>
  <w:style w:type="paragraph" w:customStyle="1" w:styleId="BEBodytable">
    <w:name w:val="BE Body table"/>
    <w:basedOn w:val="aff4"/>
    <w:rsid w:val="002C0CCD"/>
    <w:pPr>
      <w:widowControl/>
      <w:spacing w:before="10" w:after="10" w:line="300" w:lineRule="auto"/>
    </w:pPr>
    <w:rPr>
      <w:rFonts w:ascii="Verdana" w:hAnsi="Verdana"/>
      <w:kern w:val="0"/>
    </w:rPr>
  </w:style>
  <w:style w:type="paragraph" w:customStyle="1" w:styleId="2fffa">
    <w:name w:val="正文2"/>
    <w:basedOn w:val="1f0"/>
    <w:qFormat/>
    <w:rsid w:val="002C0CCD"/>
    <w:pPr>
      <w:spacing w:before="10" w:after="10" w:line="300" w:lineRule="auto"/>
      <w:ind w:firstLine="504"/>
      <w:jc w:val="left"/>
    </w:pPr>
    <w:rPr>
      <w:rFonts w:ascii="Times New Roman" w:hAnsi="Times New Roman" w:cs="Times New Roman"/>
      <w:kern w:val="2"/>
      <w:sz w:val="24"/>
      <w:szCs w:val="20"/>
      <w:lang w:val="x-none" w:eastAsia="x-none"/>
    </w:rPr>
  </w:style>
  <w:style w:type="character" w:customStyle="1" w:styleId="Charffff3">
    <w:name w:val="表格文字列表 Char"/>
    <w:link w:val="affffffffffffffffffff9"/>
    <w:rsid w:val="002C0CCD"/>
    <w:rPr>
      <w:szCs w:val="24"/>
      <w:lang w:val="x-none" w:eastAsia="x-none"/>
    </w:rPr>
  </w:style>
  <w:style w:type="paragraph" w:customStyle="1" w:styleId="afffffffffffffffffffff1">
    <w:name w:val="表格列表"/>
    <w:basedOn w:val="affffffffffffffffffff9"/>
    <w:link w:val="Charffff5"/>
    <w:qFormat/>
    <w:rsid w:val="002C0CCD"/>
  </w:style>
  <w:style w:type="character" w:customStyle="1" w:styleId="Charffff5">
    <w:name w:val="表格列表 Char"/>
    <w:link w:val="afffffffffffffffffffff1"/>
    <w:rsid w:val="002C0CCD"/>
    <w:rPr>
      <w:szCs w:val="24"/>
      <w:lang w:val="x-none" w:eastAsia="x-none"/>
    </w:rPr>
  </w:style>
  <w:style w:type="paragraph" w:customStyle="1" w:styleId="2fffb">
    <w:name w:val="列出段落2"/>
    <w:basedOn w:val="aff4"/>
    <w:rsid w:val="002C0CCD"/>
    <w:pPr>
      <w:spacing w:before="10" w:after="10" w:line="300" w:lineRule="auto"/>
      <w:ind w:firstLineChars="200" w:firstLine="420"/>
    </w:pPr>
    <w:rPr>
      <w:rFonts w:ascii="宋体" w:hAnsi="宋体"/>
      <w:kern w:val="0"/>
      <w:szCs w:val="22"/>
    </w:rPr>
  </w:style>
  <w:style w:type="paragraph" w:customStyle="1" w:styleId="2fffc">
    <w:name w:val="修订2"/>
    <w:hidden/>
    <w:uiPriority w:val="99"/>
    <w:semiHidden/>
    <w:rsid w:val="002C0CCD"/>
    <w:rPr>
      <w:kern w:val="2"/>
      <w:sz w:val="24"/>
      <w:szCs w:val="24"/>
    </w:rPr>
  </w:style>
  <w:style w:type="character" w:customStyle="1" w:styleId="2fffd">
    <w:name w:val="书籍标题2"/>
    <w:rsid w:val="002C0CCD"/>
    <w:rPr>
      <w:b/>
      <w:bCs/>
      <w:smallCaps/>
      <w:spacing w:val="5"/>
    </w:rPr>
  </w:style>
  <w:style w:type="paragraph" w:customStyle="1" w:styleId="2fffe">
    <w:name w:val="强调2"/>
    <w:basedOn w:val="aff4"/>
    <w:qFormat/>
    <w:rsid w:val="002C0CCD"/>
    <w:pPr>
      <w:spacing w:beforeLines="10" w:before="31" w:afterLines="10" w:after="31"/>
      <w:ind w:left="1200"/>
    </w:pPr>
    <w:rPr>
      <w:b/>
      <w:kern w:val="0"/>
    </w:rPr>
  </w:style>
  <w:style w:type="paragraph" w:customStyle="1" w:styleId="4fe">
    <w:name w:val="正文4"/>
    <w:basedOn w:val="1f0"/>
    <w:uiPriority w:val="99"/>
    <w:qFormat/>
    <w:rsid w:val="002C0CCD"/>
    <w:pPr>
      <w:spacing w:before="10" w:after="10" w:line="300" w:lineRule="auto"/>
      <w:ind w:firstLine="504"/>
      <w:jc w:val="left"/>
    </w:pPr>
    <w:rPr>
      <w:rFonts w:ascii="Times New Roman" w:hAnsi="Times New Roman" w:cs="Times New Roman"/>
      <w:kern w:val="2"/>
      <w:sz w:val="24"/>
      <w:szCs w:val="20"/>
      <w:lang w:val="x-none" w:eastAsia="x-none"/>
    </w:rPr>
  </w:style>
  <w:style w:type="character" w:customStyle="1" w:styleId="Heading7Char1">
    <w:name w:val="Heading 7 Char1"/>
    <w:aliases w:val="Legal Level 1.1. Char1,appendix Char1,H7 Char1,表 Char1,不用 Char1,PIM 7 Char1,正文七级标题 Char1,7 Char1,ExhibitTitle Char1,st Char1,heading7 Char1,req3 Char1,letter list Char1,1.标题 6 Char1,Level 1.1 Char1,L7 Char1,Heading7 Char1,Objective Char1"/>
    <w:semiHidden/>
    <w:rsid w:val="002C0CCD"/>
    <w:rPr>
      <w:rFonts w:ascii="Cambria" w:eastAsia="宋体" w:hAnsi="Cambria" w:cs="Times New Roman"/>
      <w:i/>
      <w:iCs/>
      <w:color w:val="404040"/>
      <w:kern w:val="2"/>
      <w:sz w:val="21"/>
      <w:szCs w:val="21"/>
    </w:rPr>
  </w:style>
  <w:style w:type="character" w:customStyle="1" w:styleId="BodyTextChar1">
    <w:name w:val="Body Text Char1"/>
    <w:aliases w:val="Tempo Body Text Char1,bt Char1,body text Char1,BODY TEXT Char1,t Char1,Tempo Body Text1 Char1,Tempo Body Text2 Char1,Tempo Body Text3 Char1,Tempo Body Text4 Char1,Tempo Body Text5 Char1,Tempo Body Text6 Char1,Tempo Body Text7 Char1"/>
    <w:semiHidden/>
    <w:rsid w:val="002C0CCD"/>
    <w:rPr>
      <w:kern w:val="2"/>
      <w:sz w:val="21"/>
      <w:szCs w:val="21"/>
    </w:rPr>
  </w:style>
  <w:style w:type="paragraph" w:customStyle="1" w:styleId="1-21">
    <w:name w:val="中等深浅网格 1 - 强调文字颜色 21"/>
    <w:basedOn w:val="aff4"/>
    <w:uiPriority w:val="34"/>
    <w:qFormat/>
    <w:rsid w:val="002C0CCD"/>
    <w:pPr>
      <w:widowControl/>
      <w:spacing w:before="10" w:after="10" w:line="300" w:lineRule="auto"/>
      <w:ind w:left="720"/>
      <w:contextualSpacing/>
      <w:jc w:val="left"/>
    </w:pPr>
    <w:rPr>
      <w:rFonts w:ascii="Verdana" w:hAnsi="Verdana"/>
      <w:kern w:val="0"/>
      <w:sz w:val="20"/>
      <w:szCs w:val="20"/>
      <w:lang w:val="en-GB" w:eastAsia="en-US"/>
    </w:rPr>
  </w:style>
  <w:style w:type="character" w:customStyle="1" w:styleId="2CharChar1">
    <w:name w:val="正文2 Char Char"/>
    <w:rsid w:val="002C0CCD"/>
    <w:rPr>
      <w:rFonts w:ascii="Times New Roman" w:hAnsi="Times New Roman" w:cs="Times New Roman" w:hint="default"/>
      <w:kern w:val="2"/>
      <w:sz w:val="24"/>
      <w:szCs w:val="21"/>
    </w:rPr>
  </w:style>
  <w:style w:type="character" w:customStyle="1" w:styleId="afffffffffffffffffffff2">
    <w:name w:val="报告日期"/>
    <w:qFormat/>
    <w:rsid w:val="002C0CCD"/>
    <w:rPr>
      <w:rFonts w:eastAsia="黑体"/>
      <w:b/>
      <w:sz w:val="36"/>
    </w:rPr>
  </w:style>
  <w:style w:type="paragraph" w:customStyle="1" w:styleId="TABLEHEAD">
    <w:name w:val="TABLE_HEAD"/>
    <w:basedOn w:val="aff4"/>
    <w:rsid w:val="002C0CCD"/>
    <w:pPr>
      <w:widowControl/>
      <w:autoSpaceDE w:val="0"/>
      <w:autoSpaceDN w:val="0"/>
      <w:jc w:val="center"/>
    </w:pPr>
    <w:rPr>
      <w:rFonts w:ascii="Arial" w:hAnsi="Arial" w:cs="Arial"/>
      <w:kern w:val="0"/>
      <w:sz w:val="16"/>
      <w:szCs w:val="16"/>
      <w:lang w:val="zh-CN"/>
    </w:rPr>
  </w:style>
  <w:style w:type="paragraph" w:customStyle="1" w:styleId="HEADFOOT">
    <w:name w:val="HEAD_FOOT"/>
    <w:basedOn w:val="aff4"/>
    <w:rsid w:val="002C0CCD"/>
    <w:pPr>
      <w:widowControl/>
      <w:autoSpaceDE w:val="0"/>
      <w:autoSpaceDN w:val="0"/>
      <w:jc w:val="left"/>
    </w:pPr>
    <w:rPr>
      <w:rFonts w:ascii="Arial" w:hAnsi="Arial" w:cs="Arial"/>
      <w:kern w:val="0"/>
      <w:sz w:val="18"/>
      <w:szCs w:val="18"/>
      <w:lang w:val="zh-CN"/>
    </w:rPr>
  </w:style>
  <w:style w:type="paragraph" w:customStyle="1" w:styleId="TEXTRED">
    <w:name w:val="TEXT_RED"/>
    <w:basedOn w:val="aff4"/>
    <w:rsid w:val="002C0CCD"/>
    <w:pPr>
      <w:widowControl/>
      <w:autoSpaceDE w:val="0"/>
      <w:autoSpaceDN w:val="0"/>
      <w:ind w:left="567"/>
      <w:jc w:val="left"/>
    </w:pPr>
    <w:rPr>
      <w:rFonts w:ascii="Arial" w:hAnsi="Arial" w:cs="Arial"/>
      <w:kern w:val="0"/>
      <w:sz w:val="20"/>
      <w:szCs w:val="20"/>
      <w:lang w:val="zh-CN"/>
    </w:rPr>
  </w:style>
  <w:style w:type="paragraph" w:customStyle="1" w:styleId="TOC2">
    <w:name w:val="TOC 标题2"/>
    <w:basedOn w:val="13"/>
    <w:next w:val="aff4"/>
    <w:uiPriority w:val="39"/>
    <w:unhideWhenUsed/>
    <w:qFormat/>
    <w:rsid w:val="002C0CCD"/>
    <w:pPr>
      <w:keepLines/>
      <w:widowControl/>
      <w:spacing w:before="480" w:line="276" w:lineRule="auto"/>
      <w:jc w:val="left"/>
      <w:outlineLvl w:val="9"/>
    </w:pPr>
    <w:rPr>
      <w:rFonts w:ascii="Cambria" w:eastAsia="黑体" w:hAnsi="Cambria"/>
      <w:b w:val="0"/>
      <w:bCs/>
      <w:color w:val="365F91"/>
      <w:kern w:val="0"/>
      <w:sz w:val="44"/>
      <w:szCs w:val="28"/>
      <w:lang w:val="x-none" w:eastAsia="ja-JP"/>
    </w:rPr>
  </w:style>
  <w:style w:type="paragraph" w:customStyle="1" w:styleId="227">
    <w:name w:val="中等深浅网格 22"/>
    <w:uiPriority w:val="1"/>
    <w:qFormat/>
    <w:rsid w:val="002C0CCD"/>
    <w:pPr>
      <w:widowControl w:val="0"/>
      <w:spacing w:beforeLines="10" w:afterLines="10" w:line="415" w:lineRule="auto"/>
      <w:ind w:firstLineChars="200" w:firstLine="200"/>
      <w:jc w:val="both"/>
    </w:pPr>
    <w:rPr>
      <w:rFonts w:ascii="宋体" w:hAnsi="宋体"/>
      <w:kern w:val="2"/>
      <w:sz w:val="21"/>
      <w:szCs w:val="21"/>
    </w:rPr>
  </w:style>
  <w:style w:type="paragraph" w:customStyle="1" w:styleId="131">
    <w:name w:val="列出段落13"/>
    <w:basedOn w:val="aff4"/>
    <w:uiPriority w:val="34"/>
    <w:rsid w:val="002C0CCD"/>
    <w:pPr>
      <w:spacing w:line="300" w:lineRule="auto"/>
      <w:ind w:firstLineChars="200" w:firstLine="420"/>
    </w:pPr>
    <w:rPr>
      <w:rFonts w:ascii="宋体" w:hAnsi="宋体"/>
      <w:kern w:val="0"/>
      <w:szCs w:val="22"/>
    </w:rPr>
  </w:style>
  <w:style w:type="paragraph" w:customStyle="1" w:styleId="132">
    <w:name w:val="修订13"/>
    <w:hidden/>
    <w:uiPriority w:val="99"/>
    <w:semiHidden/>
    <w:rsid w:val="002C0CCD"/>
    <w:rPr>
      <w:kern w:val="2"/>
      <w:sz w:val="24"/>
      <w:szCs w:val="24"/>
    </w:rPr>
  </w:style>
  <w:style w:type="character" w:customStyle="1" w:styleId="133">
    <w:name w:val="书籍标题13"/>
    <w:rsid w:val="002C0CCD"/>
    <w:rPr>
      <w:rFonts w:cs="Times New Roman"/>
      <w:b/>
      <w:bCs/>
      <w:smallCaps/>
      <w:spacing w:val="5"/>
    </w:rPr>
  </w:style>
  <w:style w:type="paragraph" w:customStyle="1" w:styleId="-12">
    <w:name w:val="彩色底纹 - 强调文字颜色 12"/>
    <w:hidden/>
    <w:uiPriority w:val="99"/>
    <w:semiHidden/>
    <w:rsid w:val="002C0CCD"/>
    <w:rPr>
      <w:rFonts w:ascii="宋体" w:hAnsi="宋体"/>
      <w:kern w:val="2"/>
      <w:sz w:val="21"/>
      <w:szCs w:val="21"/>
    </w:rPr>
  </w:style>
  <w:style w:type="character" w:customStyle="1" w:styleId="2ffff">
    <w:name w:val="不明显强调2"/>
    <w:uiPriority w:val="19"/>
    <w:qFormat/>
    <w:rsid w:val="002C0CCD"/>
    <w:rPr>
      <w:i/>
      <w:iCs/>
      <w:color w:val="808080"/>
    </w:rPr>
  </w:style>
  <w:style w:type="paragraph" w:customStyle="1" w:styleId="-120">
    <w:name w:val="彩色列表 - 强调文字颜色 12"/>
    <w:basedOn w:val="aff4"/>
    <w:uiPriority w:val="34"/>
    <w:qFormat/>
    <w:rsid w:val="002C0CCD"/>
    <w:pPr>
      <w:widowControl/>
      <w:spacing w:line="300" w:lineRule="auto"/>
      <w:ind w:left="720"/>
      <w:contextualSpacing/>
      <w:jc w:val="left"/>
    </w:pPr>
    <w:rPr>
      <w:rFonts w:ascii="Verdana" w:hAnsi="Verdana"/>
      <w:kern w:val="0"/>
      <w:sz w:val="20"/>
      <w:szCs w:val="20"/>
      <w:lang w:val="en-GB" w:eastAsia="en-US"/>
    </w:rPr>
  </w:style>
  <w:style w:type="character" w:styleId="afffffffffffffffffffff3">
    <w:name w:val="Intense Emphasis"/>
    <w:uiPriority w:val="21"/>
    <w:qFormat/>
    <w:rsid w:val="002C0CCD"/>
    <w:rPr>
      <w:b/>
      <w:bCs/>
      <w:i/>
      <w:iCs/>
      <w:color w:val="4F81BD"/>
    </w:rPr>
  </w:style>
  <w:style w:type="paragraph" w:customStyle="1" w:styleId="215">
    <w:name w:val="中等深浅网格 21"/>
    <w:uiPriority w:val="1"/>
    <w:qFormat/>
    <w:rsid w:val="002C0CCD"/>
    <w:pPr>
      <w:widowControl w:val="0"/>
      <w:spacing w:beforeLines="10" w:afterLines="10" w:line="415" w:lineRule="auto"/>
      <w:ind w:firstLineChars="200" w:firstLine="200"/>
      <w:jc w:val="both"/>
    </w:pPr>
    <w:rPr>
      <w:rFonts w:ascii="宋体" w:hAnsi="宋体"/>
      <w:kern w:val="2"/>
      <w:sz w:val="21"/>
      <w:szCs w:val="21"/>
    </w:rPr>
  </w:style>
  <w:style w:type="paragraph" w:customStyle="1" w:styleId="126">
    <w:name w:val="列出段落12"/>
    <w:basedOn w:val="aff4"/>
    <w:rsid w:val="002C0CCD"/>
    <w:pPr>
      <w:spacing w:line="300" w:lineRule="auto"/>
      <w:ind w:firstLineChars="200" w:firstLine="420"/>
    </w:pPr>
    <w:rPr>
      <w:rFonts w:ascii="宋体" w:hAnsi="宋体"/>
      <w:kern w:val="0"/>
      <w:szCs w:val="22"/>
    </w:rPr>
  </w:style>
  <w:style w:type="paragraph" w:customStyle="1" w:styleId="127">
    <w:name w:val="修订12"/>
    <w:hidden/>
    <w:semiHidden/>
    <w:rsid w:val="002C0CCD"/>
    <w:rPr>
      <w:kern w:val="2"/>
      <w:sz w:val="24"/>
      <w:szCs w:val="24"/>
    </w:rPr>
  </w:style>
  <w:style w:type="character" w:customStyle="1" w:styleId="128">
    <w:name w:val="书籍标题12"/>
    <w:rsid w:val="002C0CCD"/>
    <w:rPr>
      <w:rFonts w:cs="Times New Roman"/>
      <w:b/>
      <w:bCs/>
      <w:smallCaps/>
      <w:spacing w:val="5"/>
    </w:rPr>
  </w:style>
  <w:style w:type="paragraph" w:customStyle="1" w:styleId="-11">
    <w:name w:val="彩色底纹 - 强调文字颜色 11"/>
    <w:hidden/>
    <w:uiPriority w:val="99"/>
    <w:semiHidden/>
    <w:rsid w:val="002C0CCD"/>
    <w:rPr>
      <w:rFonts w:ascii="宋体" w:hAnsi="宋体"/>
      <w:kern w:val="2"/>
      <w:sz w:val="21"/>
      <w:szCs w:val="21"/>
    </w:rPr>
  </w:style>
  <w:style w:type="character" w:customStyle="1" w:styleId="1fff9">
    <w:name w:val="不明显强调1"/>
    <w:uiPriority w:val="19"/>
    <w:qFormat/>
    <w:rsid w:val="002C0CCD"/>
    <w:rPr>
      <w:i/>
      <w:iCs/>
      <w:color w:val="808080"/>
    </w:rPr>
  </w:style>
  <w:style w:type="paragraph" w:customStyle="1" w:styleId="-110">
    <w:name w:val="彩色列表 - 强调文字颜色 11"/>
    <w:basedOn w:val="aff4"/>
    <w:uiPriority w:val="34"/>
    <w:qFormat/>
    <w:rsid w:val="002C0CCD"/>
    <w:pPr>
      <w:widowControl/>
      <w:spacing w:line="300" w:lineRule="auto"/>
      <w:ind w:left="720"/>
      <w:contextualSpacing/>
      <w:jc w:val="left"/>
    </w:pPr>
    <w:rPr>
      <w:rFonts w:ascii="Verdana" w:hAnsi="Verdana"/>
      <w:kern w:val="0"/>
      <w:sz w:val="20"/>
      <w:szCs w:val="20"/>
      <w:lang w:val="en-GB" w:eastAsia="en-US"/>
    </w:rPr>
  </w:style>
  <w:style w:type="character" w:customStyle="1" w:styleId="afffffffffffffffffffff4">
    <w:name w:val="副标题 字符"/>
    <w:rsid w:val="002C0CCD"/>
    <w:rPr>
      <w:rFonts w:ascii="等线 Light" w:hAnsi="等线 Light" w:cs="Times New Roman"/>
      <w:b/>
      <w:bCs/>
      <w:kern w:val="28"/>
      <w:sz w:val="32"/>
      <w:szCs w:val="32"/>
    </w:rPr>
  </w:style>
  <w:style w:type="paragraph" w:styleId="afffffffffffffffffffff5">
    <w:name w:val="No Spacing"/>
    <w:uiPriority w:val="1"/>
    <w:qFormat/>
    <w:rsid w:val="002C0CCD"/>
    <w:rPr>
      <w:rFonts w:ascii="Calibri" w:hAnsi="Calibri"/>
      <w:sz w:val="22"/>
      <w:szCs w:val="22"/>
    </w:rPr>
  </w:style>
  <w:style w:type="paragraph" w:styleId="afffffffffffffffffffff6">
    <w:name w:val="Quote"/>
    <w:basedOn w:val="aff4"/>
    <w:next w:val="aff4"/>
    <w:link w:val="Charffff6"/>
    <w:uiPriority w:val="29"/>
    <w:qFormat/>
    <w:rsid w:val="002C0CCD"/>
    <w:pPr>
      <w:widowControl/>
      <w:spacing w:after="200" w:line="276" w:lineRule="auto"/>
      <w:jc w:val="left"/>
    </w:pPr>
    <w:rPr>
      <w:rFonts w:ascii="Calibri" w:hAnsi="Calibri"/>
      <w:i/>
      <w:iCs/>
      <w:color w:val="000000"/>
      <w:kern w:val="0"/>
      <w:sz w:val="22"/>
      <w:szCs w:val="22"/>
      <w:lang w:val="x-none" w:eastAsia="x-none"/>
    </w:rPr>
  </w:style>
  <w:style w:type="character" w:customStyle="1" w:styleId="Charffff6">
    <w:name w:val="引用 Char"/>
    <w:basedOn w:val="aff5"/>
    <w:link w:val="afffffffffffffffffffff6"/>
    <w:uiPriority w:val="29"/>
    <w:qFormat/>
    <w:rsid w:val="002C0CCD"/>
    <w:rPr>
      <w:rFonts w:ascii="Calibri" w:hAnsi="Calibri"/>
      <w:i/>
      <w:iCs/>
      <w:color w:val="000000"/>
      <w:sz w:val="22"/>
      <w:szCs w:val="22"/>
      <w:lang w:val="x-none" w:eastAsia="x-none"/>
    </w:rPr>
  </w:style>
  <w:style w:type="character" w:customStyle="1" w:styleId="afffffffffffffffffffff7">
    <w:name w:val="引用 字符"/>
    <w:uiPriority w:val="99"/>
    <w:rsid w:val="002C0CCD"/>
    <w:rPr>
      <w:i/>
      <w:iCs/>
      <w:color w:val="404040"/>
      <w:kern w:val="2"/>
      <w:sz w:val="21"/>
      <w:szCs w:val="24"/>
    </w:rPr>
  </w:style>
  <w:style w:type="paragraph" w:styleId="afffffffffffffffffffff8">
    <w:name w:val="Intense Quote"/>
    <w:basedOn w:val="aff4"/>
    <w:next w:val="aff4"/>
    <w:link w:val="Charffff7"/>
    <w:uiPriority w:val="30"/>
    <w:qFormat/>
    <w:rsid w:val="002C0CCD"/>
    <w:pPr>
      <w:widowControl/>
      <w:pBdr>
        <w:bottom w:val="single" w:sz="4" w:space="4" w:color="5B9BD5"/>
      </w:pBdr>
      <w:spacing w:before="200" w:after="280" w:line="276" w:lineRule="auto"/>
      <w:ind w:left="936" w:right="936"/>
      <w:jc w:val="left"/>
    </w:pPr>
    <w:rPr>
      <w:rFonts w:ascii="Calibri" w:hAnsi="Calibri"/>
      <w:b/>
      <w:bCs/>
      <w:i/>
      <w:iCs/>
      <w:color w:val="5B9BD5"/>
      <w:kern w:val="0"/>
      <w:sz w:val="22"/>
      <w:szCs w:val="22"/>
      <w:lang w:val="x-none" w:eastAsia="x-none"/>
    </w:rPr>
  </w:style>
  <w:style w:type="character" w:customStyle="1" w:styleId="Charffff7">
    <w:name w:val="明显引用 Char"/>
    <w:basedOn w:val="aff5"/>
    <w:link w:val="afffffffffffffffffffff8"/>
    <w:uiPriority w:val="30"/>
    <w:qFormat/>
    <w:rsid w:val="002C0CCD"/>
    <w:rPr>
      <w:rFonts w:ascii="Calibri" w:hAnsi="Calibri"/>
      <w:b/>
      <w:bCs/>
      <w:i/>
      <w:iCs/>
      <w:color w:val="5B9BD5"/>
      <w:sz w:val="22"/>
      <w:szCs w:val="22"/>
      <w:lang w:val="x-none" w:eastAsia="x-none"/>
    </w:rPr>
  </w:style>
  <w:style w:type="character" w:customStyle="1" w:styleId="afffffffffffffffffffff9">
    <w:name w:val="明显引用 字符"/>
    <w:uiPriority w:val="99"/>
    <w:rsid w:val="002C0CCD"/>
    <w:rPr>
      <w:i/>
      <w:iCs/>
      <w:color w:val="5B9BD5"/>
      <w:kern w:val="2"/>
      <w:sz w:val="21"/>
      <w:szCs w:val="24"/>
    </w:rPr>
  </w:style>
  <w:style w:type="character" w:styleId="afffffffffffffffffffffa">
    <w:name w:val="Subtle Reference"/>
    <w:uiPriority w:val="31"/>
    <w:qFormat/>
    <w:rsid w:val="002C0CCD"/>
    <w:rPr>
      <w:smallCaps/>
      <w:color w:val="ED7D31"/>
      <w:u w:val="single"/>
    </w:rPr>
  </w:style>
  <w:style w:type="character" w:styleId="afffffffffffffffffffffb">
    <w:name w:val="Intense Reference"/>
    <w:uiPriority w:val="32"/>
    <w:qFormat/>
    <w:rsid w:val="002C0CCD"/>
    <w:rPr>
      <w:b/>
      <w:bCs/>
      <w:smallCaps/>
      <w:color w:val="ED7D31"/>
      <w:spacing w:val="5"/>
      <w:u w:val="single"/>
    </w:rPr>
  </w:style>
  <w:style w:type="character" w:styleId="afffffffffffffffffffffc">
    <w:name w:val="Book Title"/>
    <w:uiPriority w:val="33"/>
    <w:qFormat/>
    <w:rsid w:val="002C0CCD"/>
    <w:rPr>
      <w:b/>
      <w:bCs/>
      <w:smallCaps/>
      <w:spacing w:val="5"/>
    </w:rPr>
  </w:style>
  <w:style w:type="table" w:customStyle="1" w:styleId="5-31">
    <w:name w:val="网格表 5 深色 - 着色 31"/>
    <w:basedOn w:val="aff6"/>
    <w:uiPriority w:val="50"/>
    <w:rsid w:val="002C0CCD"/>
    <w:rPr>
      <w:rFonts w:ascii="Calibri" w:hAnsi="Calibri"/>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customStyle="1" w:styleId="afffffffffffffffffffffd">
    <w:name w:val="签名 字符"/>
    <w:rsid w:val="002C0CCD"/>
    <w:rPr>
      <w:kern w:val="2"/>
      <w:sz w:val="21"/>
      <w:szCs w:val="24"/>
    </w:rPr>
  </w:style>
  <w:style w:type="paragraph" w:customStyle="1" w:styleId="68">
    <w:name w:val="标题6"/>
    <w:basedOn w:val="6"/>
    <w:next w:val="aff4"/>
    <w:qFormat/>
    <w:rsid w:val="002C0CCD"/>
    <w:pPr>
      <w:widowControl w:val="0"/>
      <w:numPr>
        <w:ilvl w:val="0"/>
        <w:numId w:val="0"/>
      </w:numPr>
      <w:tabs>
        <w:tab w:val="clear" w:pos="0"/>
      </w:tabs>
      <w:overflowPunct/>
      <w:autoSpaceDE/>
      <w:autoSpaceDN/>
      <w:adjustRightInd/>
      <w:spacing w:before="240" w:after="64" w:line="320" w:lineRule="auto"/>
      <w:ind w:right="0"/>
      <w:jc w:val="both"/>
      <w:textAlignment w:val="auto"/>
    </w:pPr>
    <w:rPr>
      <w:bCs/>
      <w:spacing w:val="0"/>
      <w:kern w:val="2"/>
      <w:sz w:val="24"/>
      <w:szCs w:val="24"/>
      <w:lang w:val="x-none" w:eastAsia="x-none"/>
    </w:rPr>
  </w:style>
  <w:style w:type="paragraph" w:customStyle="1" w:styleId="L2Txt">
    <w:name w:val="L2Txt"/>
    <w:basedOn w:val="L1Txt"/>
    <w:rsid w:val="002C0CCD"/>
    <w:pPr>
      <w:ind w:left="720"/>
    </w:pPr>
  </w:style>
  <w:style w:type="paragraph" w:customStyle="1" w:styleId="L1Txt">
    <w:name w:val="L1Txt"/>
    <w:basedOn w:val="aff4"/>
    <w:rsid w:val="002C0CCD"/>
    <w:pPr>
      <w:keepLines/>
      <w:widowControl/>
      <w:tabs>
        <w:tab w:val="left" w:pos="-720"/>
      </w:tabs>
      <w:suppressAutoHyphens/>
      <w:overflowPunct w:val="0"/>
      <w:autoSpaceDE w:val="0"/>
      <w:autoSpaceDN w:val="0"/>
      <w:spacing w:after="20"/>
      <w:textAlignment w:val="baseline"/>
    </w:pPr>
    <w:rPr>
      <w:rFonts w:ascii="Helvetica" w:hAnsi="Helvetica"/>
      <w:spacing w:val="-3"/>
      <w:kern w:val="1"/>
      <w:sz w:val="22"/>
      <w:szCs w:val="20"/>
    </w:rPr>
  </w:style>
  <w:style w:type="paragraph" w:customStyle="1" w:styleId="216">
    <w:name w:val="正文文本 21"/>
    <w:basedOn w:val="aff4"/>
    <w:rsid w:val="002C0CCD"/>
    <w:pPr>
      <w:keepLines/>
      <w:widowControl/>
      <w:tabs>
        <w:tab w:val="left" w:pos="-720"/>
      </w:tabs>
      <w:suppressAutoHyphens/>
      <w:overflowPunct w:val="0"/>
      <w:autoSpaceDE w:val="0"/>
      <w:autoSpaceDN w:val="0"/>
      <w:spacing w:after="20"/>
      <w:ind w:left="630"/>
      <w:jc w:val="left"/>
      <w:textAlignment w:val="baseline"/>
    </w:pPr>
    <w:rPr>
      <w:rFonts w:ascii="宋体" w:hAnsi="ZapfHumnst BT"/>
      <w:spacing w:val="-2"/>
      <w:kern w:val="22"/>
      <w:sz w:val="22"/>
      <w:szCs w:val="20"/>
    </w:rPr>
  </w:style>
  <w:style w:type="paragraph" w:customStyle="1" w:styleId="5781">
    <w:name w:val="标题 5 + 段前: 7.8磅1"/>
    <w:basedOn w:val="50"/>
    <w:next w:val="aff4"/>
    <w:link w:val="5781Char"/>
    <w:rsid w:val="002C0CCD"/>
    <w:pPr>
      <w:widowControl w:val="0"/>
      <w:numPr>
        <w:ilvl w:val="0"/>
        <w:numId w:val="0"/>
      </w:numPr>
      <w:tabs>
        <w:tab w:val="clear" w:pos="0"/>
      </w:tabs>
      <w:overflowPunct/>
      <w:autoSpaceDE/>
      <w:autoSpaceDN/>
      <w:spacing w:beforeLines="50" w:before="280" w:afterLines="50" w:after="290" w:line="376" w:lineRule="auto"/>
      <w:ind w:right="0"/>
      <w:jc w:val="both"/>
      <w:textAlignment w:val="auto"/>
    </w:pPr>
    <w:rPr>
      <w:rFonts w:ascii="宋体" w:hAnsi="宋体"/>
      <w:b/>
      <w:bCs/>
      <w:i w:val="0"/>
      <w:spacing w:val="0"/>
      <w:kern w:val="2"/>
      <w:sz w:val="28"/>
      <w:szCs w:val="24"/>
      <w:lang w:val="x-none" w:eastAsia="x-none"/>
    </w:rPr>
  </w:style>
  <w:style w:type="paragraph" w:customStyle="1" w:styleId="2113">
    <w:name w:val="正文文本 211"/>
    <w:basedOn w:val="aff4"/>
    <w:rsid w:val="002C0CCD"/>
    <w:pPr>
      <w:keepLines/>
      <w:widowControl/>
      <w:tabs>
        <w:tab w:val="left" w:pos="-720"/>
      </w:tabs>
      <w:suppressAutoHyphens/>
      <w:overflowPunct w:val="0"/>
      <w:autoSpaceDE w:val="0"/>
      <w:autoSpaceDN w:val="0"/>
      <w:spacing w:after="20"/>
      <w:ind w:left="630"/>
      <w:jc w:val="left"/>
      <w:textAlignment w:val="baseline"/>
    </w:pPr>
    <w:rPr>
      <w:rFonts w:ascii="宋体" w:hAnsi="ZapfHumnst BT"/>
      <w:spacing w:val="-2"/>
      <w:kern w:val="22"/>
      <w:sz w:val="22"/>
      <w:szCs w:val="20"/>
    </w:rPr>
  </w:style>
  <w:style w:type="paragraph" w:customStyle="1" w:styleId="21113">
    <w:name w:val="正文文本 2111"/>
    <w:basedOn w:val="aff4"/>
    <w:rsid w:val="002C0CCD"/>
    <w:pPr>
      <w:keepLines/>
      <w:widowControl/>
      <w:tabs>
        <w:tab w:val="left" w:pos="-720"/>
      </w:tabs>
      <w:suppressAutoHyphens/>
      <w:overflowPunct w:val="0"/>
      <w:autoSpaceDE w:val="0"/>
      <w:autoSpaceDN w:val="0"/>
      <w:spacing w:after="20"/>
      <w:ind w:left="630"/>
      <w:jc w:val="left"/>
      <w:textAlignment w:val="baseline"/>
    </w:pPr>
    <w:rPr>
      <w:rFonts w:ascii="宋体" w:hAnsi="ZapfHumnst BT"/>
      <w:spacing w:val="-2"/>
      <w:kern w:val="22"/>
      <w:sz w:val="22"/>
      <w:szCs w:val="20"/>
    </w:rPr>
  </w:style>
  <w:style w:type="paragraph" w:customStyle="1" w:styleId="1fffa">
    <w:name w:val="明显引用1"/>
    <w:basedOn w:val="aff4"/>
    <w:next w:val="aff4"/>
    <w:uiPriority w:val="30"/>
    <w:qFormat/>
    <w:rsid w:val="002C0CCD"/>
    <w:pPr>
      <w:widowControl/>
      <w:ind w:left="720" w:right="720"/>
      <w:jc w:val="left"/>
    </w:pPr>
    <w:rPr>
      <w:rFonts w:ascii="Calibri" w:hAnsi="Calibri"/>
      <w:b/>
      <w:i/>
      <w:kern w:val="0"/>
      <w:szCs w:val="22"/>
      <w:lang w:eastAsia="en-US" w:bidi="en-US"/>
    </w:rPr>
  </w:style>
  <w:style w:type="character" w:customStyle="1" w:styleId="5781Char">
    <w:name w:val="标题 5 + 段前: 7.8磅1 Char"/>
    <w:aliases w:val="段后: 0.5 行1 Char"/>
    <w:link w:val="5781"/>
    <w:rsid w:val="002C0CCD"/>
    <w:rPr>
      <w:rFonts w:ascii="宋体" w:hAnsi="宋体"/>
      <w:b/>
      <w:bCs/>
      <w:kern w:val="2"/>
      <w:sz w:val="28"/>
      <w:szCs w:val="24"/>
      <w:lang w:val="x-none" w:eastAsia="x-none"/>
    </w:rPr>
  </w:style>
  <w:style w:type="numbering" w:customStyle="1" w:styleId="1fffb">
    <w:name w:val="无列表1"/>
    <w:next w:val="aff7"/>
    <w:semiHidden/>
    <w:unhideWhenUsed/>
    <w:rsid w:val="002C0CCD"/>
  </w:style>
  <w:style w:type="numbering" w:customStyle="1" w:styleId="NoList11">
    <w:name w:val="No List11"/>
    <w:next w:val="aff7"/>
    <w:uiPriority w:val="99"/>
    <w:semiHidden/>
    <w:unhideWhenUsed/>
    <w:rsid w:val="002C0CCD"/>
  </w:style>
  <w:style w:type="table" w:customStyle="1" w:styleId="TableGrid11">
    <w:name w:val="Table Grid11"/>
    <w:basedOn w:val="aff6"/>
    <w:next w:val="afffff2"/>
    <w:rsid w:val="002C0CC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1">
    <w:name w:val="网格表 5 深色 - 着色 311"/>
    <w:basedOn w:val="aff6"/>
    <w:uiPriority w:val="50"/>
    <w:rsid w:val="002C0CCD"/>
    <w:rPr>
      <w:rFonts w:ascii="Calibri" w:hAnsi="Calibri"/>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paragraph" w:customStyle="1" w:styleId="afffffffffffffffffffffe">
    <w:name w:val="正文内容"/>
    <w:basedOn w:val="aff4"/>
    <w:link w:val="Charffff8"/>
    <w:qFormat/>
    <w:rsid w:val="002C0CCD"/>
    <w:pPr>
      <w:ind w:firstLine="418"/>
    </w:pPr>
    <w:rPr>
      <w:rFonts w:ascii="宋体" w:hAnsi="宋体"/>
      <w:sz w:val="22"/>
      <w:szCs w:val="22"/>
      <w:lang w:val="x-none" w:eastAsia="x-none"/>
    </w:rPr>
  </w:style>
  <w:style w:type="paragraph" w:customStyle="1" w:styleId="af2">
    <w:name w:val="一级标题及章编号"/>
    <w:basedOn w:val="13"/>
    <w:qFormat/>
    <w:rsid w:val="002C0CCD"/>
    <w:pPr>
      <w:keepLines/>
      <w:pageBreakBefore/>
      <w:widowControl/>
      <w:numPr>
        <w:numId w:val="71"/>
      </w:numPr>
      <w:spacing w:before="32" w:after="32"/>
      <w:ind w:left="0" w:firstLine="0"/>
      <w:jc w:val="left"/>
    </w:pPr>
    <w:rPr>
      <w:rFonts w:ascii="黑体" w:eastAsia="黑体" w:hAnsi="黑体"/>
      <w:bCs/>
      <w:kern w:val="44"/>
      <w:sz w:val="32"/>
      <w:szCs w:val="32"/>
      <w:lang w:val="x-none" w:eastAsia="x-none"/>
    </w:rPr>
  </w:style>
  <w:style w:type="character" w:customStyle="1" w:styleId="Charffff8">
    <w:name w:val="正文内容 Char"/>
    <w:link w:val="afffffffffffffffffffffe"/>
    <w:rsid w:val="002C0CCD"/>
    <w:rPr>
      <w:rFonts w:ascii="宋体" w:hAnsi="宋体"/>
      <w:kern w:val="2"/>
      <w:sz w:val="22"/>
      <w:szCs w:val="22"/>
      <w:lang w:val="x-none" w:eastAsia="x-none"/>
    </w:rPr>
  </w:style>
  <w:style w:type="paragraph" w:customStyle="1" w:styleId="af3">
    <w:name w:val="二级标题格式"/>
    <w:basedOn w:val="25"/>
    <w:link w:val="Charffff9"/>
    <w:qFormat/>
    <w:rsid w:val="002C0CCD"/>
    <w:pPr>
      <w:widowControl/>
      <w:numPr>
        <w:ilvl w:val="1"/>
        <w:numId w:val="71"/>
      </w:numPr>
      <w:spacing w:before="32" w:after="32" w:line="300" w:lineRule="auto"/>
      <w:ind w:left="144" w:firstLine="0"/>
    </w:pPr>
    <w:rPr>
      <w:rFonts w:ascii="宋体" w:hAnsi="宋体"/>
      <w:bCs/>
      <w:sz w:val="24"/>
      <w:szCs w:val="21"/>
      <w:lang w:val="x-none" w:eastAsia="x-none"/>
    </w:rPr>
  </w:style>
  <w:style w:type="paragraph" w:customStyle="1" w:styleId="af4">
    <w:name w:val="三级标题格式"/>
    <w:basedOn w:val="36"/>
    <w:link w:val="Charffffa"/>
    <w:qFormat/>
    <w:rsid w:val="002C0CCD"/>
    <w:pPr>
      <w:widowControl/>
      <w:numPr>
        <w:ilvl w:val="2"/>
        <w:numId w:val="71"/>
      </w:numPr>
      <w:spacing w:before="32" w:after="32" w:line="300" w:lineRule="auto"/>
      <w:ind w:left="432" w:firstLine="0"/>
    </w:pPr>
    <w:rPr>
      <w:rFonts w:ascii="宋体" w:hAnsi="宋体"/>
      <w:sz w:val="22"/>
      <w:szCs w:val="21"/>
      <w:lang w:val="x-none" w:eastAsia="x-none"/>
    </w:rPr>
  </w:style>
  <w:style w:type="character" w:customStyle="1" w:styleId="Charffff9">
    <w:name w:val="二级标题格式 Char"/>
    <w:link w:val="af3"/>
    <w:rsid w:val="002C0CCD"/>
    <w:rPr>
      <w:rFonts w:ascii="宋体" w:hAnsi="宋体"/>
      <w:b/>
      <w:bCs/>
      <w:kern w:val="2"/>
      <w:sz w:val="24"/>
      <w:szCs w:val="21"/>
      <w:lang w:val="x-none" w:eastAsia="x-none"/>
    </w:rPr>
  </w:style>
  <w:style w:type="paragraph" w:customStyle="1" w:styleId="af5">
    <w:name w:val="四级标题格式"/>
    <w:basedOn w:val="44"/>
    <w:qFormat/>
    <w:rsid w:val="002C0CCD"/>
    <w:pPr>
      <w:widowControl/>
      <w:numPr>
        <w:ilvl w:val="3"/>
        <w:numId w:val="71"/>
      </w:numPr>
      <w:tabs>
        <w:tab w:val="num" w:pos="3018"/>
      </w:tabs>
      <w:spacing w:before="32" w:after="32" w:line="300" w:lineRule="auto"/>
      <w:ind w:left="576" w:firstLine="0"/>
      <w:jc w:val="left"/>
    </w:pPr>
    <w:rPr>
      <w:rFonts w:ascii="宋体" w:eastAsia="宋体" w:hAnsi="宋体"/>
      <w:sz w:val="21"/>
      <w:szCs w:val="21"/>
      <w:lang w:val="x-none" w:eastAsia="x-none"/>
    </w:rPr>
  </w:style>
  <w:style w:type="character" w:customStyle="1" w:styleId="Charffffa">
    <w:name w:val="三级标题格式 Char"/>
    <w:link w:val="af4"/>
    <w:rsid w:val="002C0CCD"/>
    <w:rPr>
      <w:rFonts w:ascii="宋体" w:hAnsi="宋体"/>
      <w:b/>
      <w:bCs/>
      <w:kern w:val="2"/>
      <w:sz w:val="22"/>
      <w:szCs w:val="21"/>
      <w:lang w:val="x-none" w:eastAsia="x-none"/>
    </w:rPr>
  </w:style>
  <w:style w:type="paragraph" w:customStyle="1" w:styleId="afd">
    <w:name w:val="一级列表格式"/>
    <w:basedOn w:val="8"/>
    <w:link w:val="Charffffb"/>
    <w:qFormat/>
    <w:rsid w:val="002C0CCD"/>
    <w:pPr>
      <w:numPr>
        <w:numId w:val="72"/>
      </w:numPr>
      <w:tabs>
        <w:tab w:val="clear" w:pos="0"/>
      </w:tabs>
      <w:overflowPunct/>
      <w:autoSpaceDE/>
      <w:autoSpaceDN/>
      <w:adjustRightInd/>
      <w:spacing w:before="10" w:after="10" w:line="300" w:lineRule="auto"/>
      <w:ind w:right="0"/>
      <w:textAlignment w:val="auto"/>
    </w:pPr>
    <w:rPr>
      <w:rFonts w:ascii="宋体" w:hAnsi="宋体"/>
      <w:spacing w:val="0"/>
      <w:kern w:val="2"/>
      <w:sz w:val="22"/>
      <w:szCs w:val="22"/>
      <w:lang w:val="x-none" w:eastAsia="x-none"/>
    </w:rPr>
  </w:style>
  <w:style w:type="character" w:customStyle="1" w:styleId="Charffffb">
    <w:name w:val="一级列表格式 Char"/>
    <w:link w:val="afd"/>
    <w:rsid w:val="002C0CCD"/>
    <w:rPr>
      <w:rFonts w:ascii="宋体" w:hAnsi="宋体"/>
      <w:b/>
      <w:kern w:val="2"/>
      <w:sz w:val="22"/>
      <w:szCs w:val="22"/>
      <w:lang w:val="x-none" w:eastAsia="x-none"/>
    </w:rPr>
  </w:style>
  <w:style w:type="paragraph" w:customStyle="1" w:styleId="affffffffffffffffffffff">
    <w:name w:val="一级缩进的格式"/>
    <w:basedOn w:val="aff4"/>
    <w:link w:val="Charffffc"/>
    <w:qFormat/>
    <w:rsid w:val="002C0CCD"/>
    <w:pPr>
      <w:widowControl/>
      <w:tabs>
        <w:tab w:val="left" w:pos="990"/>
      </w:tabs>
      <w:spacing w:before="32" w:after="32" w:line="300" w:lineRule="auto"/>
      <w:ind w:left="840" w:hanging="360"/>
      <w:jc w:val="left"/>
    </w:pPr>
    <w:rPr>
      <w:szCs w:val="21"/>
      <w:lang w:val="x-none" w:eastAsia="x-none"/>
    </w:rPr>
  </w:style>
  <w:style w:type="paragraph" w:customStyle="1" w:styleId="affffffffffffffffffffff0">
    <w:name w:val="二级缩进的格式"/>
    <w:basedOn w:val="aff4"/>
    <w:link w:val="Charffffd"/>
    <w:qFormat/>
    <w:rsid w:val="002C0CCD"/>
    <w:pPr>
      <w:widowControl/>
      <w:tabs>
        <w:tab w:val="num" w:pos="900"/>
      </w:tabs>
      <w:spacing w:before="32" w:after="32" w:line="300" w:lineRule="auto"/>
      <w:ind w:left="900" w:hanging="420"/>
      <w:jc w:val="left"/>
    </w:pPr>
    <w:rPr>
      <w:szCs w:val="21"/>
      <w:lang w:val="x-none" w:eastAsia="x-none"/>
    </w:rPr>
  </w:style>
  <w:style w:type="character" w:customStyle="1" w:styleId="Charffffc">
    <w:name w:val="一级缩进的格式 Char"/>
    <w:link w:val="affffffffffffffffffffff"/>
    <w:rsid w:val="002C0CCD"/>
    <w:rPr>
      <w:kern w:val="2"/>
      <w:sz w:val="21"/>
      <w:szCs w:val="21"/>
      <w:lang w:val="x-none" w:eastAsia="x-none"/>
    </w:rPr>
  </w:style>
  <w:style w:type="character" w:customStyle="1" w:styleId="Charffffd">
    <w:name w:val="二级缩进的格式 Char"/>
    <w:link w:val="affffffffffffffffffffff0"/>
    <w:rsid w:val="002C0CCD"/>
    <w:rPr>
      <w:kern w:val="2"/>
      <w:sz w:val="21"/>
      <w:szCs w:val="21"/>
      <w:lang w:val="x-none" w:eastAsia="x-none"/>
    </w:rPr>
  </w:style>
  <w:style w:type="paragraph" w:customStyle="1" w:styleId="affffffffffffffffffffff1">
    <w:name w:val="图片名格式"/>
    <w:basedOn w:val="afff0"/>
    <w:link w:val="Charffffe"/>
    <w:qFormat/>
    <w:rsid w:val="002C0CCD"/>
    <w:pPr>
      <w:widowControl w:val="0"/>
      <w:spacing w:beforeLines="10" w:before="32" w:afterLines="10" w:after="32"/>
      <w:ind w:firstLine="420"/>
      <w:jc w:val="center"/>
    </w:pPr>
    <w:rPr>
      <w:rFonts w:ascii="黑体" w:hAnsi="黑体" w:cs="Times New Roman"/>
      <w:kern w:val="2"/>
      <w:sz w:val="22"/>
      <w:szCs w:val="28"/>
      <w:lang w:val="x-none" w:eastAsia="x-none"/>
    </w:rPr>
  </w:style>
  <w:style w:type="character" w:customStyle="1" w:styleId="Charffffe">
    <w:name w:val="图片名格式 Char"/>
    <w:link w:val="affffffffffffffffffffff1"/>
    <w:rsid w:val="002C0CCD"/>
    <w:rPr>
      <w:rFonts w:ascii="黑体" w:eastAsia="黑体" w:hAnsi="黑体"/>
      <w:kern w:val="2"/>
      <w:sz w:val="22"/>
      <w:szCs w:val="28"/>
      <w:lang w:val="x-none" w:eastAsia="x-none"/>
    </w:rPr>
  </w:style>
  <w:style w:type="paragraph" w:customStyle="1" w:styleId="affffffffffffffffffffff2">
    <w:name w:val="我的图文字"/>
    <w:basedOn w:val="28"/>
    <w:rsid w:val="002C0CCD"/>
    <w:pPr>
      <w:spacing w:line="420" w:lineRule="atLeast"/>
      <w:ind w:left="0" w:firstLineChars="200" w:firstLine="480"/>
    </w:pPr>
    <w:rPr>
      <w:rFonts w:ascii="Times New Roman"/>
      <w:bCs w:val="0"/>
      <w:kern w:val="2"/>
      <w:sz w:val="21"/>
    </w:rPr>
  </w:style>
  <w:style w:type="paragraph" w:customStyle="1" w:styleId="Arial">
    <w:name w:val="样式 图标题 + Arial"/>
    <w:basedOn w:val="aff4"/>
    <w:autoRedefine/>
    <w:rsid w:val="002C0CCD"/>
    <w:pPr>
      <w:numPr>
        <w:numId w:val="73"/>
      </w:numPr>
      <w:tabs>
        <w:tab w:val="center" w:pos="0"/>
      </w:tabs>
      <w:spacing w:before="180"/>
      <w:jc w:val="center"/>
      <w:outlineLvl w:val="7"/>
    </w:pPr>
    <w:rPr>
      <w:rFonts w:ascii="宋体" w:hAnsi="宋体" w:cs="Arial"/>
      <w:kern w:val="0"/>
      <w:szCs w:val="21"/>
    </w:rPr>
  </w:style>
  <w:style w:type="numbering" w:customStyle="1" w:styleId="af6">
    <w:name w:val="文档正文(带编号)"/>
    <w:basedOn w:val="aff7"/>
    <w:rsid w:val="002C0CCD"/>
    <w:pPr>
      <w:numPr>
        <w:numId w:val="74"/>
      </w:numPr>
    </w:pPr>
  </w:style>
  <w:style w:type="paragraph" w:customStyle="1" w:styleId="BulletedList1">
    <w:name w:val="Bulleted List 1"/>
    <w:basedOn w:val="aff4"/>
    <w:link w:val="BulletedList1Char"/>
    <w:rsid w:val="002C0CCD"/>
    <w:pPr>
      <w:widowControl/>
      <w:numPr>
        <w:numId w:val="75"/>
      </w:numPr>
      <w:tabs>
        <w:tab w:val="left" w:pos="864"/>
      </w:tabs>
      <w:spacing w:before="120" w:after="120" w:line="300" w:lineRule="auto"/>
      <w:jc w:val="left"/>
    </w:pPr>
    <w:rPr>
      <w:kern w:val="0"/>
      <w:szCs w:val="20"/>
      <w:lang w:eastAsia="en-US"/>
    </w:rPr>
  </w:style>
  <w:style w:type="paragraph" w:customStyle="1" w:styleId="BulletedList1Arial1">
    <w:name w:val="样式 Bulleted List 1 + Arial 四号1"/>
    <w:basedOn w:val="BulletedList1"/>
    <w:link w:val="BulletedList1Arial1Char"/>
    <w:autoRedefine/>
    <w:rsid w:val="002C0CCD"/>
    <w:rPr>
      <w:rFonts w:ascii="Arial" w:hAnsi="Arial"/>
    </w:rPr>
  </w:style>
  <w:style w:type="character" w:customStyle="1" w:styleId="BulletedList1Arial1Char">
    <w:name w:val="样式 Bulleted List 1 + Arial 四号1 Char"/>
    <w:link w:val="BulletedList1Arial1"/>
    <w:rsid w:val="002C0CCD"/>
    <w:rPr>
      <w:rFonts w:ascii="Arial" w:hAnsi="Arial"/>
      <w:sz w:val="24"/>
      <w:lang w:eastAsia="en-US"/>
    </w:rPr>
  </w:style>
  <w:style w:type="paragraph" w:customStyle="1" w:styleId="Arial1">
    <w:name w:val="样式 表标题 + Arial"/>
    <w:basedOn w:val="affffffff1"/>
    <w:autoRedefine/>
    <w:rsid w:val="002C0CCD"/>
    <w:pPr>
      <w:keepNext/>
      <w:tabs>
        <w:tab w:val="left" w:pos="720"/>
        <w:tab w:val="num" w:pos="3384"/>
      </w:tabs>
      <w:adjustRightInd/>
      <w:snapToGrid/>
      <w:spacing w:before="180" w:line="360" w:lineRule="auto"/>
      <w:ind w:left="3096" w:hanging="576"/>
      <w:jc w:val="left"/>
      <w:outlineLvl w:val="7"/>
    </w:pPr>
    <w:rPr>
      <w:rFonts w:ascii="Arial" w:eastAsia="宋体" w:hAnsi="Arial" w:cs="Arial"/>
      <w:b/>
      <w:bCs/>
      <w:kern w:val="0"/>
      <w:szCs w:val="24"/>
    </w:rPr>
  </w:style>
  <w:style w:type="paragraph" w:customStyle="1" w:styleId="TableText2">
    <w:name w:val="Table Text 2"/>
    <w:basedOn w:val="aff4"/>
    <w:rsid w:val="002C0CCD"/>
    <w:pPr>
      <w:keepLines/>
      <w:widowControl/>
      <w:jc w:val="left"/>
      <w:textAlignment w:val="center"/>
    </w:pPr>
    <w:rPr>
      <w:rFonts w:ascii="宋体" w:hAnsi="宋体" w:cs="Arial"/>
      <w:kern w:val="0"/>
      <w:lang w:val="en-GB"/>
    </w:rPr>
  </w:style>
  <w:style w:type="paragraph" w:customStyle="1" w:styleId="CapHeading6">
    <w:name w:val="Cap_Heading_6"/>
    <w:next w:val="aff4"/>
    <w:autoRedefine/>
    <w:rsid w:val="002C0CCD"/>
    <w:pPr>
      <w:keepNext/>
      <w:spacing w:before="180" w:after="120"/>
      <w:jc w:val="both"/>
    </w:pPr>
    <w:rPr>
      <w:rFonts w:ascii="Arial" w:hAnsi="Arial" w:cs="Arial"/>
      <w:bCs/>
      <w:sz w:val="24"/>
      <w:szCs w:val="22"/>
    </w:rPr>
  </w:style>
  <w:style w:type="paragraph" w:customStyle="1" w:styleId="BulletedList1Arial">
    <w:name w:val="样式 Bulleted List 1 + Arial 四号"/>
    <w:basedOn w:val="BulletedList1"/>
    <w:link w:val="BulletedList1ArialChar"/>
    <w:autoRedefine/>
    <w:rsid w:val="002C0CCD"/>
    <w:pPr>
      <w:numPr>
        <w:numId w:val="76"/>
      </w:numPr>
      <w:tabs>
        <w:tab w:val="clear" w:pos="780"/>
        <w:tab w:val="clear" w:pos="864"/>
        <w:tab w:val="num" w:pos="420"/>
        <w:tab w:val="num" w:pos="720"/>
      </w:tabs>
      <w:ind w:left="420" w:hanging="360"/>
    </w:pPr>
    <w:rPr>
      <w:rFonts w:ascii="Arial" w:hAnsi="Arial" w:cs="Arial"/>
      <w:kern w:val="2"/>
      <w:lang w:eastAsia="zh-CN"/>
    </w:rPr>
  </w:style>
  <w:style w:type="paragraph" w:customStyle="1" w:styleId="CAPTableBullet1">
    <w:name w:val="CAP Table Bullet 1"/>
    <w:autoRedefine/>
    <w:rsid w:val="002C0CCD"/>
    <w:pPr>
      <w:keepNext/>
      <w:numPr>
        <w:numId w:val="77"/>
      </w:numPr>
      <w:spacing w:after="60"/>
    </w:pPr>
    <w:rPr>
      <w:rFonts w:ascii="Arial" w:hAnsi="Arial"/>
      <w:color w:val="000000"/>
      <w:sz w:val="22"/>
      <w:lang w:eastAsia="en-CA"/>
    </w:rPr>
  </w:style>
  <w:style w:type="paragraph" w:customStyle="1" w:styleId="CM26">
    <w:name w:val="CM26"/>
    <w:basedOn w:val="aff4"/>
    <w:next w:val="aff4"/>
    <w:link w:val="CM26Char"/>
    <w:rsid w:val="002C0CCD"/>
    <w:pPr>
      <w:autoSpaceDE w:val="0"/>
      <w:autoSpaceDN w:val="0"/>
      <w:spacing w:after="180"/>
      <w:jc w:val="left"/>
    </w:pPr>
    <w:rPr>
      <w:rFonts w:ascii="GB Inn Ming" w:hAnsi="GB Inn Ming"/>
      <w:kern w:val="0"/>
    </w:rPr>
  </w:style>
  <w:style w:type="character" w:customStyle="1" w:styleId="CM26Char">
    <w:name w:val="CM26 Char"/>
    <w:link w:val="CM26"/>
    <w:rsid w:val="002C0CCD"/>
    <w:rPr>
      <w:rFonts w:ascii="GB Inn Ming" w:hAnsi="GB Inn Ming"/>
      <w:sz w:val="24"/>
      <w:szCs w:val="24"/>
    </w:rPr>
  </w:style>
  <w:style w:type="paragraph" w:customStyle="1" w:styleId="401">
    <w:name w:val="正文401"/>
    <w:basedOn w:val="aff4"/>
    <w:link w:val="401Char"/>
    <w:qFormat/>
    <w:rsid w:val="002C0CCD"/>
    <w:pPr>
      <w:autoSpaceDE w:val="0"/>
      <w:autoSpaceDN w:val="0"/>
      <w:ind w:firstLineChars="200" w:firstLine="480"/>
    </w:pPr>
    <w:rPr>
      <w:rFonts w:ascii="宋体"/>
      <w:color w:val="000000"/>
      <w:kern w:val="0"/>
      <w:lang w:val="x-none" w:eastAsia="x-none"/>
    </w:rPr>
  </w:style>
  <w:style w:type="character" w:customStyle="1" w:styleId="401Char">
    <w:name w:val="正文401 Char"/>
    <w:link w:val="401"/>
    <w:rsid w:val="002C0CCD"/>
    <w:rPr>
      <w:rFonts w:ascii="宋体"/>
      <w:color w:val="000000"/>
      <w:sz w:val="24"/>
      <w:szCs w:val="24"/>
      <w:lang w:val="x-none" w:eastAsia="x-none"/>
    </w:rPr>
  </w:style>
  <w:style w:type="paragraph" w:customStyle="1" w:styleId="d">
    <w:name w:val="d正文"/>
    <w:basedOn w:val="aff4"/>
    <w:link w:val="dChar"/>
    <w:qFormat/>
    <w:rsid w:val="002C0CCD"/>
    <w:pPr>
      <w:ind w:rightChars="19" w:right="46" w:firstLineChars="200" w:firstLine="200"/>
    </w:pPr>
    <w:rPr>
      <w:szCs w:val="20"/>
      <w:lang w:val="x-none" w:eastAsia="x-none"/>
    </w:rPr>
  </w:style>
  <w:style w:type="character" w:customStyle="1" w:styleId="dChar">
    <w:name w:val="d正文 Char"/>
    <w:link w:val="d"/>
    <w:rsid w:val="002C0CCD"/>
    <w:rPr>
      <w:kern w:val="2"/>
      <w:sz w:val="21"/>
      <w:lang w:val="x-none" w:eastAsia="x-none"/>
    </w:rPr>
  </w:style>
  <w:style w:type="paragraph" w:customStyle="1" w:styleId="affffffffffffffffffffff3">
    <w:name w:val="图"/>
    <w:next w:val="aff4"/>
    <w:autoRedefine/>
    <w:rsid w:val="002C0CCD"/>
    <w:pPr>
      <w:keepNext/>
      <w:adjustRightInd w:val="0"/>
      <w:snapToGrid w:val="0"/>
      <w:spacing w:line="360" w:lineRule="auto"/>
      <w:jc w:val="center"/>
    </w:pPr>
    <w:rPr>
      <w:rFonts w:ascii="黑体" w:eastAsia="黑体" w:hAnsi="黑体"/>
      <w:noProof/>
      <w:sz w:val="24"/>
      <w:szCs w:val="24"/>
    </w:rPr>
  </w:style>
  <w:style w:type="paragraph" w:customStyle="1" w:styleId="CAPTableBullet2">
    <w:name w:val="CAP Table Bullet 2"/>
    <w:autoRedefine/>
    <w:rsid w:val="002C0CCD"/>
    <w:pPr>
      <w:keepNext/>
      <w:numPr>
        <w:numId w:val="78"/>
      </w:numPr>
      <w:tabs>
        <w:tab w:val="clear" w:pos="1200"/>
        <w:tab w:val="num" w:pos="252"/>
      </w:tabs>
      <w:ind w:left="252" w:hanging="252"/>
    </w:pPr>
    <w:rPr>
      <w:rFonts w:ascii="Arial" w:hAnsi="Arial"/>
      <w:color w:val="000000"/>
      <w:sz w:val="22"/>
      <w:lang w:eastAsia="en-CA"/>
    </w:rPr>
  </w:style>
  <w:style w:type="paragraph" w:customStyle="1" w:styleId="2ffff0">
    <w:name w:val="表名2"/>
    <w:basedOn w:val="aff4"/>
    <w:link w:val="2Char9"/>
    <w:qFormat/>
    <w:rsid w:val="002C0CCD"/>
    <w:pPr>
      <w:ind w:firstLine="567"/>
      <w:jc w:val="center"/>
    </w:pPr>
    <w:rPr>
      <w:rFonts w:ascii="黑体" w:eastAsia="黑体" w:hAnsi="黑体"/>
      <w:kern w:val="0"/>
      <w:szCs w:val="20"/>
      <w:lang w:val="x-none" w:eastAsia="x-none"/>
    </w:rPr>
  </w:style>
  <w:style w:type="character" w:customStyle="1" w:styleId="2Char9">
    <w:name w:val="表名2 Char"/>
    <w:link w:val="2ffff0"/>
    <w:rsid w:val="002C0CCD"/>
    <w:rPr>
      <w:rFonts w:ascii="黑体" w:eastAsia="黑体" w:hAnsi="黑体"/>
      <w:sz w:val="24"/>
      <w:lang w:val="x-none" w:eastAsia="x-none"/>
    </w:rPr>
  </w:style>
  <w:style w:type="paragraph" w:customStyle="1" w:styleId="affffffffffffffffffffff4">
    <w:name w:val="目次 附件名"/>
    <w:basedOn w:val="14"/>
    <w:rsid w:val="002C0CCD"/>
    <w:pPr>
      <w:tabs>
        <w:tab w:val="left" w:pos="360"/>
        <w:tab w:val="left" w:pos="567"/>
        <w:tab w:val="right" w:leader="dot" w:pos="9072"/>
      </w:tabs>
    </w:pPr>
    <w:rPr>
      <w:rFonts w:ascii="宋体"/>
      <w:b/>
      <w:noProof/>
      <w:szCs w:val="20"/>
    </w:rPr>
  </w:style>
  <w:style w:type="paragraph" w:customStyle="1" w:styleId="ResumeBullet2">
    <w:name w:val="Resume Bullet 2"/>
    <w:rsid w:val="002C0CCD"/>
    <w:pPr>
      <w:numPr>
        <w:numId w:val="79"/>
      </w:numPr>
      <w:tabs>
        <w:tab w:val="left" w:pos="1080"/>
      </w:tabs>
      <w:spacing w:after="40"/>
    </w:pPr>
    <w:rPr>
      <w:rFonts w:cs="Arial"/>
      <w:sz w:val="22"/>
      <w:szCs w:val="24"/>
      <w:lang w:eastAsia="en-US"/>
    </w:rPr>
  </w:style>
  <w:style w:type="paragraph" w:customStyle="1" w:styleId="-8">
    <w:name w:val="签名 - 姓名"/>
    <w:basedOn w:val="affff2"/>
    <w:next w:val="aff4"/>
    <w:autoRedefine/>
    <w:rsid w:val="002C0CCD"/>
    <w:pPr>
      <w:tabs>
        <w:tab w:val="left" w:pos="0"/>
      </w:tabs>
      <w:ind w:leftChars="0" w:left="4" w:right="-127"/>
      <w:jc w:val="both"/>
    </w:pPr>
    <w:rPr>
      <w:rFonts w:cs="Times New Roman"/>
      <w:sz w:val="21"/>
      <w:szCs w:val="20"/>
    </w:rPr>
  </w:style>
  <w:style w:type="paragraph" w:customStyle="1" w:styleId="CharChar3CharCharCharChar4">
    <w:name w:val="Char Char3 Char Char Char Char4"/>
    <w:basedOn w:val="aff4"/>
    <w:rsid w:val="002C0CCD"/>
    <w:pPr>
      <w:widowControl/>
      <w:spacing w:after="160" w:line="240" w:lineRule="exact"/>
      <w:jc w:val="left"/>
    </w:pPr>
    <w:rPr>
      <w:rFonts w:ascii="Verdana" w:hAnsi="Verdana"/>
      <w:kern w:val="0"/>
      <w:sz w:val="20"/>
      <w:szCs w:val="20"/>
      <w:lang w:eastAsia="en-US"/>
    </w:rPr>
  </w:style>
  <w:style w:type="paragraph" w:customStyle="1" w:styleId="Char50">
    <w:name w:val="Char5"/>
    <w:basedOn w:val="aff4"/>
    <w:rsid w:val="002C0CCD"/>
    <w:pPr>
      <w:widowControl/>
      <w:spacing w:after="160" w:line="240" w:lineRule="exact"/>
      <w:jc w:val="left"/>
    </w:pPr>
    <w:rPr>
      <w:rFonts w:ascii="Verdana" w:hAnsi="Verdana"/>
      <w:kern w:val="0"/>
      <w:sz w:val="20"/>
      <w:szCs w:val="20"/>
      <w:lang w:eastAsia="en-US"/>
    </w:rPr>
  </w:style>
  <w:style w:type="paragraph" w:customStyle="1" w:styleId="affffffffffffffffffffff5">
    <w:name w:val="表格第一行居中"/>
    <w:basedOn w:val="aff4"/>
    <w:next w:val="aff4"/>
    <w:autoRedefine/>
    <w:rsid w:val="002C0CCD"/>
    <w:pPr>
      <w:spacing w:after="60"/>
      <w:ind w:right="144" w:firstLineChars="9" w:firstLine="516"/>
      <w:jc w:val="center"/>
    </w:pPr>
    <w:rPr>
      <w:rFonts w:ascii="Arial" w:hAnsi="宋体" w:cs="Arial"/>
      <w:b/>
      <w:bCs/>
      <w:noProof/>
      <w:szCs w:val="22"/>
    </w:rPr>
  </w:style>
  <w:style w:type="paragraph" w:customStyle="1" w:styleId="2sect12H2H21R2h2Level2TopicHeadingResetnumber">
    <w:name w:val="样式 标题 2sect 1.2H2H21R2h2Level 2 Topic HeadingReset number..."/>
    <w:basedOn w:val="25"/>
    <w:rsid w:val="002C0CCD"/>
    <w:pPr>
      <w:tabs>
        <w:tab w:val="left" w:pos="0"/>
        <w:tab w:val="left" w:pos="680"/>
        <w:tab w:val="num" w:pos="2088"/>
      </w:tabs>
      <w:ind w:left="2088" w:rightChars="19" w:right="46" w:hanging="360"/>
      <w:jc w:val="both"/>
    </w:pPr>
    <w:rPr>
      <w:rFonts w:eastAsia="黑体"/>
      <w:b w:val="0"/>
      <w:bCs/>
      <w:sz w:val="28"/>
      <w:szCs w:val="20"/>
      <w:lang w:val="en-GB" w:eastAsia="x-none"/>
    </w:rPr>
  </w:style>
  <w:style w:type="paragraph" w:customStyle="1" w:styleId="Normal2word">
    <w:name w:val="Normal+2word"/>
    <w:basedOn w:val="aff4"/>
    <w:autoRedefine/>
    <w:rsid w:val="002C0CCD"/>
    <w:pPr>
      <w:widowControl/>
      <w:ind w:firstLineChars="177" w:firstLine="372"/>
      <w:jc w:val="left"/>
    </w:pPr>
    <w:rPr>
      <w:rFonts w:ascii="Arial" w:hAnsi="Arial" w:cs="Arial"/>
      <w:kern w:val="0"/>
      <w:szCs w:val="21"/>
    </w:rPr>
  </w:style>
  <w:style w:type="paragraph" w:customStyle="1" w:styleId="CharCharCharCharCharCharChar1">
    <w:name w:val="文档正文 Char Char Char Char Char Char Char"/>
    <w:basedOn w:val="aff4"/>
    <w:link w:val="CharCharCharCharCharCharCharChar"/>
    <w:rsid w:val="002C0CCD"/>
    <w:pPr>
      <w:spacing w:line="300" w:lineRule="auto"/>
      <w:ind w:rightChars="19" w:right="46" w:firstLine="420"/>
    </w:pPr>
    <w:rPr>
      <w:lang w:val="x-none" w:eastAsia="x-none"/>
    </w:rPr>
  </w:style>
  <w:style w:type="character" w:customStyle="1" w:styleId="CharCharCharCharCharCharCharChar">
    <w:name w:val="文档正文 Char Char Char Char Char Char Char Char"/>
    <w:link w:val="CharCharCharCharCharCharChar1"/>
    <w:rsid w:val="002C0CCD"/>
    <w:rPr>
      <w:kern w:val="2"/>
      <w:sz w:val="24"/>
      <w:szCs w:val="24"/>
      <w:lang w:val="x-none" w:eastAsia="x-none"/>
    </w:rPr>
  </w:style>
  <w:style w:type="character" w:customStyle="1" w:styleId="BulletedList1ArialChar">
    <w:name w:val="样式 Bulleted List 1 + Arial 四号 Char"/>
    <w:link w:val="BulletedList1Arial"/>
    <w:rsid w:val="002C0CCD"/>
    <w:rPr>
      <w:rFonts w:ascii="Arial" w:hAnsi="Arial" w:cs="Arial"/>
      <w:kern w:val="2"/>
      <w:sz w:val="24"/>
    </w:rPr>
  </w:style>
  <w:style w:type="paragraph" w:customStyle="1" w:styleId="2ffff1">
    <w:name w:val="样式 表内文字 + 首行缩进:  2 字符"/>
    <w:basedOn w:val="aff4"/>
    <w:rsid w:val="002C0CCD"/>
    <w:pPr>
      <w:spacing w:line="300" w:lineRule="auto"/>
      <w:ind w:rightChars="19" w:right="46" w:firstLine="480"/>
      <w:jc w:val="left"/>
    </w:pPr>
    <w:rPr>
      <w:rFonts w:hAnsi="Arial" w:cs="宋体"/>
      <w:szCs w:val="20"/>
      <w:lang w:val="x-none" w:eastAsia="x-none"/>
    </w:rPr>
  </w:style>
  <w:style w:type="paragraph" w:customStyle="1" w:styleId="affffffffffffffffffffff6">
    <w:name w:val="报告付标题"/>
    <w:basedOn w:val="aff4"/>
    <w:rsid w:val="002C0CCD"/>
    <w:pPr>
      <w:tabs>
        <w:tab w:val="left" w:pos="1727"/>
        <w:tab w:val="left" w:pos="1884"/>
      </w:tabs>
      <w:spacing w:line="300" w:lineRule="auto"/>
      <w:outlineLvl w:val="0"/>
    </w:pPr>
    <w:rPr>
      <w:rFonts w:ascii="宋体"/>
      <w:szCs w:val="20"/>
    </w:rPr>
  </w:style>
  <w:style w:type="paragraph" w:customStyle="1" w:styleId="CharCharCharCharCharChar1CharCharCharCharCharChar1CharCharCharCharCharChar1Char">
    <w:name w:val="无标题正文 Char Char Char Char Char Char1 Char Char Char Char Char Char1 Char Char Char Char Char Char1 Char"/>
    <w:basedOn w:val="aff4"/>
    <w:autoRedefine/>
    <w:rsid w:val="002C0CCD"/>
    <w:pPr>
      <w:widowControl/>
      <w:spacing w:after="160" w:line="240" w:lineRule="exact"/>
      <w:jc w:val="left"/>
    </w:pPr>
    <w:rPr>
      <w:rFonts w:ascii="Arial" w:hAnsi="Arial"/>
      <w:kern w:val="0"/>
      <w:sz w:val="20"/>
      <w:szCs w:val="20"/>
      <w:lang w:eastAsia="en-US"/>
    </w:rPr>
  </w:style>
  <w:style w:type="paragraph" w:customStyle="1" w:styleId="CharCharCharCharCharCharCharCharChar3CharCharChar3Char">
    <w:name w:val="无标题正文 Char Char Char Char Char Char Char Char Char3 Char Char Char3 Char"/>
    <w:basedOn w:val="aff4"/>
    <w:autoRedefine/>
    <w:rsid w:val="002C0CCD"/>
    <w:pPr>
      <w:widowControl/>
      <w:spacing w:after="160" w:line="240" w:lineRule="exact"/>
      <w:jc w:val="left"/>
    </w:pPr>
    <w:rPr>
      <w:rFonts w:ascii="Arial" w:hAnsi="Arial"/>
      <w:kern w:val="0"/>
      <w:sz w:val="20"/>
      <w:szCs w:val="20"/>
      <w:lang w:eastAsia="en-US"/>
    </w:rPr>
  </w:style>
  <w:style w:type="paragraph" w:customStyle="1" w:styleId="Char1CharCharChar1CharCharChar">
    <w:name w:val="Char1 Char Char Char1 Char Char Char"/>
    <w:basedOn w:val="aff4"/>
    <w:rsid w:val="002C0CCD"/>
    <w:pPr>
      <w:widowControl/>
      <w:spacing w:after="160" w:line="240" w:lineRule="exact"/>
      <w:jc w:val="left"/>
    </w:pPr>
    <w:rPr>
      <w:rFonts w:ascii="Verdana" w:hAnsi="Verdana"/>
      <w:kern w:val="0"/>
      <w:sz w:val="20"/>
      <w:szCs w:val="20"/>
      <w:lang w:eastAsia="en-US"/>
    </w:rPr>
  </w:style>
  <w:style w:type="character" w:customStyle="1" w:styleId="c9">
    <w:name w:val="c9"/>
    <w:rsid w:val="002C0CCD"/>
  </w:style>
  <w:style w:type="character" w:customStyle="1" w:styleId="CapNormalCharCharCharChar">
    <w:name w:val="Cap_Normal Char Char Char Char"/>
    <w:link w:val="CapNormalCharCharChar"/>
    <w:rsid w:val="002C0CCD"/>
    <w:rPr>
      <w:sz w:val="24"/>
      <w:szCs w:val="21"/>
    </w:rPr>
  </w:style>
  <w:style w:type="paragraph" w:customStyle="1" w:styleId="CapNormalCharCharChar">
    <w:name w:val="Cap_Normal Char Char Char"/>
    <w:link w:val="CapNormalCharCharCharChar"/>
    <w:autoRedefine/>
    <w:rsid w:val="002C0CCD"/>
    <w:pPr>
      <w:keepNext/>
      <w:spacing w:after="160"/>
      <w:ind w:firstLine="504"/>
    </w:pPr>
    <w:rPr>
      <w:sz w:val="24"/>
      <w:szCs w:val="21"/>
    </w:rPr>
  </w:style>
  <w:style w:type="character" w:customStyle="1" w:styleId="CapBullet1CharChar1Char">
    <w:name w:val="Cap Bullet 1 Char Char1 Char"/>
    <w:link w:val="CapBullet1CharChar1"/>
    <w:rsid w:val="002C0CCD"/>
    <w:rPr>
      <w:rFonts w:cs="Arial"/>
      <w:sz w:val="24"/>
      <w:szCs w:val="18"/>
      <w:lang w:eastAsia="en-CA"/>
    </w:rPr>
  </w:style>
  <w:style w:type="character" w:customStyle="1" w:styleId="CapHeading4Char">
    <w:name w:val="Cap_Heading_4 Char"/>
    <w:rsid w:val="002C0CCD"/>
    <w:rPr>
      <w:rFonts w:ascii="Arial Bold" w:eastAsia="宋体" w:hAnsi="Arial Bold"/>
      <w:b/>
      <w:bCs/>
      <w:color w:val="009BCC"/>
      <w:sz w:val="24"/>
      <w:szCs w:val="22"/>
      <w:lang w:val="en-US" w:eastAsia="en-CA" w:bidi="ar-SA"/>
    </w:rPr>
  </w:style>
  <w:style w:type="paragraph" w:customStyle="1" w:styleId="CapBullet1CharChar1">
    <w:name w:val="Cap Bullet 1 Char Char1"/>
    <w:link w:val="CapBullet1CharChar1Char"/>
    <w:autoRedefine/>
    <w:rsid w:val="002C0CCD"/>
    <w:pPr>
      <w:tabs>
        <w:tab w:val="left" w:pos="1080"/>
      </w:tabs>
      <w:spacing w:before="60" w:after="60"/>
    </w:pPr>
    <w:rPr>
      <w:rFonts w:cs="Arial"/>
      <w:sz w:val="24"/>
      <w:szCs w:val="18"/>
      <w:lang w:eastAsia="en-CA"/>
    </w:rPr>
  </w:style>
  <w:style w:type="character" w:customStyle="1" w:styleId="CapHeading9CharCharCharChar">
    <w:name w:val="Cap_Heading_9 Char Char Char Char"/>
    <w:link w:val="CapHeading9CharCharChar"/>
    <w:rsid w:val="002C0CCD"/>
    <w:rPr>
      <w:rFonts w:ascii="Times New Roman Bold" w:hAnsi="Times New Roman Bold" w:cs="Arial"/>
      <w:b/>
      <w:sz w:val="24"/>
      <w:szCs w:val="22"/>
    </w:rPr>
  </w:style>
  <w:style w:type="character" w:customStyle="1" w:styleId="CapHeading8CharCharCharChar">
    <w:name w:val="Cap_Heading_8 Char Char Char Char"/>
    <w:link w:val="CapHeading8CharCharChar"/>
    <w:rsid w:val="002C0CCD"/>
    <w:rPr>
      <w:rFonts w:ascii="Times New Roman Bold" w:hAnsi="Times New Roman Bold"/>
      <w:b/>
      <w:iCs/>
      <w:sz w:val="24"/>
      <w:szCs w:val="22"/>
    </w:rPr>
  </w:style>
  <w:style w:type="paragraph" w:customStyle="1" w:styleId="CAPPictureCharChar">
    <w:name w:val="CAP Picture Char Char"/>
    <w:link w:val="CAPPictureCharCharChar"/>
    <w:autoRedefine/>
    <w:rsid w:val="002C0CCD"/>
    <w:pPr>
      <w:keepNext/>
      <w:jc w:val="center"/>
    </w:pPr>
    <w:rPr>
      <w:sz w:val="24"/>
      <w:szCs w:val="21"/>
    </w:rPr>
  </w:style>
  <w:style w:type="character" w:customStyle="1" w:styleId="CAPPictureCharCharChar">
    <w:name w:val="CAP Picture Char Char Char"/>
    <w:link w:val="CAPPictureCharChar"/>
    <w:rsid w:val="002C0CCD"/>
    <w:rPr>
      <w:sz w:val="24"/>
      <w:szCs w:val="21"/>
    </w:rPr>
  </w:style>
  <w:style w:type="paragraph" w:customStyle="1" w:styleId="CapHeading8CharCharChar">
    <w:name w:val="Cap_Heading_8 Char Char Char"/>
    <w:next w:val="CapNormalCharCharChar"/>
    <w:link w:val="CapHeading8CharCharCharChar"/>
    <w:autoRedefine/>
    <w:rsid w:val="002C0CCD"/>
    <w:pPr>
      <w:keepNext/>
      <w:tabs>
        <w:tab w:val="num" w:pos="864"/>
      </w:tabs>
      <w:spacing w:before="180" w:after="120"/>
      <w:ind w:left="576" w:hanging="576"/>
      <w:jc w:val="center"/>
      <w:outlineLvl w:val="7"/>
    </w:pPr>
    <w:rPr>
      <w:rFonts w:ascii="Times New Roman Bold" w:hAnsi="Times New Roman Bold"/>
      <w:b/>
      <w:iCs/>
      <w:sz w:val="24"/>
      <w:szCs w:val="22"/>
    </w:rPr>
  </w:style>
  <w:style w:type="paragraph" w:customStyle="1" w:styleId="CapHeading9CharCharChar">
    <w:name w:val="Cap_Heading_9 Char Char Char"/>
    <w:next w:val="CapNormalCharCharChar"/>
    <w:link w:val="CapHeading9CharCharCharChar"/>
    <w:autoRedefine/>
    <w:rsid w:val="002C0CCD"/>
    <w:pPr>
      <w:keepNext/>
      <w:tabs>
        <w:tab w:val="center" w:pos="0"/>
        <w:tab w:val="num" w:pos="720"/>
      </w:tabs>
      <w:spacing w:before="180" w:after="120"/>
      <w:ind w:left="720" w:hanging="360"/>
      <w:jc w:val="center"/>
    </w:pPr>
    <w:rPr>
      <w:rFonts w:ascii="Times New Roman Bold" w:hAnsi="Times New Roman Bold" w:cs="Arial"/>
      <w:b/>
      <w:sz w:val="24"/>
      <w:szCs w:val="22"/>
    </w:rPr>
  </w:style>
  <w:style w:type="character" w:customStyle="1" w:styleId="CapBullet2CharCharChar">
    <w:name w:val="Cap Bullet 2 Char Char Char"/>
    <w:link w:val="CapBullet2CharChar"/>
    <w:rsid w:val="002C0CCD"/>
    <w:rPr>
      <w:rFonts w:cs="Arial"/>
      <w:sz w:val="24"/>
      <w:szCs w:val="18"/>
      <w:lang w:eastAsia="en-CA"/>
    </w:rPr>
  </w:style>
  <w:style w:type="paragraph" w:customStyle="1" w:styleId="CapBullet2CharChar">
    <w:name w:val="Cap Bullet 2 Char Char"/>
    <w:link w:val="CapBullet2CharCharChar"/>
    <w:autoRedefine/>
    <w:rsid w:val="002C0CCD"/>
    <w:pPr>
      <w:keepNext/>
      <w:spacing w:after="60"/>
    </w:pPr>
    <w:rPr>
      <w:rFonts w:cs="Arial"/>
      <w:sz w:val="24"/>
      <w:szCs w:val="18"/>
      <w:lang w:eastAsia="en-CA"/>
    </w:rPr>
  </w:style>
  <w:style w:type="paragraph" w:customStyle="1" w:styleId="CAPTableBodyCharChar">
    <w:name w:val="CAP Table Body Char Char"/>
    <w:link w:val="CAPTableBodyCharCharChar"/>
    <w:autoRedefine/>
    <w:rsid w:val="002C0CCD"/>
    <w:pPr>
      <w:keepNext/>
      <w:spacing w:after="40"/>
    </w:pPr>
    <w:rPr>
      <w:rFonts w:ascii="Arial" w:hAnsi="Arial" w:cs="Arial"/>
      <w:bCs/>
      <w:color w:val="000000"/>
      <w:sz w:val="22"/>
      <w:lang w:eastAsia="en-US"/>
    </w:rPr>
  </w:style>
  <w:style w:type="paragraph" w:customStyle="1" w:styleId="CAPTableHeading">
    <w:name w:val="CAP Table Heading"/>
    <w:autoRedefine/>
    <w:rsid w:val="002C0CCD"/>
    <w:pPr>
      <w:keepNext/>
      <w:keepLines/>
      <w:overflowPunct w:val="0"/>
      <w:autoSpaceDE w:val="0"/>
      <w:autoSpaceDN w:val="0"/>
      <w:adjustRightInd w:val="0"/>
      <w:spacing w:after="60"/>
      <w:ind w:left="-20" w:firstLine="20"/>
      <w:textAlignment w:val="baseline"/>
    </w:pPr>
    <w:rPr>
      <w:rFonts w:ascii="Arial Bold" w:hAnsi="Arial Bold" w:cs="Arial"/>
      <w:b/>
      <w:color w:val="000000"/>
      <w:spacing w:val="10"/>
      <w:sz w:val="22"/>
      <w:lang w:eastAsia="en-US"/>
    </w:rPr>
  </w:style>
  <w:style w:type="character" w:customStyle="1" w:styleId="CAPTableBodyCharCharChar">
    <w:name w:val="CAP Table Body Char Char Char"/>
    <w:link w:val="CAPTableBodyCharChar"/>
    <w:rsid w:val="002C0CCD"/>
    <w:rPr>
      <w:rFonts w:ascii="Arial" w:hAnsi="Arial" w:cs="Arial"/>
      <w:bCs/>
      <w:color w:val="000000"/>
      <w:sz w:val="22"/>
      <w:lang w:eastAsia="en-US"/>
    </w:rPr>
  </w:style>
  <w:style w:type="character" w:customStyle="1" w:styleId="CapHeading3CharChar">
    <w:name w:val="Cap_Heading_3 Char Char"/>
    <w:link w:val="CapHeading3Char"/>
    <w:rsid w:val="002C0CCD"/>
    <w:rPr>
      <w:rFonts w:ascii="Arial" w:hAnsi="Arial" w:cs="Arial"/>
      <w:b/>
      <w:bCs/>
      <w:color w:val="003366"/>
      <w:sz w:val="28"/>
      <w:szCs w:val="26"/>
      <w:lang w:eastAsia="en-CA"/>
    </w:rPr>
  </w:style>
  <w:style w:type="paragraph" w:customStyle="1" w:styleId="CapHeading1">
    <w:name w:val="Cap_Heading_1"/>
    <w:next w:val="CapNormalCharCharChar"/>
    <w:autoRedefine/>
    <w:rsid w:val="002C0CCD"/>
    <w:pPr>
      <w:keepNext/>
      <w:tabs>
        <w:tab w:val="num" w:pos="360"/>
      </w:tabs>
      <w:spacing w:before="180" w:after="120"/>
      <w:ind w:left="360" w:hanging="360"/>
      <w:outlineLvl w:val="0"/>
    </w:pPr>
    <w:rPr>
      <w:rFonts w:ascii="Arial Bold" w:hAnsi="Arial Bold" w:cs="Arial"/>
      <w:b/>
      <w:bCs/>
      <w:smallCaps/>
      <w:color w:val="003366"/>
      <w:kern w:val="32"/>
      <w:sz w:val="36"/>
      <w:szCs w:val="36"/>
      <w:lang w:eastAsia="en-CA"/>
    </w:rPr>
  </w:style>
  <w:style w:type="paragraph" w:customStyle="1" w:styleId="CapHeading2">
    <w:name w:val="Cap_Heading_2"/>
    <w:next w:val="CapNormalCharCharChar"/>
    <w:autoRedefine/>
    <w:rsid w:val="002C0CCD"/>
    <w:pPr>
      <w:keepNext/>
      <w:tabs>
        <w:tab w:val="num" w:pos="720"/>
      </w:tabs>
      <w:spacing w:before="180" w:after="120"/>
      <w:ind w:left="720" w:hanging="360"/>
      <w:outlineLvl w:val="1"/>
    </w:pPr>
    <w:rPr>
      <w:rFonts w:ascii="Arial" w:hAnsi="Arial" w:cs="Arial"/>
      <w:b/>
      <w:bCs/>
      <w:iCs/>
      <w:color w:val="009BCC"/>
      <w:sz w:val="32"/>
      <w:szCs w:val="28"/>
      <w:lang w:eastAsia="en-CA"/>
    </w:rPr>
  </w:style>
  <w:style w:type="paragraph" w:customStyle="1" w:styleId="CapHeading3Char">
    <w:name w:val="Cap_Heading_3 Char"/>
    <w:next w:val="CapNormalCharCharChar"/>
    <w:link w:val="CapHeading3CharChar"/>
    <w:autoRedefine/>
    <w:rsid w:val="002C0CCD"/>
    <w:pPr>
      <w:keepNext/>
      <w:tabs>
        <w:tab w:val="num" w:pos="1080"/>
      </w:tabs>
      <w:spacing w:before="180" w:after="120"/>
      <w:ind w:left="1080" w:hanging="360"/>
      <w:outlineLvl w:val="2"/>
    </w:pPr>
    <w:rPr>
      <w:rFonts w:ascii="Arial" w:hAnsi="Arial" w:cs="Arial"/>
      <w:b/>
      <w:bCs/>
      <w:color w:val="003366"/>
      <w:sz w:val="28"/>
      <w:szCs w:val="26"/>
      <w:lang w:eastAsia="en-CA"/>
    </w:rPr>
  </w:style>
  <w:style w:type="paragraph" w:customStyle="1" w:styleId="CapHeading4">
    <w:name w:val="Cap_Heading_4"/>
    <w:next w:val="CapNormalCharCharChar"/>
    <w:link w:val="CapHeading4Char1"/>
    <w:autoRedefine/>
    <w:rsid w:val="002C0CCD"/>
    <w:pPr>
      <w:keepNext/>
      <w:tabs>
        <w:tab w:val="num" w:pos="1080"/>
      </w:tabs>
      <w:spacing w:before="180" w:after="120"/>
      <w:ind w:left="357" w:hanging="357"/>
      <w:outlineLvl w:val="3"/>
    </w:pPr>
    <w:rPr>
      <w:rFonts w:ascii="Arial Bold" w:hAnsi="Arial Bold" w:cs="Arial"/>
      <w:sz w:val="24"/>
      <w:szCs w:val="21"/>
      <w:lang w:val="en-GB"/>
    </w:rPr>
  </w:style>
  <w:style w:type="paragraph" w:customStyle="1" w:styleId="WebAddress">
    <w:name w:val="Web Address"/>
    <w:basedOn w:val="aff4"/>
    <w:rsid w:val="002C0CCD"/>
    <w:pPr>
      <w:widowControl/>
      <w:spacing w:after="160"/>
      <w:jc w:val="left"/>
    </w:pPr>
    <w:rPr>
      <w:rFonts w:ascii="Arial" w:hAnsi="Arial" w:cs="Arial"/>
      <w:b/>
      <w:color w:val="003366"/>
      <w:kern w:val="0"/>
      <w:sz w:val="32"/>
      <w:szCs w:val="32"/>
      <w:lang w:eastAsia="en-CA"/>
    </w:rPr>
  </w:style>
  <w:style w:type="paragraph" w:customStyle="1" w:styleId="Letterhead">
    <w:name w:val="Letterhead"/>
    <w:rsid w:val="002C0CCD"/>
    <w:pPr>
      <w:spacing w:line="360" w:lineRule="auto"/>
    </w:pPr>
    <w:rPr>
      <w:rFonts w:ascii="Helvetica Light" w:hAnsi="Helvetica Light"/>
      <w:color w:val="003366"/>
      <w:sz w:val="18"/>
      <w:szCs w:val="18"/>
      <w:lang w:eastAsia="en-US"/>
    </w:rPr>
  </w:style>
  <w:style w:type="paragraph" w:customStyle="1" w:styleId="CatchPhrase">
    <w:name w:val="Catch Phrase"/>
    <w:basedOn w:val="CapHeading4"/>
    <w:rsid w:val="002C0CCD"/>
    <w:pPr>
      <w:tabs>
        <w:tab w:val="num" w:pos="864"/>
      </w:tabs>
      <w:ind w:left="864" w:hanging="864"/>
      <w:jc w:val="center"/>
    </w:pPr>
    <w:rPr>
      <w:color w:val="003366"/>
      <w:sz w:val="21"/>
    </w:rPr>
  </w:style>
  <w:style w:type="paragraph" w:customStyle="1" w:styleId="LetterheadBold">
    <w:name w:val="Letterhead Bold"/>
    <w:basedOn w:val="Letterhead"/>
    <w:rsid w:val="002C0CCD"/>
    <w:rPr>
      <w:b/>
    </w:rPr>
  </w:style>
  <w:style w:type="paragraph" w:customStyle="1" w:styleId="TCNumber">
    <w:name w:val="TC Number"/>
    <w:basedOn w:val="aff4"/>
    <w:rsid w:val="002C0CCD"/>
    <w:pPr>
      <w:widowControl/>
      <w:numPr>
        <w:numId w:val="85"/>
      </w:numPr>
      <w:spacing w:after="160"/>
      <w:jc w:val="left"/>
    </w:pPr>
    <w:rPr>
      <w:kern w:val="0"/>
      <w:sz w:val="22"/>
      <w:szCs w:val="22"/>
      <w:lang w:eastAsia="en-US"/>
    </w:rPr>
  </w:style>
  <w:style w:type="character" w:customStyle="1" w:styleId="Note1CharChar">
    <w:name w:val="Note 1 Char Char"/>
    <w:link w:val="Note1Char"/>
    <w:rsid w:val="002C0CCD"/>
    <w:rPr>
      <w:rFonts w:ascii="Arial" w:hAnsi="Arial"/>
      <w:b/>
      <w:color w:val="FF0000"/>
      <w:sz w:val="22"/>
      <w:szCs w:val="22"/>
      <w:lang w:eastAsia="en-CA"/>
    </w:rPr>
  </w:style>
  <w:style w:type="paragraph" w:customStyle="1" w:styleId="FiguresTitle">
    <w:name w:val="Figures Title"/>
    <w:rsid w:val="002C0CCD"/>
    <w:pPr>
      <w:keepNext/>
      <w:pBdr>
        <w:top w:val="single" w:sz="6" w:space="10" w:color="auto"/>
        <w:bottom w:val="single" w:sz="6" w:space="10" w:color="auto"/>
      </w:pBdr>
    </w:pPr>
    <w:rPr>
      <w:rFonts w:ascii="Arial" w:hAnsi="Arial" w:cs="Arial"/>
      <w:b/>
      <w:lang w:eastAsia="en-CA"/>
    </w:rPr>
  </w:style>
  <w:style w:type="paragraph" w:customStyle="1" w:styleId="FileName">
    <w:name w:val="File Name"/>
    <w:rsid w:val="002C0CCD"/>
    <w:pPr>
      <w:tabs>
        <w:tab w:val="right" w:pos="9360"/>
      </w:tabs>
    </w:pPr>
    <w:rPr>
      <w:rFonts w:ascii="Arial" w:hAnsi="Arial" w:cs="Arial"/>
      <w:color w:val="333333"/>
      <w:kern w:val="16"/>
      <w:sz w:val="12"/>
      <w:szCs w:val="24"/>
      <w:lang w:eastAsia="en-GB"/>
    </w:rPr>
  </w:style>
  <w:style w:type="paragraph" w:customStyle="1" w:styleId="BalloonText1">
    <w:name w:val="Balloon Text1"/>
    <w:basedOn w:val="aff4"/>
    <w:semiHidden/>
    <w:rsid w:val="002C0CCD"/>
    <w:pPr>
      <w:widowControl/>
      <w:spacing w:after="160"/>
      <w:jc w:val="left"/>
    </w:pPr>
    <w:rPr>
      <w:rFonts w:ascii="Tahoma" w:hAnsi="Tahoma" w:cs="Tahoma"/>
      <w:kern w:val="0"/>
      <w:sz w:val="16"/>
      <w:szCs w:val="16"/>
      <w:lang w:eastAsia="en-CA"/>
    </w:rPr>
  </w:style>
  <w:style w:type="character" w:customStyle="1" w:styleId="CapHeading4Char1">
    <w:name w:val="Cap_Heading_4 Char1"/>
    <w:link w:val="CapHeading4"/>
    <w:rsid w:val="002C0CCD"/>
    <w:rPr>
      <w:rFonts w:ascii="Arial Bold" w:hAnsi="Arial Bold" w:cs="Arial"/>
      <w:sz w:val="24"/>
      <w:szCs w:val="21"/>
      <w:lang w:val="en-GB"/>
    </w:rPr>
  </w:style>
  <w:style w:type="paragraph" w:customStyle="1" w:styleId="CapNormal1Char">
    <w:name w:val="Cap_Normal 1 Char"/>
    <w:basedOn w:val="CapNormalCharCharChar"/>
    <w:link w:val="CapNormal1CharChar"/>
    <w:autoRedefine/>
    <w:rsid w:val="002C0CCD"/>
    <w:pPr>
      <w:spacing w:before="60" w:after="60"/>
    </w:pPr>
    <w:rPr>
      <w:b/>
    </w:rPr>
  </w:style>
  <w:style w:type="character" w:customStyle="1" w:styleId="CapNormal1CharChar">
    <w:name w:val="Cap_Normal 1 Char Char"/>
    <w:link w:val="CapNormal1Char"/>
    <w:rsid w:val="002C0CCD"/>
    <w:rPr>
      <w:b/>
      <w:sz w:val="24"/>
      <w:szCs w:val="21"/>
    </w:rPr>
  </w:style>
  <w:style w:type="character" w:customStyle="1" w:styleId="CapHeading6CharChar">
    <w:name w:val="Cap_Heading_6 Char Char"/>
    <w:link w:val="CapHeading6Char"/>
    <w:rsid w:val="002C0CCD"/>
    <w:rPr>
      <w:rFonts w:ascii="宋体" w:hAnsi="宋体" w:cs="宋体"/>
      <w:bCs/>
      <w:sz w:val="24"/>
      <w:szCs w:val="22"/>
    </w:rPr>
  </w:style>
  <w:style w:type="character" w:customStyle="1" w:styleId="Heading3Char">
    <w:name w:val="Heading 3 Char"/>
    <w:rsid w:val="002C0CCD"/>
    <w:rPr>
      <w:rFonts w:ascii="Arial" w:eastAsia="宋体" w:hAnsi="Arial" w:cs="Arial"/>
      <w:b/>
      <w:bCs/>
      <w:color w:val="003366"/>
      <w:sz w:val="28"/>
      <w:szCs w:val="26"/>
      <w:lang w:val="en-US" w:eastAsia="en-CA" w:bidi="ar-SA"/>
    </w:rPr>
  </w:style>
  <w:style w:type="character" w:customStyle="1" w:styleId="CapHeading5CharChar">
    <w:name w:val="Cap_Heading_5 Char Char"/>
    <w:link w:val="CapHeading5Char"/>
    <w:rsid w:val="002C0CCD"/>
    <w:rPr>
      <w:rFonts w:ascii="Arial" w:hAnsi="Arial"/>
      <w:b/>
      <w:bCs/>
      <w:i/>
      <w:iCs/>
      <w:color w:val="003366"/>
      <w:sz w:val="24"/>
      <w:szCs w:val="26"/>
    </w:rPr>
  </w:style>
  <w:style w:type="character" w:customStyle="1" w:styleId="CapHeading7CharChar">
    <w:name w:val="Cap_Heading_7 Char Char"/>
    <w:link w:val="CapHeading7Char"/>
    <w:rsid w:val="002C0CCD"/>
    <w:rPr>
      <w:rFonts w:ascii="Arial" w:hAnsi="Arial"/>
      <w:b/>
      <w:sz w:val="24"/>
      <w:szCs w:val="24"/>
      <w:lang w:eastAsia="en-CA"/>
    </w:rPr>
  </w:style>
  <w:style w:type="character" w:customStyle="1" w:styleId="CapBullet1CharChar">
    <w:name w:val="Cap Bullet #1 Char Char"/>
    <w:link w:val="CapBullet1Char"/>
    <w:rsid w:val="002C0CCD"/>
    <w:rPr>
      <w:sz w:val="22"/>
      <w:szCs w:val="24"/>
      <w:lang w:eastAsia="en-CA"/>
    </w:rPr>
  </w:style>
  <w:style w:type="paragraph" w:customStyle="1" w:styleId="CapHeading9">
    <w:name w:val="样式 Cap_Heading_9 + 加粗 非倾斜 无下划线 居中"/>
    <w:basedOn w:val="CapHeading9CharCharChar"/>
    <w:autoRedefine/>
    <w:rsid w:val="002C0CCD"/>
    <w:pPr>
      <w:tabs>
        <w:tab w:val="clear" w:pos="0"/>
        <w:tab w:val="clear" w:pos="720"/>
      </w:tabs>
      <w:ind w:left="0" w:firstLine="0"/>
    </w:pPr>
    <w:rPr>
      <w:rFonts w:ascii="Times New Roman" w:hAnsi="Times New Roman" w:cs="宋体"/>
      <w:b w:val="0"/>
      <w:bCs/>
      <w:i/>
      <w:szCs w:val="20"/>
    </w:rPr>
  </w:style>
  <w:style w:type="character" w:customStyle="1" w:styleId="CapBullet2CharChar0">
    <w:name w:val="Cap Bullet #2 Char Char"/>
    <w:link w:val="CapBullet2Char"/>
    <w:rsid w:val="002C0CCD"/>
    <w:rPr>
      <w:sz w:val="22"/>
      <w:szCs w:val="22"/>
      <w:lang w:eastAsia="en-CA"/>
    </w:rPr>
  </w:style>
  <w:style w:type="character" w:customStyle="1" w:styleId="z11">
    <w:name w:val="z11"/>
    <w:rsid w:val="002C0CCD"/>
    <w:rPr>
      <w:sz w:val="21"/>
      <w:szCs w:val="21"/>
    </w:rPr>
  </w:style>
  <w:style w:type="character" w:customStyle="1" w:styleId="CharChar11">
    <w:name w:val="Char Char11"/>
    <w:rsid w:val="002C0CCD"/>
    <w:rPr>
      <w:rFonts w:ascii="Arial" w:eastAsia="宋体" w:hAnsi="Arial" w:cs="Arial"/>
      <w:b/>
      <w:bCs/>
      <w:color w:val="003366"/>
      <w:sz w:val="28"/>
      <w:szCs w:val="26"/>
      <w:lang w:val="en-US" w:eastAsia="en-CA" w:bidi="ar-SA"/>
    </w:rPr>
  </w:style>
  <w:style w:type="paragraph" w:customStyle="1" w:styleId="Content1CharChar">
    <w:name w:val="Content1 Char Char"/>
    <w:basedOn w:val="aff4"/>
    <w:link w:val="Content1CharCharChar"/>
    <w:autoRedefine/>
    <w:rsid w:val="002C0CCD"/>
    <w:pPr>
      <w:spacing w:before="120" w:line="400" w:lineRule="exact"/>
      <w:ind w:right="-317" w:firstLine="418"/>
    </w:pPr>
    <w:rPr>
      <w:rFonts w:ascii="宋体" w:hAnsi="宋体"/>
      <w:snapToGrid w:val="0"/>
      <w:sz w:val="22"/>
      <w:szCs w:val="22"/>
      <w:lang w:val="en-GB" w:eastAsia="x-none"/>
    </w:rPr>
  </w:style>
  <w:style w:type="character" w:customStyle="1" w:styleId="Content1CharCharChar">
    <w:name w:val="Content1 Char Char Char"/>
    <w:link w:val="Content1CharChar"/>
    <w:rsid w:val="002C0CCD"/>
    <w:rPr>
      <w:rFonts w:ascii="宋体" w:hAnsi="宋体"/>
      <w:snapToGrid w:val="0"/>
      <w:kern w:val="2"/>
      <w:sz w:val="22"/>
      <w:szCs w:val="22"/>
      <w:lang w:val="en-GB" w:eastAsia="x-none"/>
    </w:rPr>
  </w:style>
  <w:style w:type="paragraph" w:customStyle="1" w:styleId="Content10">
    <w:name w:val="Content1"/>
    <w:basedOn w:val="aff4"/>
    <w:link w:val="Content1Char"/>
    <w:rsid w:val="002C0CCD"/>
    <w:pPr>
      <w:spacing w:before="120" w:after="120" w:line="400" w:lineRule="exact"/>
      <w:ind w:firstLine="547"/>
    </w:pPr>
    <w:rPr>
      <w:rFonts w:ascii="宋体" w:hAnsi="宋体"/>
      <w:snapToGrid w:val="0"/>
      <w:spacing w:val="8"/>
      <w:kern w:val="0"/>
      <w:sz w:val="22"/>
      <w:szCs w:val="20"/>
      <w:lang w:val="en-GB" w:eastAsia="x-none"/>
    </w:rPr>
  </w:style>
  <w:style w:type="character" w:customStyle="1" w:styleId="Content1Char">
    <w:name w:val="Content1 Char"/>
    <w:link w:val="Content10"/>
    <w:rsid w:val="002C0CCD"/>
    <w:rPr>
      <w:rFonts w:ascii="宋体" w:hAnsi="宋体"/>
      <w:snapToGrid w:val="0"/>
      <w:spacing w:val="8"/>
      <w:sz w:val="22"/>
      <w:lang w:val="en-GB" w:eastAsia="x-none"/>
    </w:rPr>
  </w:style>
  <w:style w:type="paragraph" w:customStyle="1" w:styleId="StyleFirstline2ch">
    <w:name w:val="Style First line:  2 ch"/>
    <w:basedOn w:val="aff4"/>
    <w:rsid w:val="002C0CCD"/>
    <w:pPr>
      <w:widowControl/>
      <w:spacing w:beforeLines="50" w:before="50" w:afterLines="50" w:after="50"/>
      <w:ind w:firstLineChars="200" w:firstLine="200"/>
      <w:jc w:val="left"/>
    </w:pPr>
    <w:rPr>
      <w:rFonts w:cs="宋体"/>
      <w:kern w:val="0"/>
      <w:szCs w:val="20"/>
      <w:lang w:eastAsia="en-US"/>
    </w:rPr>
  </w:style>
  <w:style w:type="paragraph" w:customStyle="1" w:styleId="StyleStyleFirstline2chFirstline2chBefore05lin">
    <w:name w:val="Style Style First line:  2 ch + First line:  2 ch Before:  0.5 lin..."/>
    <w:basedOn w:val="StyleFirstline2ch"/>
    <w:autoRedefine/>
    <w:rsid w:val="002C0CCD"/>
    <w:pPr>
      <w:spacing w:line="400" w:lineRule="exact"/>
    </w:pPr>
    <w:rPr>
      <w:rFonts w:ascii="宋体" w:hAnsi="宋体" w:cs="Times New Roman"/>
      <w:sz w:val="22"/>
    </w:rPr>
  </w:style>
  <w:style w:type="paragraph" w:customStyle="1" w:styleId="NormalIndental">
    <w:name w:val="Normal Indental"/>
    <w:basedOn w:val="aff4"/>
    <w:rsid w:val="002C0CCD"/>
    <w:pPr>
      <w:widowControl/>
      <w:overflowPunct w:val="0"/>
      <w:spacing w:after="240"/>
      <w:ind w:firstLineChars="200" w:firstLine="200"/>
      <w:textAlignment w:val="baseline"/>
    </w:pPr>
    <w:rPr>
      <w:rFonts w:ascii="Arial Narrow" w:eastAsia="楷体_GB2312" w:hAnsi="Arial Narrow"/>
      <w:spacing w:val="10"/>
      <w:kern w:val="0"/>
      <w:szCs w:val="20"/>
    </w:rPr>
  </w:style>
  <w:style w:type="paragraph" w:customStyle="1" w:styleId="CapHeading5">
    <w:name w:val="样式 Cap_Heading_5 + 自动设置"/>
    <w:basedOn w:val="CapHeading50"/>
    <w:autoRedefine/>
    <w:rsid w:val="002C0CCD"/>
    <w:pPr>
      <w:outlineLvl w:val="9"/>
    </w:pPr>
    <w:rPr>
      <w:color w:val="auto"/>
    </w:rPr>
  </w:style>
  <w:style w:type="character" w:customStyle="1" w:styleId="CharChar21">
    <w:name w:val="Char Char21"/>
    <w:rsid w:val="002C0CCD"/>
    <w:rPr>
      <w:rFonts w:ascii="Arial" w:eastAsia="宋体" w:hAnsi="Arial" w:cs="Arial"/>
      <w:b/>
      <w:bCs/>
      <w:color w:val="003366"/>
      <w:sz w:val="28"/>
      <w:szCs w:val="26"/>
      <w:lang w:val="en-US" w:eastAsia="en-CA" w:bidi="ar-SA"/>
    </w:rPr>
  </w:style>
  <w:style w:type="character" w:customStyle="1" w:styleId="CapHeading9Char">
    <w:name w:val="Cap_Heading_9 Char"/>
    <w:rsid w:val="002C0CCD"/>
    <w:rPr>
      <w:rFonts w:eastAsia="宋体" w:cs="Arial"/>
      <w:i/>
      <w:sz w:val="22"/>
      <w:szCs w:val="22"/>
      <w:u w:val="single"/>
      <w:lang w:val="en-US" w:eastAsia="en-CA" w:bidi="ar-SA"/>
    </w:rPr>
  </w:style>
  <w:style w:type="paragraph" w:customStyle="1" w:styleId="title2">
    <w:name w:val="title2"/>
    <w:basedOn w:val="aff4"/>
    <w:rsid w:val="002C0CCD"/>
    <w:pPr>
      <w:widowControl/>
      <w:numPr>
        <w:numId w:val="87"/>
      </w:numPr>
    </w:pPr>
    <w:rPr>
      <w:rFonts w:ascii="宋体" w:hAnsi="宋体"/>
      <w:bCs/>
      <w:kern w:val="0"/>
      <w:szCs w:val="20"/>
    </w:rPr>
  </w:style>
  <w:style w:type="character" w:customStyle="1" w:styleId="CapNormalChar">
    <w:name w:val="Cap_Normal Char"/>
    <w:rsid w:val="002C0CCD"/>
    <w:rPr>
      <w:rFonts w:eastAsia="宋体"/>
      <w:sz w:val="21"/>
      <w:szCs w:val="21"/>
      <w:lang w:val="en-US" w:eastAsia="zh-CN" w:bidi="ar-SA"/>
    </w:rPr>
  </w:style>
  <w:style w:type="character" w:customStyle="1" w:styleId="CapHeading8Char">
    <w:name w:val="Cap_Heading_8 Char"/>
    <w:rsid w:val="002C0CCD"/>
    <w:rPr>
      <w:rFonts w:ascii="Times New Roman Bold" w:eastAsia="宋体" w:hAnsi="Times New Roman Bold"/>
      <w:b/>
      <w:iCs/>
      <w:sz w:val="22"/>
      <w:szCs w:val="22"/>
      <w:lang w:val="en-US" w:eastAsia="en-CA" w:bidi="ar-SA"/>
    </w:rPr>
  </w:style>
  <w:style w:type="paragraph" w:customStyle="1" w:styleId="TableBody">
    <w:name w:val="Table Body"/>
    <w:rsid w:val="002C0CCD"/>
    <w:pPr>
      <w:spacing w:after="40"/>
    </w:pPr>
    <w:rPr>
      <w:rFonts w:ascii="Arial" w:hAnsi="Arial" w:cs="Arial"/>
      <w:b/>
      <w:color w:val="003366"/>
      <w:sz w:val="18"/>
      <w:szCs w:val="16"/>
      <w:lang w:eastAsia="en-US"/>
    </w:rPr>
  </w:style>
  <w:style w:type="paragraph" w:customStyle="1" w:styleId="TableBullet1">
    <w:name w:val="Table Bullet 1"/>
    <w:rsid w:val="002C0CCD"/>
    <w:pPr>
      <w:tabs>
        <w:tab w:val="num" w:pos="330"/>
      </w:tabs>
      <w:spacing w:after="60"/>
      <w:ind w:left="330" w:hanging="220"/>
    </w:pPr>
    <w:rPr>
      <w:rFonts w:ascii="Arial" w:hAnsi="Arial"/>
      <w:b/>
      <w:color w:val="003366"/>
      <w:sz w:val="18"/>
      <w:szCs w:val="16"/>
      <w:lang w:eastAsia="en-CA"/>
    </w:rPr>
  </w:style>
  <w:style w:type="paragraph" w:customStyle="1" w:styleId="TableBullet2">
    <w:name w:val="Table Bullet 2"/>
    <w:rsid w:val="002C0CCD"/>
    <w:pPr>
      <w:tabs>
        <w:tab w:val="num" w:pos="1200"/>
      </w:tabs>
      <w:ind w:left="1200" w:hanging="228"/>
    </w:pPr>
    <w:rPr>
      <w:rFonts w:ascii="Arial" w:hAnsi="Arial"/>
      <w:b/>
      <w:color w:val="003366"/>
      <w:sz w:val="18"/>
      <w:szCs w:val="16"/>
      <w:lang w:eastAsia="en-CA"/>
    </w:rPr>
  </w:style>
  <w:style w:type="paragraph" w:customStyle="1" w:styleId="TableHeading1White">
    <w:name w:val="Table Heading 1 White"/>
    <w:rsid w:val="002C0CCD"/>
    <w:pPr>
      <w:keepNext/>
      <w:keepLines/>
      <w:overflowPunct w:val="0"/>
      <w:autoSpaceDE w:val="0"/>
      <w:autoSpaceDN w:val="0"/>
      <w:adjustRightInd w:val="0"/>
      <w:spacing w:after="60"/>
      <w:jc w:val="center"/>
      <w:textAlignment w:val="baseline"/>
    </w:pPr>
    <w:rPr>
      <w:rFonts w:ascii="Arial" w:hAnsi="Arial" w:cs="Arial"/>
      <w:b/>
      <w:color w:val="FFFFFF"/>
      <w:spacing w:val="10"/>
      <w:sz w:val="18"/>
      <w:szCs w:val="24"/>
      <w:lang w:eastAsia="en-US"/>
    </w:rPr>
  </w:style>
  <w:style w:type="character" w:customStyle="1" w:styleId="CapBullet3CharCharChar">
    <w:name w:val="Cap Bullet 3 Char Char Char"/>
    <w:link w:val="CapBullet3CharChar"/>
    <w:rsid w:val="002C0CCD"/>
    <w:rPr>
      <w:rFonts w:cs="Arial"/>
      <w:sz w:val="24"/>
      <w:szCs w:val="18"/>
      <w:lang w:eastAsia="en-CA"/>
    </w:rPr>
  </w:style>
  <w:style w:type="character" w:customStyle="1" w:styleId="CapBullet1CharChar0">
    <w:name w:val="Cap Bullet 1 Char Char"/>
    <w:rsid w:val="002C0CCD"/>
    <w:rPr>
      <w:rFonts w:eastAsia="宋体" w:cs="Arial"/>
      <w:sz w:val="22"/>
      <w:szCs w:val="18"/>
      <w:lang w:val="en-US" w:eastAsia="zh-CN" w:bidi="ar-SA"/>
    </w:rPr>
  </w:style>
  <w:style w:type="paragraph" w:customStyle="1" w:styleId="Cap11">
    <w:name w:val="Cap_表头文字1"/>
    <w:rsid w:val="002C0CCD"/>
    <w:pPr>
      <w:keepNext/>
      <w:keepLines/>
      <w:overflowPunct w:val="0"/>
      <w:autoSpaceDE w:val="0"/>
      <w:autoSpaceDN w:val="0"/>
      <w:adjustRightInd w:val="0"/>
      <w:jc w:val="center"/>
      <w:textAlignment w:val="baseline"/>
    </w:pPr>
    <w:rPr>
      <w:rFonts w:ascii="Arial Bold" w:hAnsi="Arial Bold" w:cs="Arial"/>
      <w:b/>
      <w:spacing w:val="10"/>
      <w:sz w:val="18"/>
      <w:szCs w:val="24"/>
      <w:lang w:eastAsia="en-US"/>
    </w:rPr>
  </w:style>
  <w:style w:type="paragraph" w:customStyle="1" w:styleId="Figure">
    <w:name w:val="Figure #"/>
    <w:next w:val="CapNormalCharCharChar"/>
    <w:rsid w:val="002C0CCD"/>
    <w:pPr>
      <w:keepNext/>
      <w:tabs>
        <w:tab w:val="num" w:pos="720"/>
      </w:tabs>
      <w:spacing w:after="120"/>
      <w:ind w:left="720" w:hanging="360"/>
      <w:jc w:val="center"/>
    </w:pPr>
    <w:rPr>
      <w:rFonts w:ascii="Arial" w:hAnsi="Arial" w:cs="Arial"/>
      <w:b/>
      <w:bCs/>
      <w:color w:val="333333"/>
      <w:lang w:eastAsia="en-CA"/>
    </w:rPr>
  </w:style>
  <w:style w:type="paragraph" w:customStyle="1" w:styleId="CapQuestion">
    <w:name w:val="Cap_Question"/>
    <w:basedOn w:val="CapNormalCharCharChar"/>
    <w:autoRedefine/>
    <w:rsid w:val="002C0CCD"/>
    <w:rPr>
      <w:rFonts w:ascii="Century Gothic" w:hAnsi="Century Gothic"/>
    </w:rPr>
  </w:style>
  <w:style w:type="paragraph" w:customStyle="1" w:styleId="Note1Char">
    <w:name w:val="Note 1 Char"/>
    <w:next w:val="CapNormalCharCharChar"/>
    <w:link w:val="Note1CharChar"/>
    <w:rsid w:val="002C0CCD"/>
    <w:pPr>
      <w:spacing w:after="120"/>
    </w:pPr>
    <w:rPr>
      <w:rFonts w:ascii="Arial" w:hAnsi="Arial"/>
      <w:b/>
      <w:color w:val="FF0000"/>
      <w:sz w:val="22"/>
      <w:szCs w:val="22"/>
      <w:lang w:eastAsia="en-CA"/>
    </w:rPr>
  </w:style>
  <w:style w:type="paragraph" w:customStyle="1" w:styleId="Appendix1">
    <w:name w:val="Appendix 1"/>
    <w:next w:val="CapNormalCharCharChar"/>
    <w:rsid w:val="002C0CCD"/>
    <w:pPr>
      <w:keepNext/>
      <w:spacing w:before="240" w:after="120"/>
      <w:outlineLvl w:val="0"/>
    </w:pPr>
    <w:rPr>
      <w:rFonts w:ascii="Arial Bold" w:hAnsi="Arial Bold" w:cs="Arial"/>
      <w:b/>
      <w:bCs/>
      <w:smallCaps/>
      <w:color w:val="003366"/>
      <w:kern w:val="32"/>
      <w:sz w:val="36"/>
      <w:szCs w:val="36"/>
      <w:lang w:eastAsia="en-CA"/>
    </w:rPr>
  </w:style>
  <w:style w:type="paragraph" w:customStyle="1" w:styleId="Appendix2">
    <w:name w:val="Appendix 2"/>
    <w:next w:val="CapNormalCharCharChar"/>
    <w:rsid w:val="002C0CCD"/>
    <w:pPr>
      <w:keepNext/>
      <w:spacing w:before="180" w:after="120"/>
      <w:outlineLvl w:val="1"/>
    </w:pPr>
    <w:rPr>
      <w:rFonts w:ascii="Arial" w:hAnsi="Arial" w:cs="Arial"/>
      <w:b/>
      <w:bCs/>
      <w:iCs/>
      <w:color w:val="009BCC"/>
      <w:sz w:val="32"/>
      <w:szCs w:val="28"/>
      <w:lang w:eastAsia="en-CA"/>
    </w:rPr>
  </w:style>
  <w:style w:type="paragraph" w:customStyle="1" w:styleId="Note2">
    <w:name w:val="Note 2"/>
    <w:next w:val="CapNormalCharCharChar"/>
    <w:rsid w:val="002C0CCD"/>
    <w:rPr>
      <w:rFonts w:ascii="Arial" w:hAnsi="Arial"/>
      <w:i/>
      <w:color w:val="FF0000"/>
      <w:szCs w:val="22"/>
      <w:lang w:eastAsia="en-CA"/>
    </w:rPr>
  </w:style>
  <w:style w:type="paragraph" w:customStyle="1" w:styleId="Appendix3">
    <w:name w:val="Appendix 3"/>
    <w:next w:val="CapNormalCharCharChar"/>
    <w:rsid w:val="002C0CCD"/>
    <w:pPr>
      <w:keepNext/>
      <w:spacing w:before="180" w:after="120"/>
      <w:outlineLvl w:val="2"/>
    </w:pPr>
    <w:rPr>
      <w:rFonts w:ascii="Arial" w:hAnsi="Arial" w:cs="Arial"/>
      <w:b/>
      <w:bCs/>
      <w:color w:val="003366"/>
      <w:sz w:val="28"/>
      <w:szCs w:val="26"/>
      <w:lang w:eastAsia="en-CA"/>
    </w:rPr>
  </w:style>
  <w:style w:type="paragraph" w:customStyle="1" w:styleId="AuthorName">
    <w:name w:val="Author Name"/>
    <w:next w:val="CapNormalCharCharChar"/>
    <w:rsid w:val="002C0CCD"/>
    <w:rPr>
      <w:rFonts w:ascii="Arial" w:hAnsi="Arial"/>
      <w:color w:val="003366"/>
      <w:szCs w:val="24"/>
      <w:lang w:eastAsia="en-CA"/>
    </w:rPr>
  </w:style>
  <w:style w:type="paragraph" w:customStyle="1" w:styleId="BlockQuotation">
    <w:name w:val="Block Quotation"/>
    <w:next w:val="CapNormalCharCharChar"/>
    <w:rsid w:val="002C0CCD"/>
    <w:pPr>
      <w:pBdr>
        <w:top w:val="single" w:sz="12" w:space="12" w:color="FFFFFF"/>
        <w:left w:val="single" w:sz="6" w:space="12" w:color="FFFFFF"/>
        <w:bottom w:val="single" w:sz="6" w:space="12" w:color="FFFFFF"/>
        <w:right w:val="single" w:sz="6" w:space="12" w:color="FFFFFF"/>
      </w:pBdr>
      <w:spacing w:after="240" w:line="220" w:lineRule="atLeast"/>
      <w:ind w:left="720" w:right="720"/>
    </w:pPr>
    <w:rPr>
      <w:rFonts w:cs="Arial"/>
      <w:bCs/>
      <w:i/>
      <w:spacing w:val="-5"/>
      <w:sz w:val="22"/>
      <w:szCs w:val="18"/>
      <w:lang w:eastAsia="en-US"/>
    </w:rPr>
  </w:style>
  <w:style w:type="paragraph" w:customStyle="1" w:styleId="CapBullet1Char">
    <w:name w:val="Cap Bullet #1 Char"/>
    <w:link w:val="CapBullet1CharChar"/>
    <w:rsid w:val="002C0CCD"/>
    <w:pPr>
      <w:numPr>
        <w:numId w:val="86"/>
      </w:numPr>
      <w:spacing w:after="60"/>
    </w:pPr>
    <w:rPr>
      <w:sz w:val="22"/>
      <w:szCs w:val="24"/>
      <w:lang w:eastAsia="en-CA"/>
    </w:rPr>
  </w:style>
  <w:style w:type="paragraph" w:customStyle="1" w:styleId="CapBullet2Char">
    <w:name w:val="Cap Bullet #2 Char"/>
    <w:link w:val="CapBullet2CharChar0"/>
    <w:rsid w:val="002C0CCD"/>
    <w:pPr>
      <w:numPr>
        <w:ilvl w:val="1"/>
        <w:numId w:val="86"/>
      </w:numPr>
      <w:spacing w:after="60"/>
    </w:pPr>
    <w:rPr>
      <w:sz w:val="22"/>
      <w:szCs w:val="22"/>
      <w:lang w:eastAsia="en-CA"/>
    </w:rPr>
  </w:style>
  <w:style w:type="paragraph" w:customStyle="1" w:styleId="CapBullet3">
    <w:name w:val="Cap Bullet #3"/>
    <w:rsid w:val="002C0CCD"/>
    <w:pPr>
      <w:numPr>
        <w:ilvl w:val="2"/>
        <w:numId w:val="86"/>
      </w:numPr>
      <w:spacing w:after="60"/>
    </w:pPr>
    <w:rPr>
      <w:sz w:val="22"/>
      <w:szCs w:val="22"/>
      <w:lang w:eastAsia="en-CA"/>
    </w:rPr>
  </w:style>
  <w:style w:type="paragraph" w:customStyle="1" w:styleId="CapBullet4">
    <w:name w:val="Cap Bullet #4"/>
    <w:rsid w:val="002C0CCD"/>
    <w:pPr>
      <w:numPr>
        <w:ilvl w:val="3"/>
        <w:numId w:val="86"/>
      </w:numPr>
      <w:spacing w:after="60"/>
    </w:pPr>
    <w:rPr>
      <w:sz w:val="22"/>
      <w:szCs w:val="24"/>
      <w:lang w:eastAsia="en-CA"/>
    </w:rPr>
  </w:style>
  <w:style w:type="paragraph" w:customStyle="1" w:styleId="CapBullet3CharChar">
    <w:name w:val="Cap Bullet 3 Char Char"/>
    <w:link w:val="CapBullet3CharCharChar"/>
    <w:autoRedefine/>
    <w:rsid w:val="002C0CCD"/>
    <w:pPr>
      <w:keepNext/>
      <w:numPr>
        <w:numId w:val="91"/>
      </w:numPr>
      <w:spacing w:after="60"/>
    </w:pPr>
    <w:rPr>
      <w:rFonts w:cs="Arial"/>
      <w:sz w:val="24"/>
      <w:szCs w:val="18"/>
      <w:lang w:eastAsia="en-CA"/>
    </w:rPr>
  </w:style>
  <w:style w:type="paragraph" w:customStyle="1" w:styleId="ClientName">
    <w:name w:val="Client Name"/>
    <w:next w:val="CapNormalCharCharChar"/>
    <w:rsid w:val="002C0CCD"/>
    <w:rPr>
      <w:rFonts w:ascii="Arial" w:hAnsi="Arial"/>
      <w:b/>
      <w:color w:val="003366"/>
      <w:sz w:val="36"/>
      <w:szCs w:val="24"/>
      <w:lang w:eastAsia="en-CA"/>
    </w:rPr>
  </w:style>
  <w:style w:type="paragraph" w:customStyle="1" w:styleId="DBReport">
    <w:name w:val="DB Report"/>
    <w:rsid w:val="002C0CCD"/>
    <w:rPr>
      <w:rFonts w:ascii="Courier" w:hAnsi="Courier"/>
      <w:szCs w:val="22"/>
      <w:lang w:eastAsia="en-CA"/>
    </w:rPr>
  </w:style>
  <w:style w:type="paragraph" w:customStyle="1" w:styleId="disclaimer">
    <w:name w:val="disclaimer"/>
    <w:next w:val="CapNormalCharCharChar"/>
    <w:rsid w:val="002C0CCD"/>
    <w:pPr>
      <w:spacing w:after="120"/>
    </w:pPr>
    <w:rPr>
      <w:i/>
      <w:iCs/>
      <w:color w:val="000000"/>
      <w:szCs w:val="22"/>
      <w:lang w:eastAsia="en-US"/>
    </w:rPr>
  </w:style>
  <w:style w:type="paragraph" w:customStyle="1" w:styleId="DocumentDate">
    <w:name w:val="Document Date"/>
    <w:next w:val="CapNormalCharCharChar"/>
    <w:rsid w:val="002C0CCD"/>
    <w:pPr>
      <w:spacing w:before="240"/>
    </w:pPr>
    <w:rPr>
      <w:rFonts w:ascii="Arial Bold" w:hAnsi="Arial Bold" w:cs="Arial"/>
      <w:b/>
      <w:bCs/>
      <w:sz w:val="28"/>
      <w:lang w:eastAsia="en-US"/>
    </w:rPr>
  </w:style>
  <w:style w:type="paragraph" w:customStyle="1" w:styleId="DocumentTitle">
    <w:name w:val="Document Title"/>
    <w:next w:val="CapNormalCharCharChar"/>
    <w:rsid w:val="002C0CCD"/>
    <w:pPr>
      <w:spacing w:before="400"/>
    </w:pPr>
    <w:rPr>
      <w:rFonts w:ascii="Arial Bold" w:hAnsi="Arial Bold"/>
      <w:b/>
      <w:color w:val="009BCC"/>
      <w:sz w:val="32"/>
      <w:lang w:eastAsia="en-US"/>
    </w:rPr>
  </w:style>
  <w:style w:type="paragraph" w:customStyle="1" w:styleId="DocumentSubtitle">
    <w:name w:val="Document Subtitle"/>
    <w:next w:val="CapNormalCharCharChar"/>
    <w:rsid w:val="002C0CCD"/>
    <w:pPr>
      <w:spacing w:before="120"/>
    </w:pPr>
    <w:rPr>
      <w:rFonts w:ascii="Arial Bold" w:hAnsi="Arial Bold"/>
      <w:b/>
      <w:color w:val="009BCC"/>
      <w:sz w:val="32"/>
      <w:lang w:eastAsia="en-US"/>
    </w:rPr>
  </w:style>
  <w:style w:type="paragraph" w:customStyle="1" w:styleId="HeadersFooter">
    <w:name w:val="Headers Footer"/>
    <w:rsid w:val="002C0CCD"/>
    <w:pPr>
      <w:jc w:val="right"/>
    </w:pPr>
    <w:rPr>
      <w:rFonts w:ascii="Arial" w:hAnsi="Arial"/>
      <w:color w:val="333333"/>
      <w:sz w:val="16"/>
      <w:szCs w:val="24"/>
      <w:lang w:eastAsia="en-US"/>
    </w:rPr>
  </w:style>
  <w:style w:type="paragraph" w:customStyle="1" w:styleId="ResumeBody">
    <w:name w:val="Resume Body"/>
    <w:rsid w:val="002C0CCD"/>
    <w:pPr>
      <w:spacing w:after="160"/>
    </w:pPr>
    <w:rPr>
      <w:sz w:val="22"/>
      <w:szCs w:val="24"/>
      <w:lang w:eastAsia="en-CA"/>
    </w:rPr>
  </w:style>
  <w:style w:type="paragraph" w:customStyle="1" w:styleId="ResumeBullet1">
    <w:name w:val="Resume Bullet 1"/>
    <w:rsid w:val="002C0CCD"/>
    <w:pPr>
      <w:numPr>
        <w:numId w:val="84"/>
      </w:numPr>
      <w:spacing w:after="40"/>
    </w:pPr>
    <w:rPr>
      <w:rFonts w:cs="Arial"/>
      <w:sz w:val="22"/>
      <w:szCs w:val="18"/>
      <w:lang w:eastAsia="en-US"/>
    </w:rPr>
  </w:style>
  <w:style w:type="paragraph" w:customStyle="1" w:styleId="ResumeHeading1">
    <w:name w:val="Resume Heading 1"/>
    <w:next w:val="ResumeBullet2"/>
    <w:rsid w:val="002C0CCD"/>
    <w:pPr>
      <w:keepNext/>
      <w:pBdr>
        <w:bottom w:val="single" w:sz="4" w:space="1" w:color="003366"/>
      </w:pBdr>
      <w:spacing w:before="240"/>
      <w:outlineLvl w:val="1"/>
    </w:pPr>
    <w:rPr>
      <w:rFonts w:ascii="Arial" w:hAnsi="Arial"/>
      <w:b/>
      <w:color w:val="003366"/>
      <w:sz w:val="28"/>
      <w:szCs w:val="28"/>
      <w:lang w:eastAsia="en-CA"/>
    </w:rPr>
  </w:style>
  <w:style w:type="paragraph" w:customStyle="1" w:styleId="ResumeHeading2">
    <w:name w:val="Resume Heading 2"/>
    <w:next w:val="ResumeBody"/>
    <w:rsid w:val="002C0CCD"/>
    <w:pPr>
      <w:keepNext/>
      <w:spacing w:after="240"/>
    </w:pPr>
    <w:rPr>
      <w:rFonts w:ascii="Arial" w:hAnsi="Arial"/>
      <w:b/>
      <w:i/>
      <w:color w:val="009BCC"/>
      <w:sz w:val="24"/>
      <w:szCs w:val="24"/>
      <w:lang w:eastAsia="en-CA"/>
    </w:rPr>
  </w:style>
  <w:style w:type="paragraph" w:customStyle="1" w:styleId="ResumeHeading3">
    <w:name w:val="Resume Heading 3"/>
    <w:basedOn w:val="ResumeHeading2"/>
    <w:rsid w:val="002C0CCD"/>
    <w:pPr>
      <w:spacing w:before="200" w:after="160"/>
    </w:pPr>
    <w:rPr>
      <w:i w:val="0"/>
      <w:color w:val="003366"/>
    </w:rPr>
  </w:style>
  <w:style w:type="paragraph" w:customStyle="1" w:styleId="ResumeHeading4">
    <w:name w:val="Resume Heading 4"/>
    <w:next w:val="ResumeBody"/>
    <w:rsid w:val="002C0CCD"/>
    <w:pPr>
      <w:keepNext/>
      <w:spacing w:before="160"/>
    </w:pPr>
    <w:rPr>
      <w:rFonts w:ascii="Arial" w:hAnsi="Arial"/>
      <w:i/>
      <w:color w:val="009BCC"/>
      <w:sz w:val="22"/>
      <w:szCs w:val="24"/>
      <w:lang w:eastAsia="en-CA"/>
    </w:rPr>
  </w:style>
  <w:style w:type="paragraph" w:customStyle="1" w:styleId="ResumeHeading5">
    <w:name w:val="Resume Heading 5"/>
    <w:next w:val="ResumeBody"/>
    <w:rsid w:val="002C0CCD"/>
    <w:pPr>
      <w:keepNext/>
      <w:spacing w:before="200" w:after="120"/>
    </w:pPr>
    <w:rPr>
      <w:rFonts w:ascii="Arial" w:hAnsi="Arial"/>
      <w:b/>
      <w:szCs w:val="24"/>
      <w:lang w:eastAsia="en-CA"/>
    </w:rPr>
  </w:style>
  <w:style w:type="paragraph" w:customStyle="1" w:styleId="ResumeProfile">
    <w:name w:val="Resume Profile"/>
    <w:rsid w:val="002C0CCD"/>
    <w:rPr>
      <w:i/>
      <w:szCs w:val="24"/>
      <w:lang w:eastAsia="en-CA"/>
    </w:rPr>
  </w:style>
  <w:style w:type="paragraph" w:customStyle="1" w:styleId="Namescovertitle">
    <w:name w:val="Names/cover title"/>
    <w:rsid w:val="002C0CCD"/>
    <w:pPr>
      <w:spacing w:after="240"/>
    </w:pPr>
    <w:rPr>
      <w:rFonts w:ascii="Arial Bold" w:hAnsi="Arial Bold"/>
      <w:b/>
      <w:smallCaps/>
      <w:color w:val="003366"/>
      <w:sz w:val="32"/>
      <w:szCs w:val="32"/>
      <w:lang w:eastAsia="en-US"/>
    </w:rPr>
  </w:style>
  <w:style w:type="paragraph" w:customStyle="1" w:styleId="NamesCoverTitleReversed">
    <w:name w:val="Names/Cover Title Reversed"/>
    <w:next w:val="Namescovertitle"/>
    <w:rsid w:val="002C0CCD"/>
    <w:rPr>
      <w:rFonts w:ascii="Arial" w:hAnsi="Arial"/>
      <w:b/>
      <w:smallCaps/>
      <w:color w:val="FFFFFF"/>
      <w:sz w:val="28"/>
      <w:szCs w:val="28"/>
      <w:lang w:eastAsia="en-US"/>
    </w:rPr>
  </w:style>
  <w:style w:type="paragraph" w:customStyle="1" w:styleId="TableHeading2White">
    <w:name w:val="Table Heading 2 White"/>
    <w:rsid w:val="002C0CCD"/>
    <w:pPr>
      <w:spacing w:after="60"/>
    </w:pPr>
    <w:rPr>
      <w:rFonts w:ascii="Arial" w:eastAsia="Arial Unicode MS" w:hAnsi="Arial" w:cs="Arial"/>
      <w:b/>
      <w:color w:val="FFFFFF"/>
      <w:sz w:val="18"/>
      <w:szCs w:val="18"/>
      <w:lang w:eastAsia="en-US"/>
    </w:rPr>
  </w:style>
  <w:style w:type="paragraph" w:customStyle="1" w:styleId="TCOutlineL1">
    <w:name w:val="TC Outline_L1"/>
    <w:next w:val="CapNormalCharCharChar"/>
    <w:rsid w:val="002C0CCD"/>
    <w:pPr>
      <w:spacing w:after="240"/>
    </w:pPr>
    <w:rPr>
      <w:bCs/>
      <w:spacing w:val="-5"/>
      <w:sz w:val="22"/>
      <w:lang w:eastAsia="en-US"/>
    </w:rPr>
  </w:style>
  <w:style w:type="paragraph" w:customStyle="1" w:styleId="TCOutlineL2">
    <w:name w:val="TC Outline_L2"/>
    <w:next w:val="CapNormalCharCharChar"/>
    <w:rsid w:val="002C0CCD"/>
    <w:pPr>
      <w:tabs>
        <w:tab w:val="num" w:pos="720"/>
      </w:tabs>
      <w:autoSpaceDE w:val="0"/>
      <w:autoSpaceDN w:val="0"/>
      <w:adjustRightInd w:val="0"/>
      <w:spacing w:before="60" w:after="60" w:line="250" w:lineRule="exact"/>
    </w:pPr>
    <w:rPr>
      <w:rFonts w:cs="Arial"/>
      <w:bCs/>
      <w:sz w:val="22"/>
      <w:szCs w:val="22"/>
      <w:lang w:eastAsia="en-US"/>
    </w:rPr>
  </w:style>
  <w:style w:type="paragraph" w:customStyle="1" w:styleId="TCOutlineL3">
    <w:name w:val="TC Outline_L3"/>
    <w:next w:val="CapNormalCharCharChar"/>
    <w:rsid w:val="002C0CCD"/>
    <w:pPr>
      <w:tabs>
        <w:tab w:val="num" w:pos="360"/>
      </w:tabs>
      <w:autoSpaceDE w:val="0"/>
      <w:autoSpaceDN w:val="0"/>
      <w:adjustRightInd w:val="0"/>
      <w:spacing w:before="60" w:after="60" w:line="250" w:lineRule="exact"/>
      <w:ind w:left="360" w:hanging="360"/>
    </w:pPr>
    <w:rPr>
      <w:rFonts w:cs="Arial"/>
      <w:bCs/>
      <w:sz w:val="22"/>
      <w:szCs w:val="22"/>
      <w:lang w:eastAsia="en-US"/>
    </w:rPr>
  </w:style>
  <w:style w:type="paragraph" w:customStyle="1" w:styleId="TCTitle">
    <w:name w:val="TC Title"/>
    <w:next w:val="CapNormalCharCharChar"/>
    <w:rsid w:val="002C0CCD"/>
    <w:pPr>
      <w:spacing w:before="120" w:after="120"/>
      <w:jc w:val="center"/>
    </w:pPr>
    <w:rPr>
      <w:rFonts w:ascii="Times New Roman Bold" w:hAnsi="Times New Roman Bold"/>
      <w:b/>
      <w:sz w:val="24"/>
      <w:szCs w:val="24"/>
      <w:lang w:eastAsia="en-CA"/>
    </w:rPr>
  </w:style>
  <w:style w:type="paragraph" w:customStyle="1" w:styleId="WebReference">
    <w:name w:val="Web Reference"/>
    <w:next w:val="CapNormalCharCharChar"/>
    <w:rsid w:val="002C0CCD"/>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hAnsi="Arial Narrow" w:cs="Arial"/>
      <w:caps/>
      <w:smallCaps/>
      <w:color w:val="FF0000"/>
      <w:spacing w:val="-5"/>
      <w:szCs w:val="12"/>
      <w:lang w:eastAsia="en-US"/>
    </w:rPr>
  </w:style>
  <w:style w:type="paragraph" w:customStyle="1" w:styleId="CapHeading5Char">
    <w:name w:val="Cap_Heading_5 Char"/>
    <w:next w:val="CapNormalCharCharChar"/>
    <w:link w:val="CapHeading5CharChar"/>
    <w:autoRedefine/>
    <w:rsid w:val="002C0CCD"/>
    <w:pPr>
      <w:keepNext/>
      <w:spacing w:before="180" w:after="120"/>
      <w:outlineLvl w:val="5"/>
    </w:pPr>
    <w:rPr>
      <w:rFonts w:ascii="Arial" w:hAnsi="Arial"/>
      <w:b/>
      <w:bCs/>
      <w:i/>
      <w:iCs/>
      <w:color w:val="003366"/>
      <w:sz w:val="24"/>
      <w:szCs w:val="26"/>
    </w:rPr>
  </w:style>
  <w:style w:type="paragraph" w:customStyle="1" w:styleId="CapHeading6Char">
    <w:name w:val="Cap_Heading_6 Char"/>
    <w:next w:val="CapNormalCharCharChar"/>
    <w:link w:val="CapHeading6CharChar"/>
    <w:autoRedefine/>
    <w:rsid w:val="002C0CCD"/>
    <w:pPr>
      <w:keepNext/>
      <w:spacing w:before="180" w:after="120"/>
      <w:outlineLvl w:val="5"/>
    </w:pPr>
    <w:rPr>
      <w:rFonts w:ascii="宋体" w:hAnsi="宋体" w:cs="宋体"/>
      <w:bCs/>
      <w:sz w:val="24"/>
      <w:szCs w:val="22"/>
    </w:rPr>
  </w:style>
  <w:style w:type="paragraph" w:customStyle="1" w:styleId="CapHeading7Char">
    <w:name w:val="Cap_Heading_7 Char"/>
    <w:next w:val="CapNormalCharCharChar"/>
    <w:link w:val="CapHeading7CharChar"/>
    <w:autoRedefine/>
    <w:rsid w:val="002C0CCD"/>
    <w:pPr>
      <w:keepNext/>
      <w:spacing w:before="180" w:after="120"/>
      <w:outlineLvl w:val="6"/>
    </w:pPr>
    <w:rPr>
      <w:rFonts w:ascii="Arial" w:hAnsi="Arial"/>
      <w:b/>
      <w:sz w:val="24"/>
      <w:szCs w:val="24"/>
      <w:lang w:eastAsia="en-CA"/>
    </w:rPr>
  </w:style>
  <w:style w:type="paragraph" w:customStyle="1" w:styleId="CoverDate">
    <w:name w:val="Cover Date"/>
    <w:rsid w:val="002C0CCD"/>
    <w:rPr>
      <w:rFonts w:ascii="Arial Bold" w:hAnsi="Arial Bold"/>
      <w:b/>
      <w:bCs/>
      <w:smallCaps/>
      <w:color w:val="999999"/>
      <w:sz w:val="24"/>
      <w:szCs w:val="32"/>
      <w:lang w:eastAsia="en-US"/>
    </w:rPr>
  </w:style>
  <w:style w:type="paragraph" w:customStyle="1" w:styleId="SubTitle">
    <w:name w:val="Sub Title"/>
    <w:autoRedefine/>
    <w:rsid w:val="002C0CCD"/>
    <w:pPr>
      <w:spacing w:after="160"/>
    </w:pPr>
    <w:rPr>
      <w:rFonts w:ascii="Arial Bold" w:hAnsi="Arial Bold"/>
      <w:b/>
      <w:bCs/>
      <w:smallCaps/>
      <w:color w:val="999999"/>
      <w:sz w:val="32"/>
      <w:szCs w:val="32"/>
      <w:lang w:eastAsia="en-US"/>
    </w:rPr>
  </w:style>
  <w:style w:type="paragraph" w:customStyle="1" w:styleId="Cap2">
    <w:name w:val="Cap_标题_2"/>
    <w:next w:val="aff4"/>
    <w:rsid w:val="002C0CCD"/>
    <w:pPr>
      <w:keepNext/>
      <w:numPr>
        <w:ilvl w:val="1"/>
        <w:numId w:val="88"/>
      </w:numPr>
      <w:spacing w:before="180" w:after="120"/>
      <w:outlineLvl w:val="1"/>
    </w:pPr>
    <w:rPr>
      <w:rFonts w:ascii="Arial Bold" w:hAnsi="Arial Bold"/>
      <w:b/>
      <w:color w:val="7E6D59"/>
      <w:sz w:val="32"/>
      <w:szCs w:val="24"/>
      <w:lang w:eastAsia="en-CA"/>
    </w:rPr>
  </w:style>
  <w:style w:type="paragraph" w:customStyle="1" w:styleId="1fffc">
    <w:name w:val="段落1"/>
    <w:basedOn w:val="afff"/>
    <w:rsid w:val="002C0CCD"/>
    <w:pPr>
      <w:tabs>
        <w:tab w:val="left" w:pos="720"/>
        <w:tab w:val="left" w:pos="907"/>
        <w:tab w:val="left" w:pos="1430"/>
      </w:tabs>
      <w:spacing w:before="72"/>
      <w:ind w:left="1701" w:right="113" w:firstLineChars="0" w:firstLine="431"/>
      <w:jc w:val="left"/>
    </w:pPr>
    <w:rPr>
      <w:kern w:val="24"/>
      <w:szCs w:val="20"/>
      <w:lang w:val="x-none" w:eastAsia="x-none"/>
    </w:rPr>
  </w:style>
  <w:style w:type="paragraph" w:customStyle="1" w:styleId="Cap3Char">
    <w:name w:val="Cap_标题_3 Char"/>
    <w:next w:val="aff4"/>
    <w:link w:val="Cap3CharChar"/>
    <w:rsid w:val="002C0CCD"/>
    <w:pPr>
      <w:keepNext/>
      <w:numPr>
        <w:ilvl w:val="2"/>
        <w:numId w:val="88"/>
      </w:numPr>
      <w:spacing w:before="180" w:after="120"/>
      <w:outlineLvl w:val="2"/>
    </w:pPr>
    <w:rPr>
      <w:rFonts w:ascii="Arial Bold" w:hAnsi="Arial Bold"/>
      <w:b/>
      <w:bCs/>
      <w:color w:val="81BEC3"/>
      <w:sz w:val="28"/>
      <w:szCs w:val="26"/>
      <w:lang w:eastAsia="en-CA"/>
    </w:rPr>
  </w:style>
  <w:style w:type="character" w:customStyle="1" w:styleId="Charfffe">
    <w:name w:val="附件标题 Char"/>
    <w:link w:val="afffffffffffffffffff3"/>
    <w:rsid w:val="002C0CCD"/>
    <w:rPr>
      <w:rFonts w:ascii="宋体" w:eastAsia="黑体"/>
      <w:kern w:val="2"/>
      <w:sz w:val="24"/>
    </w:rPr>
  </w:style>
  <w:style w:type="character" w:customStyle="1" w:styleId="Cap3CharChar">
    <w:name w:val="Cap_标题_3 Char Char"/>
    <w:link w:val="Cap3Char"/>
    <w:rsid w:val="002C0CCD"/>
    <w:rPr>
      <w:rFonts w:ascii="Arial Bold" w:hAnsi="Arial Bold"/>
      <w:b/>
      <w:bCs/>
      <w:color w:val="81BEC3"/>
      <w:sz w:val="28"/>
      <w:szCs w:val="26"/>
      <w:lang w:eastAsia="en-CA"/>
    </w:rPr>
  </w:style>
  <w:style w:type="paragraph" w:customStyle="1" w:styleId="Cap1">
    <w:name w:val="Cap_标题_1"/>
    <w:next w:val="aff4"/>
    <w:rsid w:val="002C0CCD"/>
    <w:pPr>
      <w:keepNext/>
      <w:pageBreakBefore/>
      <w:numPr>
        <w:numId w:val="88"/>
      </w:numPr>
      <w:spacing w:before="180" w:after="120"/>
      <w:outlineLvl w:val="0"/>
    </w:pPr>
    <w:rPr>
      <w:rFonts w:ascii="Arial Bold" w:hAnsi="Arial Bold" w:cs="Arial"/>
      <w:b/>
      <w:bCs/>
      <w:smallCaps/>
      <w:color w:val="086A74"/>
      <w:kern w:val="32"/>
      <w:sz w:val="36"/>
      <w:szCs w:val="36"/>
      <w:lang w:eastAsia="en-CA"/>
    </w:rPr>
  </w:style>
  <w:style w:type="character" w:customStyle="1" w:styleId="Cap4CharChar">
    <w:name w:val="Cap_标题_4 Char Char"/>
    <w:link w:val="Cap4Char"/>
    <w:rsid w:val="002C0CCD"/>
    <w:rPr>
      <w:rFonts w:ascii="Arial Bold" w:hAnsi="Arial Bold"/>
      <w:b/>
      <w:bCs/>
      <w:color w:val="7E6D59"/>
      <w:sz w:val="24"/>
      <w:szCs w:val="22"/>
      <w:lang w:val="fr-CA" w:eastAsia="en-CA"/>
    </w:rPr>
  </w:style>
  <w:style w:type="paragraph" w:customStyle="1" w:styleId="Cap">
    <w:name w:val="Cap_表格正文"/>
    <w:rsid w:val="002C0CCD"/>
    <w:pPr>
      <w:spacing w:after="40"/>
    </w:pPr>
    <w:rPr>
      <w:rFonts w:ascii="Arial" w:hAnsi="Arial" w:cs="Arial"/>
      <w:sz w:val="18"/>
      <w:szCs w:val="16"/>
      <w:lang w:eastAsia="en-US"/>
    </w:rPr>
  </w:style>
  <w:style w:type="paragraph" w:customStyle="1" w:styleId="Cap12">
    <w:name w:val="Cap_表格层级1"/>
    <w:rsid w:val="002C0CCD"/>
    <w:pPr>
      <w:tabs>
        <w:tab w:val="num" w:pos="576"/>
      </w:tabs>
      <w:spacing w:after="60"/>
      <w:ind w:left="576" w:hanging="216"/>
    </w:pPr>
    <w:rPr>
      <w:rFonts w:ascii="Arial" w:hAnsi="Arial"/>
      <w:sz w:val="18"/>
      <w:szCs w:val="16"/>
      <w:lang w:eastAsia="en-CA"/>
    </w:rPr>
  </w:style>
  <w:style w:type="paragraph" w:customStyle="1" w:styleId="Cap0">
    <w:name w:val="Cap_正文"/>
    <w:basedOn w:val="aff4"/>
    <w:link w:val="CapChar"/>
    <w:rsid w:val="002C0CCD"/>
    <w:pPr>
      <w:widowControl/>
      <w:spacing w:after="160"/>
      <w:ind w:left="1797" w:firstLineChars="200" w:firstLine="440"/>
      <w:jc w:val="left"/>
    </w:pPr>
    <w:rPr>
      <w:kern w:val="0"/>
      <w:sz w:val="22"/>
      <w:lang w:val="x-none" w:eastAsia="x-none"/>
    </w:rPr>
  </w:style>
  <w:style w:type="paragraph" w:customStyle="1" w:styleId="Cap4Char">
    <w:name w:val="Cap_标题_4 Char"/>
    <w:next w:val="Cap0"/>
    <w:link w:val="Cap4CharChar"/>
    <w:rsid w:val="002C0CCD"/>
    <w:pPr>
      <w:keepNext/>
      <w:spacing w:before="180" w:after="120"/>
      <w:ind w:left="1797"/>
    </w:pPr>
    <w:rPr>
      <w:rFonts w:ascii="Arial Bold" w:hAnsi="Arial Bold"/>
      <w:b/>
      <w:bCs/>
      <w:color w:val="7E6D59"/>
      <w:sz w:val="24"/>
      <w:szCs w:val="22"/>
      <w:lang w:val="fr-CA" w:eastAsia="en-CA"/>
    </w:rPr>
  </w:style>
  <w:style w:type="character" w:customStyle="1" w:styleId="Cap1CharCharChar">
    <w:name w:val="Cap 层级1 Char Char Char"/>
    <w:link w:val="Cap1CharChar"/>
    <w:rsid w:val="002C0CCD"/>
    <w:rPr>
      <w:rFonts w:cs="Arial"/>
      <w:sz w:val="22"/>
      <w:szCs w:val="18"/>
    </w:rPr>
  </w:style>
  <w:style w:type="paragraph" w:customStyle="1" w:styleId="Cap1CharChar">
    <w:name w:val="Cap 层级1 Char Char"/>
    <w:link w:val="Cap1CharCharChar"/>
    <w:rsid w:val="002C0CCD"/>
    <w:pPr>
      <w:numPr>
        <w:numId w:val="89"/>
      </w:numPr>
    </w:pPr>
    <w:rPr>
      <w:rFonts w:cs="Arial"/>
      <w:sz w:val="22"/>
      <w:szCs w:val="18"/>
    </w:rPr>
  </w:style>
  <w:style w:type="character" w:customStyle="1" w:styleId="CapChar">
    <w:name w:val="Cap_正文 Char"/>
    <w:link w:val="Cap0"/>
    <w:rsid w:val="002C0CCD"/>
    <w:rPr>
      <w:sz w:val="22"/>
      <w:szCs w:val="24"/>
      <w:lang w:val="x-none" w:eastAsia="x-none"/>
    </w:rPr>
  </w:style>
  <w:style w:type="paragraph" w:customStyle="1" w:styleId="-BodyTextFirstIndentChar1BodyTextFirstI">
    <w:name w:val="样式 样式 正文首行缩进试点计划-正文Body Text First Indent Char1Body Text First I..."/>
    <w:basedOn w:val="aff4"/>
    <w:autoRedefine/>
    <w:rsid w:val="002C0CCD"/>
    <w:pPr>
      <w:widowControl/>
      <w:tabs>
        <w:tab w:val="left" w:pos="560"/>
        <w:tab w:val="left" w:pos="1727"/>
        <w:tab w:val="left" w:pos="1884"/>
      </w:tabs>
      <w:spacing w:line="300" w:lineRule="auto"/>
      <w:ind w:firstLineChars="192" w:firstLine="538"/>
    </w:pPr>
    <w:rPr>
      <w:rFonts w:ascii="宋体" w:hAnsi="宋体"/>
      <w:color w:val="000000"/>
      <w:sz w:val="28"/>
      <w:szCs w:val="28"/>
    </w:rPr>
  </w:style>
  <w:style w:type="paragraph" w:customStyle="1" w:styleId="2ffff2">
    <w:name w:val="正文首行缩进2字符"/>
    <w:basedOn w:val="aff4"/>
    <w:rsid w:val="002C0CCD"/>
    <w:pPr>
      <w:ind w:firstLineChars="200" w:firstLine="480"/>
    </w:pPr>
    <w:rPr>
      <w:rFonts w:cs="宋体"/>
      <w:szCs w:val="20"/>
    </w:rPr>
  </w:style>
  <w:style w:type="paragraph" w:customStyle="1" w:styleId="ERP-1">
    <w:name w:val="销售ERP试点-标题1"/>
    <w:basedOn w:val="aff4"/>
    <w:autoRedefine/>
    <w:rsid w:val="002C0CCD"/>
    <w:pPr>
      <w:keepNext/>
      <w:keepLines/>
      <w:pageBreakBefore/>
      <w:tabs>
        <w:tab w:val="num" w:pos="420"/>
      </w:tabs>
      <w:spacing w:beforeLines="50" w:before="120" w:after="156" w:line="415" w:lineRule="auto"/>
      <w:ind w:left="420" w:hanging="420"/>
      <w:outlineLvl w:val="0"/>
    </w:pPr>
    <w:rPr>
      <w:rFonts w:ascii="黑体" w:eastAsia="黑体"/>
      <w:kern w:val="44"/>
      <w:sz w:val="28"/>
      <w:szCs w:val="28"/>
    </w:rPr>
  </w:style>
  <w:style w:type="paragraph" w:customStyle="1" w:styleId="CharCharCharCharCharCharCharCharChar3CharCharChar3">
    <w:name w:val="无标题正文 Char Char Char Char Char Char Char Char Char3 Char Char Char3"/>
    <w:basedOn w:val="aff4"/>
    <w:autoRedefine/>
    <w:rsid w:val="002C0CCD"/>
    <w:pPr>
      <w:widowControl/>
      <w:spacing w:after="160" w:line="240" w:lineRule="exact"/>
      <w:jc w:val="left"/>
    </w:pPr>
    <w:rPr>
      <w:rFonts w:ascii="Arial" w:hAnsi="Arial"/>
      <w:kern w:val="0"/>
      <w:sz w:val="20"/>
      <w:szCs w:val="20"/>
      <w:lang w:eastAsia="en-US"/>
    </w:rPr>
  </w:style>
  <w:style w:type="paragraph" w:customStyle="1" w:styleId="CharCharCharChar2">
    <w:name w:val="Char Char Char Char2"/>
    <w:basedOn w:val="aff4"/>
    <w:rsid w:val="002C0CCD"/>
    <w:pPr>
      <w:widowControl/>
      <w:spacing w:after="160" w:line="240" w:lineRule="exact"/>
      <w:jc w:val="left"/>
    </w:pPr>
    <w:rPr>
      <w:rFonts w:ascii="Verdana" w:hAnsi="Verdana"/>
      <w:kern w:val="0"/>
      <w:sz w:val="20"/>
      <w:szCs w:val="20"/>
      <w:lang w:eastAsia="en-US"/>
    </w:rPr>
  </w:style>
  <w:style w:type="paragraph" w:customStyle="1" w:styleId="-9">
    <w:name w:val="试点计划-表格文字"/>
    <w:basedOn w:val="affa"/>
    <w:autoRedefine/>
    <w:rsid w:val="002C0CCD"/>
    <w:pPr>
      <w:widowControl/>
      <w:tabs>
        <w:tab w:val="left" w:pos="628"/>
        <w:tab w:val="left" w:pos="1727"/>
        <w:tab w:val="left" w:pos="1884"/>
      </w:tabs>
      <w:spacing w:after="0"/>
      <w:ind w:firstLineChars="200" w:firstLine="0"/>
      <w:jc w:val="left"/>
    </w:pPr>
    <w:rPr>
      <w:rFonts w:hAnsi="宋体"/>
      <w:noProof/>
      <w:kern w:val="2"/>
      <w:sz w:val="24"/>
      <w:szCs w:val="28"/>
      <w:lang w:val="en-GB" w:eastAsia="x-none"/>
    </w:rPr>
  </w:style>
  <w:style w:type="paragraph" w:customStyle="1" w:styleId="affffffffffffffffffffff7">
    <w:name w:val="标准正文"/>
    <w:basedOn w:val="aff4"/>
    <w:rsid w:val="002C0CCD"/>
    <w:pPr>
      <w:widowControl/>
      <w:spacing w:beforeLines="50" w:before="215" w:afterLines="50" w:after="160" w:line="240" w:lineRule="exact"/>
      <w:jc w:val="left"/>
    </w:pPr>
    <w:rPr>
      <w:rFonts w:ascii="Verdana" w:hAnsi="Verdana"/>
      <w:kern w:val="0"/>
      <w:szCs w:val="20"/>
      <w:lang w:eastAsia="en-US"/>
    </w:rPr>
  </w:style>
  <w:style w:type="paragraph" w:customStyle="1" w:styleId="TimesNewRomanBold96">
    <w:name w:val="样式 Times New Roman Bold 加粗 居中 段前: 9 磅 段后: 6 磅"/>
    <w:basedOn w:val="aff4"/>
    <w:autoRedefine/>
    <w:rsid w:val="002C0CCD"/>
    <w:pPr>
      <w:widowControl/>
      <w:spacing w:before="180" w:after="120"/>
      <w:jc w:val="center"/>
    </w:pPr>
    <w:rPr>
      <w:rFonts w:ascii="Times New Roman Bold" w:hAnsi="Times New Roman Bold" w:cs="宋体"/>
      <w:b/>
      <w:bCs/>
      <w:kern w:val="0"/>
      <w:szCs w:val="20"/>
      <w:lang w:val="en-GB"/>
    </w:rPr>
  </w:style>
  <w:style w:type="paragraph" w:customStyle="1" w:styleId="affffffffffffffffffffff8">
    <w:name w:val="图示"/>
    <w:basedOn w:val="aff4"/>
    <w:autoRedefine/>
    <w:rsid w:val="002C0CCD"/>
    <w:pPr>
      <w:widowControl/>
      <w:spacing w:beforeLines="50" w:before="120" w:afterLines="50" w:after="120"/>
      <w:jc w:val="center"/>
    </w:pPr>
    <w:rPr>
      <w:rFonts w:ascii="Times New Roman Bold" w:hAnsi="Times New Roman Bold" w:cs="宋体"/>
      <w:b/>
      <w:bCs/>
      <w:kern w:val="0"/>
      <w:sz w:val="28"/>
      <w:szCs w:val="28"/>
    </w:rPr>
  </w:style>
  <w:style w:type="paragraph" w:customStyle="1" w:styleId="Charfffff">
    <w:name w:val="图标题 Char"/>
    <w:next w:val="aff4"/>
    <w:link w:val="CharChar12"/>
    <w:autoRedefine/>
    <w:rsid w:val="002C0CCD"/>
    <w:pPr>
      <w:widowControl w:val="0"/>
      <w:tabs>
        <w:tab w:val="center" w:pos="0"/>
        <w:tab w:val="num" w:pos="2340"/>
        <w:tab w:val="num" w:pos="3564"/>
      </w:tabs>
      <w:spacing w:before="180" w:after="120" w:line="360" w:lineRule="auto"/>
      <w:ind w:left="3276" w:hanging="576"/>
      <w:jc w:val="center"/>
      <w:outlineLvl w:val="7"/>
    </w:pPr>
    <w:rPr>
      <w:rFonts w:ascii="Times New Roman Bold" w:hAnsi="Times New Roman Bold"/>
      <w:b/>
      <w:sz w:val="24"/>
      <w:szCs w:val="24"/>
    </w:rPr>
  </w:style>
  <w:style w:type="character" w:customStyle="1" w:styleId="CharChar12">
    <w:name w:val="图标题 Char Char1"/>
    <w:link w:val="Charfffff"/>
    <w:rsid w:val="002C0CCD"/>
    <w:rPr>
      <w:rFonts w:ascii="Times New Roman Bold" w:hAnsi="Times New Roman Bold"/>
      <w:b/>
      <w:sz w:val="24"/>
      <w:szCs w:val="24"/>
    </w:rPr>
  </w:style>
  <w:style w:type="paragraph" w:customStyle="1" w:styleId="CharChar1CharCharCharCharCharCharCharCharCharCharCharCharCharCharCharCharChar">
    <w:name w:val="Char Char1 Char Char Char Char Char Char Char Char Char Char Char Char Char Char Char Char Char"/>
    <w:basedOn w:val="aff4"/>
    <w:autoRedefine/>
    <w:rsid w:val="002C0CCD"/>
    <w:pPr>
      <w:widowControl/>
      <w:spacing w:after="160" w:line="240" w:lineRule="exact"/>
      <w:jc w:val="left"/>
    </w:pPr>
    <w:rPr>
      <w:rFonts w:ascii="Arial" w:hAnsi="Arial"/>
      <w:kern w:val="0"/>
      <w:sz w:val="20"/>
      <w:szCs w:val="20"/>
      <w:lang w:eastAsia="en-US"/>
    </w:rPr>
  </w:style>
  <w:style w:type="paragraph" w:customStyle="1" w:styleId="BodyinT">
    <w:name w:val="Body in T"/>
    <w:basedOn w:val="afffc"/>
    <w:rsid w:val="002C0CCD"/>
    <w:pPr>
      <w:widowControl/>
      <w:spacing w:beforeLines="100" w:before="240" w:afterLines="100" w:after="240"/>
      <w:ind w:leftChars="0" w:left="0"/>
    </w:pPr>
    <w:rPr>
      <w:rFonts w:ascii="Arial" w:hAnsi="Arial" w:cs="Arial"/>
      <w:kern w:val="0"/>
      <w:lang w:val="en-GB" w:eastAsia="x-none"/>
    </w:rPr>
  </w:style>
  <w:style w:type="paragraph" w:customStyle="1" w:styleId="TitleinT">
    <w:name w:val="Title in T"/>
    <w:basedOn w:val="aff4"/>
    <w:rsid w:val="002C0CCD"/>
    <w:pPr>
      <w:widowControl/>
      <w:spacing w:beforeLines="50" w:before="120" w:afterLines="50" w:after="120"/>
      <w:jc w:val="left"/>
    </w:pPr>
    <w:rPr>
      <w:rFonts w:ascii="Arial" w:hAnsi="Arial" w:cs="Arial"/>
      <w:b/>
      <w:kern w:val="0"/>
      <w:lang w:val="en-GB"/>
    </w:rPr>
  </w:style>
  <w:style w:type="paragraph" w:customStyle="1" w:styleId="35">
    <w:name w:val="标题 3."/>
    <w:basedOn w:val="36"/>
    <w:autoRedefine/>
    <w:rsid w:val="002C0CCD"/>
    <w:pPr>
      <w:numPr>
        <w:ilvl w:val="2"/>
        <w:numId w:val="81"/>
      </w:numPr>
      <w:tabs>
        <w:tab w:val="left" w:pos="1021"/>
      </w:tabs>
      <w:spacing w:before="120" w:after="120" w:line="300" w:lineRule="auto"/>
      <w:ind w:left="0" w:firstLine="0"/>
      <w:jc w:val="both"/>
    </w:pPr>
    <w:rPr>
      <w:rFonts w:ascii="宋体" w:hAnsi="宋体"/>
      <w:szCs w:val="20"/>
      <w:lang w:val="x-none" w:eastAsia="x-none"/>
    </w:rPr>
  </w:style>
  <w:style w:type="paragraph" w:customStyle="1" w:styleId="3dsd">
    <w:name w:val="标题 3.dsd"/>
    <w:basedOn w:val="36"/>
    <w:rsid w:val="002C0CCD"/>
    <w:pPr>
      <w:tabs>
        <w:tab w:val="left" w:pos="1021"/>
        <w:tab w:val="num" w:pos="2160"/>
      </w:tabs>
      <w:spacing w:before="120" w:after="120" w:line="300" w:lineRule="auto"/>
      <w:ind w:left="198" w:hanging="198"/>
      <w:jc w:val="both"/>
    </w:pPr>
    <w:rPr>
      <w:rFonts w:ascii="宋体" w:hAnsi="宋体"/>
      <w:szCs w:val="20"/>
      <w:lang w:val="x-none" w:eastAsia="x-none"/>
    </w:rPr>
  </w:style>
  <w:style w:type="paragraph" w:customStyle="1" w:styleId="3Heading3-oldH3h3level3PIM3Level3Headl3CTs">
    <w:name w:val="样式 标题 3Heading 3 - oldH3h3level_3PIM 3Level 3 Headl3CTs..."/>
    <w:basedOn w:val="36"/>
    <w:link w:val="3Heading3-oldH3h3level3PIM3Level3Headl3CTsChar"/>
    <w:autoRedefine/>
    <w:rsid w:val="002C0CCD"/>
    <w:pPr>
      <w:tabs>
        <w:tab w:val="left" w:pos="1021"/>
        <w:tab w:val="num" w:pos="2160"/>
      </w:tabs>
      <w:spacing w:before="0" w:after="0" w:line="300" w:lineRule="auto"/>
      <w:ind w:left="2160" w:hanging="360"/>
      <w:jc w:val="both"/>
    </w:pPr>
    <w:rPr>
      <w:rFonts w:ascii="宋体" w:hAnsi="宋体"/>
      <w:szCs w:val="20"/>
      <w:lang w:val="x-none" w:eastAsia="x-none"/>
    </w:rPr>
  </w:style>
  <w:style w:type="paragraph" w:customStyle="1" w:styleId="3Heading3-oldH3h3level3PIM3Level3Headl3CTs1">
    <w:name w:val="样式 标题 3Heading 3 - oldH3h3level_3PIM 3Level 3 Headl3CTs...1"/>
    <w:basedOn w:val="36"/>
    <w:rsid w:val="002C0CCD"/>
    <w:pPr>
      <w:tabs>
        <w:tab w:val="left" w:pos="1021"/>
        <w:tab w:val="num" w:pos="2160"/>
      </w:tabs>
      <w:spacing w:before="120" w:after="120" w:line="300" w:lineRule="auto"/>
      <w:ind w:left="2160" w:hanging="360"/>
      <w:jc w:val="both"/>
    </w:pPr>
    <w:rPr>
      <w:rFonts w:ascii="宋体" w:hAnsi="宋体"/>
      <w:szCs w:val="20"/>
      <w:lang w:val="x-none" w:eastAsia="x-none"/>
    </w:rPr>
  </w:style>
  <w:style w:type="paragraph" w:customStyle="1" w:styleId="44-PIM4H4h4FirstSubheadingbulletblbbbulle">
    <w:name w:val="样式 标题 4标题 4-中海油PIM 4H4h4First Subheadingbulletblbbbulle..."/>
    <w:basedOn w:val="44"/>
    <w:rsid w:val="002C0CCD"/>
    <w:pPr>
      <w:numPr>
        <w:numId w:val="80"/>
      </w:numPr>
      <w:tabs>
        <w:tab w:val="num" w:pos="0"/>
      </w:tabs>
      <w:spacing w:before="0" w:afterLines="50" w:after="50" w:line="300" w:lineRule="auto"/>
      <w:ind w:left="464" w:hanging="284"/>
      <w:jc w:val="left"/>
    </w:pPr>
    <w:rPr>
      <w:rFonts w:eastAsia="宋体" w:cs="宋体"/>
      <w:b w:val="0"/>
      <w:bCs w:val="0"/>
      <w:sz w:val="24"/>
      <w:szCs w:val="20"/>
      <w:lang w:val="x-none" w:eastAsia="x-none"/>
    </w:rPr>
  </w:style>
  <w:style w:type="paragraph" w:customStyle="1" w:styleId="CapBullet2">
    <w:name w:val="样式 Cap Bullet 2 + 四号"/>
    <w:basedOn w:val="CapBullet2CharChar"/>
    <w:autoRedefine/>
    <w:rsid w:val="002C0CCD"/>
    <w:pPr>
      <w:numPr>
        <w:numId w:val="82"/>
      </w:numPr>
      <w:tabs>
        <w:tab w:val="clear" w:pos="420"/>
        <w:tab w:val="num" w:pos="360"/>
        <w:tab w:val="num" w:pos="432"/>
        <w:tab w:val="num" w:pos="720"/>
        <w:tab w:val="num" w:pos="1620"/>
      </w:tabs>
      <w:ind w:leftChars="600" w:left="432" w:hangingChars="200" w:hanging="432"/>
    </w:pPr>
    <w:rPr>
      <w:sz w:val="28"/>
    </w:rPr>
  </w:style>
  <w:style w:type="paragraph" w:customStyle="1" w:styleId="CapNormal">
    <w:name w:val="Cap_Normal"/>
    <w:autoRedefine/>
    <w:rsid w:val="002C0CCD"/>
    <w:pPr>
      <w:spacing w:after="160"/>
      <w:ind w:firstLine="504"/>
      <w:jc w:val="both"/>
    </w:pPr>
    <w:rPr>
      <w:sz w:val="24"/>
      <w:szCs w:val="21"/>
    </w:rPr>
  </w:style>
  <w:style w:type="paragraph" w:customStyle="1" w:styleId="CapBullet1">
    <w:name w:val="Cap Bullet 1"/>
    <w:autoRedefine/>
    <w:rsid w:val="002C0CCD"/>
    <w:pPr>
      <w:numPr>
        <w:numId w:val="90"/>
      </w:numPr>
      <w:spacing w:after="60"/>
    </w:pPr>
    <w:rPr>
      <w:rFonts w:cs="Arial"/>
      <w:sz w:val="24"/>
      <w:szCs w:val="18"/>
      <w:lang w:eastAsia="en-CA"/>
    </w:rPr>
  </w:style>
  <w:style w:type="paragraph" w:customStyle="1" w:styleId="Char1CharCharCharCharCharCharCharCharCharCharChar1CharCharChar1Char">
    <w:name w:val="Char1 Char Char Char Char Char Char Char Char Char Char Char1 Char Char Char1 Char"/>
    <w:basedOn w:val="aff4"/>
    <w:rsid w:val="002C0CCD"/>
    <w:pPr>
      <w:widowControl/>
      <w:spacing w:after="160" w:line="240" w:lineRule="exact"/>
      <w:jc w:val="left"/>
    </w:pPr>
    <w:rPr>
      <w:rFonts w:ascii="Verdana" w:hAnsi="Verdana"/>
      <w:kern w:val="0"/>
      <w:sz w:val="20"/>
      <w:szCs w:val="20"/>
      <w:lang w:eastAsia="en-US"/>
    </w:rPr>
  </w:style>
  <w:style w:type="paragraph" w:customStyle="1" w:styleId="CharCharChar1">
    <w:name w:val="Char Char Char"/>
    <w:basedOn w:val="aff4"/>
    <w:rsid w:val="002C0CCD"/>
    <w:pPr>
      <w:widowControl/>
      <w:spacing w:after="160" w:line="240" w:lineRule="exact"/>
      <w:jc w:val="left"/>
    </w:pPr>
    <w:rPr>
      <w:rFonts w:ascii="Verdana" w:hAnsi="Verdana"/>
      <w:kern w:val="0"/>
      <w:sz w:val="20"/>
      <w:szCs w:val="20"/>
      <w:lang w:eastAsia="en-US"/>
    </w:rPr>
  </w:style>
  <w:style w:type="character" w:customStyle="1" w:styleId="2ffff3">
    <w:name w:val="正文首行缩进 2 字符"/>
    <w:basedOn w:val="affffffffffffffffffff2"/>
    <w:rsid w:val="002C0CCD"/>
    <w:rPr>
      <w:kern w:val="2"/>
      <w:sz w:val="21"/>
      <w:szCs w:val="24"/>
    </w:rPr>
  </w:style>
  <w:style w:type="paragraph" w:customStyle="1" w:styleId="Char1CharCharCharCharCharCharCharChar">
    <w:name w:val="Char1 Char Char Char Char Char Char Char Char"/>
    <w:basedOn w:val="aff4"/>
    <w:rsid w:val="002C0CCD"/>
    <w:pPr>
      <w:widowControl/>
      <w:spacing w:after="160" w:line="240" w:lineRule="exact"/>
      <w:jc w:val="left"/>
    </w:pPr>
    <w:rPr>
      <w:rFonts w:ascii="Verdana" w:hAnsi="Verdana"/>
      <w:kern w:val="0"/>
      <w:sz w:val="20"/>
      <w:szCs w:val="20"/>
      <w:lang w:eastAsia="en-US"/>
    </w:rPr>
  </w:style>
  <w:style w:type="paragraph" w:customStyle="1" w:styleId="CapBullet20">
    <w:name w:val="Cap Bullet 2"/>
    <w:autoRedefine/>
    <w:rsid w:val="002C0CCD"/>
    <w:pPr>
      <w:tabs>
        <w:tab w:val="num" w:pos="900"/>
        <w:tab w:val="num" w:pos="2565"/>
      </w:tabs>
      <w:spacing w:after="60"/>
      <w:ind w:left="900" w:hanging="360"/>
    </w:pPr>
    <w:rPr>
      <w:rFonts w:cs="Arial"/>
      <w:sz w:val="24"/>
      <w:szCs w:val="18"/>
      <w:lang w:eastAsia="en-CA"/>
    </w:rPr>
  </w:style>
  <w:style w:type="character" w:customStyle="1" w:styleId="CharCharb">
    <w:name w:val="图标题 Char Char"/>
    <w:rsid w:val="002C0CCD"/>
    <w:rPr>
      <w:rFonts w:ascii="Times New Roman Bold" w:eastAsia="宋体" w:hAnsi="Times New Roman Bold" w:cs="Arial"/>
      <w:b/>
      <w:sz w:val="24"/>
      <w:szCs w:val="24"/>
      <w:lang w:val="en-US" w:eastAsia="zh-CN" w:bidi="ar-SA"/>
    </w:rPr>
  </w:style>
  <w:style w:type="paragraph" w:customStyle="1" w:styleId="CapHeading90">
    <w:name w:val="Cap_Heading_9"/>
    <w:next w:val="aff4"/>
    <w:link w:val="CapHeading9Char1"/>
    <w:autoRedefine/>
    <w:rsid w:val="002C0CCD"/>
    <w:pPr>
      <w:tabs>
        <w:tab w:val="left" w:pos="0"/>
        <w:tab w:val="num" w:pos="2340"/>
        <w:tab w:val="num" w:pos="3564"/>
      </w:tabs>
      <w:spacing w:before="240" w:after="120"/>
      <w:ind w:left="3276" w:hanging="576"/>
      <w:outlineLvl w:val="7"/>
    </w:pPr>
    <w:rPr>
      <w:rFonts w:ascii="Times New Roman Bold" w:hAnsi="Times New Roman Bold"/>
      <w:b/>
      <w:sz w:val="24"/>
      <w:szCs w:val="22"/>
    </w:rPr>
  </w:style>
  <w:style w:type="character" w:customStyle="1" w:styleId="Heading3Char1">
    <w:name w:val="Heading 3. Char1"/>
    <w:aliases w:val="Heading 3 - old Char1,H3 Char1,h3 Char1,level_3 Char1,PIM 3 Char1,Level 3 Head Char1,l3 Char1,CT Char1,sect1.2.3 Char1,HeadC Char1,Map Char1,H31 Char1,Level 3 Topic Heading Char1,Org Heading 1 Char1,Level 1 - 1 Char1,3rd level Char1"/>
    <w:rsid w:val="002C0CCD"/>
    <w:rPr>
      <w:rFonts w:eastAsia="宋体"/>
      <w:kern w:val="2"/>
      <w:sz w:val="28"/>
      <w:lang w:val="en-US" w:eastAsia="zh-CN" w:bidi="ar-SA"/>
    </w:rPr>
  </w:style>
  <w:style w:type="paragraph" w:customStyle="1" w:styleId="CAPPicture">
    <w:name w:val="CAP Picture"/>
    <w:link w:val="CAPPictureChar1"/>
    <w:autoRedefine/>
    <w:rsid w:val="002C0CCD"/>
    <w:pPr>
      <w:keepNext/>
      <w:jc w:val="center"/>
    </w:pPr>
    <w:rPr>
      <w:sz w:val="24"/>
      <w:szCs w:val="21"/>
    </w:rPr>
  </w:style>
  <w:style w:type="paragraph" w:customStyle="1" w:styleId="affffffffffffffffffffff9">
    <w:name w:val="图标题"/>
    <w:next w:val="aff4"/>
    <w:autoRedefine/>
    <w:rsid w:val="002C0CCD"/>
    <w:pPr>
      <w:widowControl w:val="0"/>
      <w:tabs>
        <w:tab w:val="center" w:pos="0"/>
        <w:tab w:val="num" w:pos="1080"/>
      </w:tabs>
      <w:spacing w:before="180" w:after="120" w:line="360" w:lineRule="auto"/>
      <w:ind w:left="1080" w:hanging="720"/>
      <w:jc w:val="center"/>
      <w:outlineLvl w:val="7"/>
    </w:pPr>
    <w:rPr>
      <w:rFonts w:ascii="Times New Roman Bold" w:hAnsi="Times New Roman Bold" w:cs="Arial"/>
      <w:b/>
      <w:sz w:val="24"/>
      <w:szCs w:val="24"/>
    </w:rPr>
  </w:style>
  <w:style w:type="paragraph" w:customStyle="1" w:styleId="CapBullet30">
    <w:name w:val="Cap Bullet 3"/>
    <w:autoRedefine/>
    <w:rsid w:val="002C0CCD"/>
    <w:pPr>
      <w:numPr>
        <w:numId w:val="92"/>
      </w:numPr>
      <w:spacing w:after="60"/>
    </w:pPr>
    <w:rPr>
      <w:rFonts w:cs="Arial"/>
      <w:sz w:val="24"/>
      <w:szCs w:val="18"/>
      <w:lang w:eastAsia="en-CA"/>
    </w:rPr>
  </w:style>
  <w:style w:type="paragraph" w:customStyle="1" w:styleId="CAPTableBody">
    <w:name w:val="CAP Table Body"/>
    <w:autoRedefine/>
    <w:rsid w:val="002C0CCD"/>
    <w:pPr>
      <w:keepNext/>
      <w:spacing w:after="40"/>
    </w:pPr>
    <w:rPr>
      <w:rFonts w:ascii="Arial" w:hAnsi="Arial" w:cs="Arial"/>
      <w:bCs/>
      <w:color w:val="000000"/>
      <w:sz w:val="22"/>
      <w:lang w:eastAsia="en-US"/>
    </w:rPr>
  </w:style>
  <w:style w:type="paragraph" w:customStyle="1" w:styleId="CapHeading8">
    <w:name w:val="Cap_Heading_8"/>
    <w:next w:val="CapNormal"/>
    <w:autoRedefine/>
    <w:rsid w:val="002C0CCD"/>
    <w:pPr>
      <w:keepNext/>
      <w:spacing w:before="180" w:after="120"/>
      <w:jc w:val="center"/>
      <w:outlineLvl w:val="7"/>
    </w:pPr>
    <w:rPr>
      <w:rFonts w:ascii="Times New Roman Bold" w:hAnsi="Times New Roman Bold"/>
      <w:b/>
      <w:iCs/>
      <w:sz w:val="24"/>
      <w:szCs w:val="22"/>
    </w:rPr>
  </w:style>
  <w:style w:type="paragraph" w:customStyle="1" w:styleId="Char1CharCharCharCharCharCharCharCharCharCharChar1CharCharChar">
    <w:name w:val="Char1 Char Char Char Char Char Char Char Char Char Char Char1 Char Char Char"/>
    <w:basedOn w:val="aff4"/>
    <w:rsid w:val="002C0CCD"/>
    <w:pPr>
      <w:widowControl/>
      <w:spacing w:after="160" w:line="240" w:lineRule="exact"/>
      <w:jc w:val="left"/>
    </w:pPr>
    <w:rPr>
      <w:rFonts w:ascii="Verdana" w:hAnsi="Verdana"/>
      <w:kern w:val="0"/>
      <w:sz w:val="20"/>
      <w:szCs w:val="20"/>
      <w:lang w:eastAsia="en-US"/>
    </w:rPr>
  </w:style>
  <w:style w:type="paragraph" w:customStyle="1" w:styleId="ModelNote">
    <w:name w:val="ModelNote"/>
    <w:basedOn w:val="aff4"/>
    <w:rsid w:val="002C0CCD"/>
    <w:pPr>
      <w:widowControl/>
    </w:pPr>
    <w:rPr>
      <w:rFonts w:ascii="Tahoma" w:eastAsia="Times New Roman" w:hAnsi="Tahoma"/>
      <w:kern w:val="0"/>
      <w:sz w:val="20"/>
      <w:szCs w:val="20"/>
      <w:lang w:eastAsia="en-US"/>
    </w:rPr>
  </w:style>
  <w:style w:type="paragraph" w:customStyle="1" w:styleId="20505">
    <w:name w:val="样式 标题 2 + 段前: 0.5 行 段后: 0.5 行"/>
    <w:basedOn w:val="25"/>
    <w:rsid w:val="002C0CCD"/>
    <w:pPr>
      <w:keepLines w:val="0"/>
      <w:numPr>
        <w:ilvl w:val="1"/>
        <w:numId w:val="93"/>
      </w:numPr>
      <w:tabs>
        <w:tab w:val="left" w:pos="446"/>
        <w:tab w:val="left" w:pos="680"/>
      </w:tabs>
      <w:spacing w:beforeLines="50" w:afterLines="50"/>
      <w:ind w:rightChars="19" w:right="46"/>
    </w:pPr>
    <w:rPr>
      <w:rFonts w:ascii="Times New Roman" w:eastAsia="黑体" w:hAnsi="Times New Roman" w:cs="宋体"/>
      <w:b w:val="0"/>
      <w:bCs/>
      <w:kern w:val="0"/>
      <w:szCs w:val="20"/>
      <w:lang w:val="en-GB" w:eastAsia="x-none"/>
    </w:rPr>
  </w:style>
  <w:style w:type="paragraph" w:customStyle="1" w:styleId="affffffffffffffffffffffa">
    <w:name w:val="文档正文"/>
    <w:basedOn w:val="aff4"/>
    <w:rsid w:val="002C0CCD"/>
    <w:pPr>
      <w:ind w:firstLine="420"/>
    </w:pPr>
  </w:style>
  <w:style w:type="paragraph" w:customStyle="1" w:styleId="Char1CharCharCharCharCharCharCharCharCharCharChar1">
    <w:name w:val="Char1 Char Char Char Char Char Char Char Char Char Char Char1"/>
    <w:basedOn w:val="aff4"/>
    <w:rsid w:val="002C0CCD"/>
    <w:pPr>
      <w:widowControl/>
      <w:spacing w:after="160" w:line="240" w:lineRule="exact"/>
      <w:jc w:val="left"/>
    </w:pPr>
    <w:rPr>
      <w:rFonts w:ascii="Verdana" w:hAnsi="Verdana"/>
      <w:kern w:val="0"/>
      <w:sz w:val="20"/>
      <w:szCs w:val="20"/>
      <w:lang w:eastAsia="en-US"/>
    </w:rPr>
  </w:style>
  <w:style w:type="paragraph" w:customStyle="1" w:styleId="CNParagraph">
    <w:name w:val="CN Paragraph"/>
    <w:rsid w:val="002C0CCD"/>
    <w:pPr>
      <w:spacing w:before="28" w:after="28"/>
      <w:jc w:val="both"/>
    </w:pPr>
    <w:rPr>
      <w:rFonts w:ascii="宋体常规" w:hAnsi="宋体常规"/>
      <w:lang w:eastAsia="en-US"/>
    </w:rPr>
  </w:style>
  <w:style w:type="character" w:customStyle="1" w:styleId="affffffffffffffffffffffb">
    <w:name w:val="样式 宋体"/>
    <w:rsid w:val="002C0CCD"/>
    <w:rPr>
      <w:rFonts w:ascii="Times New Roman" w:eastAsia="宋体" w:hAnsi="Times New Roman"/>
      <w:sz w:val="24"/>
      <w:szCs w:val="24"/>
    </w:rPr>
  </w:style>
  <w:style w:type="paragraph" w:customStyle="1" w:styleId="Char1CharCharCharCharCharCharCharCharCharCharChar1CharCharChar1CharCharChar">
    <w:name w:val="Char1 Char Char Char Char Char Char Char Char Char Char Char1 Char Char Char1 Char Char Char"/>
    <w:basedOn w:val="aff4"/>
    <w:rsid w:val="002C0CCD"/>
    <w:pPr>
      <w:widowControl/>
      <w:spacing w:after="160" w:line="240" w:lineRule="exact"/>
      <w:jc w:val="left"/>
    </w:pPr>
    <w:rPr>
      <w:rFonts w:ascii="Verdana" w:hAnsi="Verdana"/>
      <w:kern w:val="0"/>
      <w:sz w:val="20"/>
      <w:szCs w:val="20"/>
      <w:lang w:eastAsia="en-US"/>
    </w:rPr>
  </w:style>
  <w:style w:type="paragraph" w:customStyle="1" w:styleId="CapNormalCharChar">
    <w:name w:val="Cap_Normal Char Char"/>
    <w:autoRedefine/>
    <w:rsid w:val="002C0CCD"/>
    <w:pPr>
      <w:keepNext/>
      <w:spacing w:after="160"/>
      <w:ind w:firstLine="504"/>
    </w:pPr>
    <w:rPr>
      <w:sz w:val="24"/>
      <w:szCs w:val="21"/>
    </w:rPr>
  </w:style>
  <w:style w:type="paragraph" w:customStyle="1" w:styleId="CapBullet1Char0">
    <w:name w:val="Cap Bullet 1 Char"/>
    <w:autoRedefine/>
    <w:rsid w:val="002C0CCD"/>
    <w:pPr>
      <w:tabs>
        <w:tab w:val="left" w:pos="1080"/>
      </w:tabs>
      <w:spacing w:before="60" w:after="60"/>
    </w:pPr>
    <w:rPr>
      <w:rFonts w:cs="Arial"/>
      <w:sz w:val="24"/>
      <w:szCs w:val="18"/>
      <w:lang w:eastAsia="en-CA"/>
    </w:rPr>
  </w:style>
  <w:style w:type="paragraph" w:customStyle="1" w:styleId="CapHeading8CharChar">
    <w:name w:val="Cap_Heading_8 Char Char"/>
    <w:next w:val="CapNormalCharChar"/>
    <w:autoRedefine/>
    <w:rsid w:val="002C0CCD"/>
    <w:pPr>
      <w:keepNext/>
      <w:tabs>
        <w:tab w:val="num" w:pos="864"/>
      </w:tabs>
      <w:spacing w:before="180" w:after="120"/>
      <w:ind w:left="576" w:hanging="576"/>
      <w:jc w:val="center"/>
      <w:outlineLvl w:val="7"/>
    </w:pPr>
    <w:rPr>
      <w:rFonts w:ascii="Times New Roman Bold" w:hAnsi="Times New Roman Bold"/>
      <w:b/>
      <w:iCs/>
      <w:sz w:val="24"/>
      <w:szCs w:val="22"/>
    </w:rPr>
  </w:style>
  <w:style w:type="paragraph" w:customStyle="1" w:styleId="CapHeading9CharChar">
    <w:name w:val="Cap_Heading_9 Char Char"/>
    <w:next w:val="CapNormalCharChar"/>
    <w:autoRedefine/>
    <w:rsid w:val="002C0CCD"/>
    <w:pPr>
      <w:keepNext/>
      <w:tabs>
        <w:tab w:val="center" w:pos="0"/>
        <w:tab w:val="num" w:pos="720"/>
      </w:tabs>
      <w:spacing w:before="180" w:after="120"/>
      <w:ind w:left="720" w:hanging="360"/>
      <w:jc w:val="center"/>
    </w:pPr>
    <w:rPr>
      <w:rFonts w:ascii="Times New Roman Bold" w:hAnsi="Times New Roman Bold" w:cs="Arial"/>
      <w:b/>
      <w:sz w:val="24"/>
      <w:szCs w:val="22"/>
    </w:rPr>
  </w:style>
  <w:style w:type="paragraph" w:customStyle="1" w:styleId="CapBullet2Char0">
    <w:name w:val="Cap Bullet 2 Char"/>
    <w:autoRedefine/>
    <w:rsid w:val="002C0CCD"/>
    <w:pPr>
      <w:keepNext/>
      <w:spacing w:after="60"/>
    </w:pPr>
    <w:rPr>
      <w:rFonts w:cs="Arial"/>
      <w:sz w:val="24"/>
      <w:szCs w:val="18"/>
      <w:lang w:eastAsia="en-CA"/>
    </w:rPr>
  </w:style>
  <w:style w:type="paragraph" w:customStyle="1" w:styleId="CapHeading3">
    <w:name w:val="Cap_Heading_3"/>
    <w:next w:val="CapNormalCharChar"/>
    <w:autoRedefine/>
    <w:rsid w:val="002C0CCD"/>
    <w:pPr>
      <w:keepNext/>
      <w:tabs>
        <w:tab w:val="num" w:pos="1080"/>
      </w:tabs>
      <w:spacing w:before="180" w:after="120"/>
      <w:ind w:left="1080" w:hanging="360"/>
      <w:outlineLvl w:val="2"/>
    </w:pPr>
    <w:rPr>
      <w:rFonts w:ascii="Arial" w:hAnsi="Arial" w:cs="Arial"/>
      <w:b/>
      <w:bCs/>
      <w:color w:val="003366"/>
      <w:sz w:val="28"/>
      <w:szCs w:val="26"/>
      <w:lang w:eastAsia="en-CA"/>
    </w:rPr>
  </w:style>
  <w:style w:type="character" w:customStyle="1" w:styleId="CapHeading4CharChar">
    <w:name w:val="Cap_Heading_4 Char Char"/>
    <w:rsid w:val="002C0CCD"/>
    <w:rPr>
      <w:rFonts w:ascii="Arial Bold" w:eastAsia="宋体" w:hAnsi="Arial Bold" w:cs="Arial"/>
      <w:b/>
      <w:color w:val="009BCC"/>
      <w:sz w:val="24"/>
      <w:szCs w:val="21"/>
      <w:lang w:val="en-GB" w:eastAsia="zh-CN" w:bidi="ar-SA"/>
    </w:rPr>
  </w:style>
  <w:style w:type="character" w:customStyle="1" w:styleId="Content1Char1">
    <w:name w:val="Content1 Char1"/>
    <w:rsid w:val="002C0CCD"/>
    <w:rPr>
      <w:rFonts w:ascii="宋体" w:eastAsia="宋体" w:hAnsi="宋体"/>
      <w:snapToGrid w:val="0"/>
      <w:spacing w:val="8"/>
      <w:sz w:val="22"/>
      <w:lang w:val="en-GB" w:eastAsia="zh-CN" w:bidi="ar-SA"/>
    </w:rPr>
  </w:style>
  <w:style w:type="paragraph" w:customStyle="1" w:styleId="Note1">
    <w:name w:val="Note 1"/>
    <w:next w:val="CapNormalCharChar"/>
    <w:rsid w:val="002C0CCD"/>
    <w:pPr>
      <w:spacing w:after="120"/>
    </w:pPr>
    <w:rPr>
      <w:rFonts w:ascii="Arial" w:eastAsia="Times New Roman" w:hAnsi="Arial"/>
      <w:b/>
      <w:color w:val="FF0000"/>
      <w:sz w:val="22"/>
      <w:szCs w:val="22"/>
      <w:lang w:eastAsia="en-CA"/>
    </w:rPr>
  </w:style>
  <w:style w:type="paragraph" w:customStyle="1" w:styleId="CapBullet10">
    <w:name w:val="Cap Bullet #1"/>
    <w:rsid w:val="002C0CCD"/>
    <w:pPr>
      <w:tabs>
        <w:tab w:val="num" w:pos="360"/>
      </w:tabs>
      <w:spacing w:after="60"/>
      <w:ind w:left="360" w:hanging="360"/>
    </w:pPr>
    <w:rPr>
      <w:sz w:val="22"/>
      <w:szCs w:val="24"/>
      <w:lang w:eastAsia="en-CA"/>
    </w:rPr>
  </w:style>
  <w:style w:type="paragraph" w:customStyle="1" w:styleId="CapBullet21">
    <w:name w:val="Cap Bullet #2"/>
    <w:rsid w:val="002C0CCD"/>
    <w:pPr>
      <w:tabs>
        <w:tab w:val="num" w:pos="720"/>
      </w:tabs>
      <w:spacing w:after="60"/>
      <w:ind w:left="720" w:hanging="360"/>
    </w:pPr>
    <w:rPr>
      <w:sz w:val="22"/>
      <w:szCs w:val="22"/>
      <w:lang w:eastAsia="en-CA"/>
    </w:rPr>
  </w:style>
  <w:style w:type="paragraph" w:customStyle="1" w:styleId="CapBullet3Char">
    <w:name w:val="Cap Bullet 3 Char"/>
    <w:autoRedefine/>
    <w:rsid w:val="002C0CCD"/>
    <w:pPr>
      <w:keepNext/>
      <w:tabs>
        <w:tab w:val="num" w:pos="1240"/>
      </w:tabs>
      <w:spacing w:after="60"/>
      <w:ind w:left="1238" w:hanging="360"/>
    </w:pPr>
    <w:rPr>
      <w:rFonts w:cs="Arial"/>
      <w:sz w:val="24"/>
      <w:szCs w:val="18"/>
      <w:lang w:eastAsia="en-CA"/>
    </w:rPr>
  </w:style>
  <w:style w:type="paragraph" w:customStyle="1" w:styleId="CapHeading50">
    <w:name w:val="Cap_Heading_5"/>
    <w:next w:val="CapNormalCharChar"/>
    <w:autoRedefine/>
    <w:rsid w:val="002C0CCD"/>
    <w:pPr>
      <w:keepNext/>
      <w:spacing w:before="180" w:after="120"/>
      <w:outlineLvl w:val="5"/>
    </w:pPr>
    <w:rPr>
      <w:rFonts w:ascii="Arial" w:hAnsi="Arial"/>
      <w:b/>
      <w:bCs/>
      <w:i/>
      <w:iCs/>
      <w:color w:val="003366"/>
      <w:sz w:val="24"/>
      <w:szCs w:val="26"/>
    </w:rPr>
  </w:style>
  <w:style w:type="paragraph" w:customStyle="1" w:styleId="CapHeading7">
    <w:name w:val="Cap_Heading_7"/>
    <w:next w:val="CapNormalCharChar"/>
    <w:autoRedefine/>
    <w:rsid w:val="002C0CCD"/>
    <w:pPr>
      <w:keepNext/>
      <w:spacing w:before="180" w:after="120"/>
      <w:outlineLvl w:val="6"/>
    </w:pPr>
    <w:rPr>
      <w:rFonts w:ascii="Arial" w:hAnsi="Arial"/>
      <w:b/>
      <w:sz w:val="24"/>
      <w:szCs w:val="24"/>
      <w:lang w:eastAsia="en-CA"/>
    </w:rPr>
  </w:style>
  <w:style w:type="character" w:customStyle="1" w:styleId="CharCharc">
    <w:name w:val="附件标题 Char Char"/>
    <w:rsid w:val="002C0CCD"/>
    <w:rPr>
      <w:rFonts w:ascii="Arial Bold" w:eastAsia="宋体" w:hAnsi="Arial Bold"/>
      <w:b/>
      <w:smallCaps/>
      <w:sz w:val="32"/>
      <w:szCs w:val="32"/>
      <w:lang w:val="en-US" w:eastAsia="en-CA" w:bidi="ar-SA"/>
    </w:rPr>
  </w:style>
  <w:style w:type="paragraph" w:customStyle="1" w:styleId="Cap4">
    <w:name w:val="Cap_标题_4"/>
    <w:next w:val="Cap0"/>
    <w:rsid w:val="002C0CCD"/>
    <w:pPr>
      <w:keepNext/>
      <w:spacing w:before="180" w:after="120"/>
      <w:ind w:left="1797"/>
    </w:pPr>
    <w:rPr>
      <w:rFonts w:ascii="Arial Bold" w:hAnsi="Arial Bold"/>
      <w:b/>
      <w:bCs/>
      <w:color w:val="7E6D59"/>
      <w:sz w:val="24"/>
      <w:szCs w:val="22"/>
      <w:lang w:val="fr-CA" w:eastAsia="en-CA"/>
    </w:rPr>
  </w:style>
  <w:style w:type="paragraph" w:customStyle="1" w:styleId="Cap13">
    <w:name w:val="Cap 层级1"/>
    <w:rsid w:val="002C0CCD"/>
    <w:pPr>
      <w:tabs>
        <w:tab w:val="num" w:pos="558"/>
      </w:tabs>
      <w:ind w:left="558" w:hanging="228"/>
    </w:pPr>
    <w:rPr>
      <w:rFonts w:cs="Arial"/>
      <w:sz w:val="22"/>
      <w:szCs w:val="18"/>
    </w:rPr>
  </w:style>
  <w:style w:type="character" w:customStyle="1" w:styleId="CapCharChar">
    <w:name w:val="Cap_正文 Char Char"/>
    <w:rsid w:val="002C0CCD"/>
    <w:rPr>
      <w:rFonts w:eastAsia="宋体"/>
      <w:sz w:val="22"/>
      <w:szCs w:val="24"/>
      <w:lang w:val="en-US" w:eastAsia="zh-CN" w:bidi="ar-SA"/>
    </w:rPr>
  </w:style>
  <w:style w:type="paragraph" w:customStyle="1" w:styleId="bullet20">
    <w:name w:val="`bullet 2"/>
    <w:basedOn w:val="aff4"/>
    <w:autoRedefine/>
    <w:rsid w:val="002C0CCD"/>
    <w:pPr>
      <w:widowControl/>
      <w:spacing w:beforeLines="50" w:before="120" w:afterLines="50" w:after="120"/>
      <w:ind w:firstLine="510"/>
      <w:jc w:val="left"/>
    </w:pPr>
    <w:rPr>
      <w:rFonts w:ascii="宋体" w:hAnsi="宋体"/>
      <w:kern w:val="0"/>
      <w:szCs w:val="20"/>
    </w:rPr>
  </w:style>
  <w:style w:type="paragraph" w:customStyle="1" w:styleId="PointContent">
    <w:name w:val="Point Content"/>
    <w:basedOn w:val="aff4"/>
    <w:rsid w:val="002C0CCD"/>
    <w:pPr>
      <w:widowControl/>
      <w:spacing w:afterLines="100" w:after="240"/>
      <w:jc w:val="left"/>
    </w:pPr>
    <w:rPr>
      <w:rFonts w:ascii="Arial" w:hAnsi="Arial" w:cs="Arial"/>
      <w:kern w:val="0"/>
    </w:rPr>
  </w:style>
  <w:style w:type="paragraph" w:customStyle="1" w:styleId="PointContent2">
    <w:name w:val="Point Content 2"/>
    <w:basedOn w:val="aff4"/>
    <w:rsid w:val="002C0CCD"/>
    <w:pPr>
      <w:widowControl/>
      <w:numPr>
        <w:ilvl w:val="1"/>
        <w:numId w:val="94"/>
      </w:numPr>
      <w:overflowPunct w:val="0"/>
      <w:autoSpaceDE w:val="0"/>
      <w:autoSpaceDN w:val="0"/>
      <w:spacing w:before="100" w:beforeAutospacing="1" w:after="100" w:afterAutospacing="1"/>
      <w:jc w:val="left"/>
      <w:textAlignment w:val="baseline"/>
    </w:pPr>
    <w:rPr>
      <w:rFonts w:ascii="Arial" w:hAnsi="Arial" w:cs="Arial"/>
      <w:kern w:val="0"/>
    </w:rPr>
  </w:style>
  <w:style w:type="paragraph" w:customStyle="1" w:styleId="CAPPictureChar">
    <w:name w:val="CAP Picture Char"/>
    <w:autoRedefine/>
    <w:rsid w:val="002C0CCD"/>
    <w:pPr>
      <w:keepNext/>
      <w:jc w:val="center"/>
    </w:pPr>
    <w:rPr>
      <w:sz w:val="24"/>
      <w:szCs w:val="21"/>
    </w:rPr>
  </w:style>
  <w:style w:type="paragraph" w:customStyle="1" w:styleId="CAPTableBodyChar">
    <w:name w:val="CAP Table Body Char"/>
    <w:autoRedefine/>
    <w:rsid w:val="002C0CCD"/>
    <w:pPr>
      <w:keepNext/>
      <w:spacing w:after="40"/>
    </w:pPr>
    <w:rPr>
      <w:rFonts w:ascii="Arial" w:hAnsi="Arial" w:cs="Arial"/>
      <w:bCs/>
      <w:color w:val="000000"/>
      <w:sz w:val="22"/>
      <w:lang w:eastAsia="en-US"/>
    </w:rPr>
  </w:style>
  <w:style w:type="paragraph" w:customStyle="1" w:styleId="CapNormal1">
    <w:name w:val="Cap_Normal 1"/>
    <w:basedOn w:val="CapNormalCharChar"/>
    <w:autoRedefine/>
    <w:rsid w:val="002C0CCD"/>
    <w:pPr>
      <w:spacing w:before="60" w:after="60"/>
    </w:pPr>
    <w:rPr>
      <w:b/>
    </w:rPr>
  </w:style>
  <w:style w:type="paragraph" w:customStyle="1" w:styleId="Cap30">
    <w:name w:val="Cap_标题_3"/>
    <w:next w:val="aff4"/>
    <w:rsid w:val="002C0CCD"/>
    <w:pPr>
      <w:keepNext/>
      <w:tabs>
        <w:tab w:val="num" w:pos="819"/>
      </w:tabs>
      <w:spacing w:before="180" w:after="120"/>
      <w:ind w:left="819" w:hanging="709"/>
      <w:outlineLvl w:val="2"/>
    </w:pPr>
    <w:rPr>
      <w:rFonts w:ascii="Arial Bold" w:hAnsi="Arial Bold" w:cs="Arial"/>
      <w:b/>
      <w:bCs/>
      <w:color w:val="81BEC3"/>
      <w:sz w:val="28"/>
      <w:szCs w:val="26"/>
      <w:lang w:eastAsia="en-CA"/>
    </w:rPr>
  </w:style>
  <w:style w:type="paragraph" w:customStyle="1" w:styleId="Char1CharCharCharCharCharCharCharCharCharCharChar1Char">
    <w:name w:val="Char1 Char Char Char Char Char Char Char Char Char Char Char1 Char"/>
    <w:basedOn w:val="aff4"/>
    <w:rsid w:val="002C0CCD"/>
    <w:pPr>
      <w:widowControl/>
      <w:spacing w:after="160" w:line="240" w:lineRule="exact"/>
      <w:jc w:val="left"/>
    </w:pPr>
    <w:rPr>
      <w:rFonts w:ascii="Verdana" w:hAnsi="Verdana"/>
      <w:kern w:val="0"/>
      <w:sz w:val="20"/>
      <w:szCs w:val="20"/>
      <w:lang w:eastAsia="en-US"/>
    </w:rPr>
  </w:style>
  <w:style w:type="paragraph" w:customStyle="1" w:styleId="Arial125">
    <w:name w:val="样式 Arial 四号 两端对齐 行距: 多倍行距 1.25 字行"/>
    <w:basedOn w:val="aff4"/>
    <w:autoRedefine/>
    <w:rsid w:val="002C0CCD"/>
    <w:pPr>
      <w:widowControl/>
      <w:spacing w:line="300" w:lineRule="auto"/>
      <w:ind w:firstLineChars="200" w:firstLine="200"/>
      <w:jc w:val="left"/>
    </w:pPr>
    <w:rPr>
      <w:rFonts w:ascii="Arial" w:hAnsi="Arial" w:cs="宋体"/>
      <w:szCs w:val="20"/>
      <w:lang w:val="en-GB"/>
    </w:rPr>
  </w:style>
  <w:style w:type="paragraph" w:customStyle="1" w:styleId="Arial1250">
    <w:name w:val="样式 Arial 四号 加粗 两端对齐 行距: 多倍行距 1.25 字行"/>
    <w:basedOn w:val="aff4"/>
    <w:rsid w:val="002C0CCD"/>
    <w:pPr>
      <w:widowControl/>
      <w:spacing w:beforeLines="50" w:before="50" w:afterLines="50" w:after="50" w:line="300" w:lineRule="auto"/>
    </w:pPr>
    <w:rPr>
      <w:rFonts w:ascii="Arial" w:hAnsi="Arial" w:cs="宋体"/>
      <w:b/>
      <w:bCs/>
      <w:sz w:val="28"/>
      <w:szCs w:val="20"/>
      <w:lang w:val="en-GB"/>
    </w:rPr>
  </w:style>
  <w:style w:type="paragraph" w:customStyle="1" w:styleId="Arial66125">
    <w:name w:val="样式 Arial 两端对齐 段前: 6 磅 段后: 6 磅 行距: 多倍行距 1.25 字行"/>
    <w:basedOn w:val="aff4"/>
    <w:rsid w:val="002C0CCD"/>
    <w:pPr>
      <w:widowControl/>
      <w:spacing w:line="300" w:lineRule="auto"/>
    </w:pPr>
    <w:rPr>
      <w:rFonts w:ascii="Arial" w:hAnsi="Arial" w:cs="宋体"/>
      <w:szCs w:val="20"/>
      <w:lang w:val="en-GB"/>
    </w:rPr>
  </w:style>
  <w:style w:type="paragraph" w:customStyle="1" w:styleId="Bodyafter-">
    <w:name w:val="Body after -"/>
    <w:basedOn w:val="aff4"/>
    <w:rsid w:val="002C0CCD"/>
    <w:pPr>
      <w:widowControl/>
      <w:spacing w:beforeLines="50" w:before="120" w:after="100" w:afterAutospacing="1"/>
      <w:ind w:leftChars="450" w:left="1080" w:firstLineChars="200" w:firstLine="480"/>
      <w:jc w:val="left"/>
    </w:pPr>
    <w:rPr>
      <w:rFonts w:ascii="Arial" w:hAnsi="Arial" w:cs="Arial"/>
      <w:kern w:val="0"/>
    </w:rPr>
  </w:style>
  <w:style w:type="character" w:customStyle="1" w:styleId="BulletedList1Char">
    <w:name w:val="Bulleted List 1 Char"/>
    <w:link w:val="BulletedList1"/>
    <w:rsid w:val="002C0CCD"/>
    <w:rPr>
      <w:sz w:val="24"/>
      <w:lang w:eastAsia="en-US"/>
    </w:rPr>
  </w:style>
  <w:style w:type="paragraph" w:customStyle="1" w:styleId="44-PIM4H4h4FirstSubheadingbulletblbbbulle1">
    <w:name w:val="样式 标题 4标题 4-中海油PIM 4H4h4First Subheadingbulletblbbbulle...1"/>
    <w:basedOn w:val="44"/>
    <w:rsid w:val="002C0CCD"/>
    <w:pPr>
      <w:tabs>
        <w:tab w:val="num" w:pos="0"/>
        <w:tab w:val="num" w:pos="960"/>
      </w:tabs>
      <w:spacing w:before="0" w:afterLines="50" w:after="120" w:line="300" w:lineRule="auto"/>
      <w:ind w:left="464" w:hanging="284"/>
      <w:jc w:val="left"/>
    </w:pPr>
    <w:rPr>
      <w:rFonts w:eastAsia="宋体" w:cs="宋体"/>
      <w:b w:val="0"/>
      <w:bCs w:val="0"/>
      <w:sz w:val="24"/>
      <w:szCs w:val="20"/>
      <w:lang w:val="x-none" w:eastAsia="x-none"/>
    </w:rPr>
  </w:style>
  <w:style w:type="paragraph" w:customStyle="1" w:styleId="2sect12H2H21R2h2Level2TopicHeadingResetnumber1">
    <w:name w:val="样式 标题 2sect 1.2H2H21R2h2Level 2 Topic HeadingReset number...1"/>
    <w:basedOn w:val="25"/>
    <w:link w:val="2sect12H2H21R2h2Level2TopicHeadingResetnumber1Char"/>
    <w:rsid w:val="002C0CCD"/>
    <w:pPr>
      <w:tabs>
        <w:tab w:val="left" w:pos="680"/>
        <w:tab w:val="num" w:pos="792"/>
        <w:tab w:val="num" w:pos="2088"/>
      </w:tabs>
      <w:ind w:left="431" w:rightChars="19" w:right="46" w:hanging="431"/>
      <w:jc w:val="both"/>
    </w:pPr>
    <w:rPr>
      <w:rFonts w:eastAsia="黑体"/>
      <w:b w:val="0"/>
      <w:bCs/>
      <w:sz w:val="28"/>
      <w:szCs w:val="28"/>
      <w:lang w:val="x-none" w:eastAsia="x-none"/>
    </w:rPr>
  </w:style>
  <w:style w:type="character" w:customStyle="1" w:styleId="2sect12H2H21R2h2Level2TopicHeadingResetnumber1Char">
    <w:name w:val="样式 标题 2sect 1.2H2H21R2h2Level 2 Topic HeadingReset number...1 Char"/>
    <w:link w:val="2sect12H2H21R2h2Level2TopicHeadingResetnumber1"/>
    <w:rsid w:val="002C0CCD"/>
    <w:rPr>
      <w:rFonts w:ascii="Arial" w:eastAsia="黑体" w:hAnsi="Arial"/>
      <w:bCs/>
      <w:kern w:val="2"/>
      <w:sz w:val="28"/>
      <w:szCs w:val="28"/>
      <w:lang w:val="x-none" w:eastAsia="x-none"/>
    </w:rPr>
  </w:style>
  <w:style w:type="paragraph" w:customStyle="1" w:styleId="1H1Heading0R1H11h1Level1TopicHeadingSectionHea">
    <w:name w:val="样式 标题 1H1Heading 0R1H11h1Level 1 Topic HeadingSection Hea..."/>
    <w:basedOn w:val="13"/>
    <w:rsid w:val="002C0CCD"/>
    <w:pPr>
      <w:keepLines/>
      <w:tabs>
        <w:tab w:val="num" w:pos="540"/>
        <w:tab w:val="num" w:pos="780"/>
      </w:tabs>
      <w:spacing w:before="240" w:after="240" w:line="360" w:lineRule="auto"/>
      <w:ind w:left="540" w:rightChars="19" w:right="46" w:hanging="360"/>
      <w:jc w:val="both"/>
    </w:pPr>
    <w:rPr>
      <w:rFonts w:ascii="Arial" w:hAnsi="Arial"/>
      <w:bCs/>
      <w:kern w:val="44"/>
      <w:sz w:val="28"/>
      <w:szCs w:val="20"/>
      <w:lang w:val="en-GB" w:eastAsia="x-none"/>
    </w:rPr>
  </w:style>
  <w:style w:type="character" w:customStyle="1" w:styleId="OrgHeading1Char1Char">
    <w:name w:val="Org Heading 1 Char1 Char"/>
    <w:rsid w:val="002C0CCD"/>
    <w:rPr>
      <w:rFonts w:eastAsia="宋体"/>
      <w:kern w:val="2"/>
      <w:sz w:val="28"/>
      <w:lang w:val="en-US" w:eastAsia="zh-CN" w:bidi="ar-SA"/>
    </w:rPr>
  </w:style>
  <w:style w:type="paragraph" w:customStyle="1" w:styleId="Char1CharCharCharCharCharCharCharCharCharCharChar1CharCharChar1CharCharChar1">
    <w:name w:val="Char1 Char Char Char Char Char Char Char Char Char Char Char1 Char Char Char1 Char Char Char1"/>
    <w:basedOn w:val="aff4"/>
    <w:rsid w:val="002C0CCD"/>
    <w:pPr>
      <w:widowControl/>
      <w:spacing w:after="160" w:line="240" w:lineRule="exact"/>
      <w:jc w:val="left"/>
    </w:pPr>
    <w:rPr>
      <w:rFonts w:ascii="Verdana" w:hAnsi="Verdana"/>
      <w:kern w:val="0"/>
      <w:sz w:val="20"/>
      <w:szCs w:val="20"/>
      <w:lang w:eastAsia="en-US"/>
    </w:rPr>
  </w:style>
  <w:style w:type="character" w:customStyle="1" w:styleId="CapHeading9Char1">
    <w:name w:val="Cap_Heading_9 Char1"/>
    <w:link w:val="CapHeading90"/>
    <w:rsid w:val="002C0CCD"/>
    <w:rPr>
      <w:rFonts w:ascii="Times New Roman Bold" w:hAnsi="Times New Roman Bold"/>
      <w:b/>
      <w:sz w:val="24"/>
      <w:szCs w:val="22"/>
    </w:rPr>
  </w:style>
  <w:style w:type="paragraph" w:customStyle="1" w:styleId="CapHeader">
    <w:name w:val="Cap_Header"/>
    <w:next w:val="CapNormal"/>
    <w:link w:val="CapHeaderChar"/>
    <w:autoRedefine/>
    <w:rsid w:val="002C0CCD"/>
    <w:pPr>
      <w:keepNext/>
      <w:spacing w:before="240" w:after="120"/>
      <w:jc w:val="center"/>
    </w:pPr>
    <w:rPr>
      <w:rFonts w:ascii="Arial Bold" w:hAnsi="Arial Bold"/>
      <w:b/>
      <w:smallCaps/>
      <w:color w:val="003366"/>
      <w:sz w:val="36"/>
      <w:szCs w:val="36"/>
      <w:lang w:eastAsia="en-CA"/>
    </w:rPr>
  </w:style>
  <w:style w:type="character" w:customStyle="1" w:styleId="CapHeaderChar">
    <w:name w:val="Cap_Header Char"/>
    <w:link w:val="CapHeader"/>
    <w:rsid w:val="002C0CCD"/>
    <w:rPr>
      <w:rFonts w:ascii="Arial Bold" w:hAnsi="Arial Bold"/>
      <w:b/>
      <w:smallCaps/>
      <w:color w:val="003366"/>
      <w:sz w:val="36"/>
      <w:szCs w:val="36"/>
      <w:lang w:eastAsia="en-CA"/>
    </w:rPr>
  </w:style>
  <w:style w:type="numbering" w:customStyle="1" w:styleId="Wingdings09">
    <w:name w:val="样式 项目符号 Wingdings (符号) 左侧:  0.9 厘米"/>
    <w:basedOn w:val="aff7"/>
    <w:rsid w:val="002C0CCD"/>
    <w:pPr>
      <w:numPr>
        <w:numId w:val="95"/>
      </w:numPr>
    </w:pPr>
  </w:style>
  <w:style w:type="paragraph" w:customStyle="1" w:styleId="BulletsL2">
    <w:name w:val="Bullets L2"/>
    <w:basedOn w:val="aff4"/>
    <w:rsid w:val="002C0CCD"/>
    <w:pPr>
      <w:spacing w:beforeLines="50" w:before="120" w:afterLines="50" w:after="120"/>
    </w:pPr>
    <w:rPr>
      <w:kern w:val="0"/>
      <w:szCs w:val="20"/>
    </w:rPr>
  </w:style>
  <w:style w:type="paragraph" w:customStyle="1" w:styleId="CAPPictureArial">
    <w:name w:val="样式 CAP Picture + Arial"/>
    <w:basedOn w:val="CAPPicture"/>
    <w:link w:val="CAPPictureArialChar"/>
    <w:rsid w:val="002C0CCD"/>
    <w:rPr>
      <w:rFonts w:ascii="Arial" w:hAnsi="Arial"/>
    </w:rPr>
  </w:style>
  <w:style w:type="character" w:customStyle="1" w:styleId="CAPPictureChar1">
    <w:name w:val="CAP Picture Char1"/>
    <w:link w:val="CAPPicture"/>
    <w:rsid w:val="002C0CCD"/>
    <w:rPr>
      <w:sz w:val="24"/>
      <w:szCs w:val="21"/>
    </w:rPr>
  </w:style>
  <w:style w:type="character" w:customStyle="1" w:styleId="CAPPictureArialChar">
    <w:name w:val="样式 CAP Picture + Arial Char"/>
    <w:link w:val="CAPPictureArial"/>
    <w:rsid w:val="002C0CCD"/>
    <w:rPr>
      <w:rFonts w:ascii="Arial" w:hAnsi="Arial"/>
      <w:sz w:val="24"/>
      <w:szCs w:val="21"/>
    </w:rPr>
  </w:style>
  <w:style w:type="paragraph" w:customStyle="1" w:styleId="CharCharCharCharCharChar10">
    <w:name w:val="Char Char Char Char Char Char1"/>
    <w:basedOn w:val="aff4"/>
    <w:rsid w:val="002C0CCD"/>
    <w:pPr>
      <w:widowControl/>
      <w:spacing w:after="160" w:line="240" w:lineRule="exact"/>
      <w:jc w:val="left"/>
    </w:pPr>
    <w:rPr>
      <w:rFonts w:ascii="Verdana" w:hAnsi="Verdana"/>
      <w:kern w:val="0"/>
      <w:sz w:val="20"/>
      <w:szCs w:val="20"/>
      <w:lang w:eastAsia="en-US"/>
    </w:rPr>
  </w:style>
  <w:style w:type="paragraph" w:customStyle="1" w:styleId="CharChar1Char">
    <w:name w:val="Char Char1 Char"/>
    <w:basedOn w:val="aff4"/>
    <w:rsid w:val="002C0CCD"/>
    <w:pPr>
      <w:widowControl/>
      <w:spacing w:after="160" w:line="240" w:lineRule="exact"/>
      <w:jc w:val="left"/>
    </w:pPr>
    <w:rPr>
      <w:rFonts w:ascii="Verdana" w:hAnsi="Verdana"/>
      <w:kern w:val="0"/>
      <w:sz w:val="20"/>
      <w:szCs w:val="20"/>
      <w:lang w:eastAsia="en-US"/>
    </w:rPr>
  </w:style>
  <w:style w:type="paragraph" w:customStyle="1" w:styleId="CharCharCharCharCharCharCharCharCharChar1CharCharCharCharCharCharCharCharCharCharCharCharChar">
    <w:name w:val="Char Char Char Char Char Char Char Char Char Char1 Char Char Char Char Char Char Char Char Char Char Char Char Char"/>
    <w:basedOn w:val="aff4"/>
    <w:rsid w:val="002C0CCD"/>
    <w:pPr>
      <w:widowControl/>
      <w:spacing w:after="160" w:line="240" w:lineRule="exact"/>
      <w:jc w:val="left"/>
    </w:pPr>
    <w:rPr>
      <w:rFonts w:ascii="Verdana" w:hAnsi="Verdana" w:cs="Verdana"/>
      <w:kern w:val="0"/>
      <w:sz w:val="20"/>
      <w:szCs w:val="20"/>
      <w:lang w:eastAsia="en-US"/>
    </w:rPr>
  </w:style>
  <w:style w:type="paragraph" w:customStyle="1" w:styleId="CharCharCharCharCharCharCharCharCharChar1CharCharCharCharCharCharCharCharCharCharCharCharChar1">
    <w:name w:val="Char Char Char Char Char Char Char Char Char Char1 Char Char Char Char Char Char Char Char Char Char Char Char Char1"/>
    <w:basedOn w:val="aff4"/>
    <w:rsid w:val="002C0CCD"/>
    <w:pPr>
      <w:widowControl/>
      <w:spacing w:after="160" w:line="240" w:lineRule="exact"/>
      <w:jc w:val="left"/>
    </w:pPr>
    <w:rPr>
      <w:rFonts w:ascii="Verdana" w:hAnsi="Verdana" w:cs="Verdana"/>
      <w:kern w:val="0"/>
      <w:sz w:val="20"/>
      <w:szCs w:val="20"/>
      <w:lang w:eastAsia="en-US"/>
    </w:rPr>
  </w:style>
  <w:style w:type="paragraph" w:customStyle="1" w:styleId="8LegalLevel1110511">
    <w:name w:val="样式 标题 8Legal Level 1.1.1. + 段前: 0.5 行 段后: 1 行1"/>
    <w:basedOn w:val="8"/>
    <w:autoRedefine/>
    <w:rsid w:val="002C0CCD"/>
    <w:pPr>
      <w:keepNext w:val="0"/>
      <w:numPr>
        <w:ilvl w:val="0"/>
        <w:numId w:val="0"/>
      </w:numPr>
      <w:tabs>
        <w:tab w:val="clear" w:pos="0"/>
        <w:tab w:val="num" w:pos="5112"/>
      </w:tabs>
      <w:overflowPunct/>
      <w:autoSpaceDE/>
      <w:autoSpaceDN/>
      <w:spacing w:beforeLines="50" w:before="156" w:afterLines="50" w:after="156" w:line="300" w:lineRule="auto"/>
      <w:ind w:left="5112" w:right="0" w:hanging="1152"/>
      <w:jc w:val="center"/>
      <w:textAlignment w:val="auto"/>
    </w:pPr>
    <w:rPr>
      <w:rFonts w:ascii="黑体" w:eastAsia="黑体"/>
      <w:b w:val="0"/>
      <w:snapToGrid w:val="0"/>
      <w:spacing w:val="0"/>
      <w:kern w:val="2"/>
      <w:sz w:val="24"/>
      <w:szCs w:val="24"/>
      <w:lang w:val="en-AU" w:eastAsia="x-none"/>
    </w:rPr>
  </w:style>
  <w:style w:type="paragraph" w:customStyle="1" w:styleId="NormalIndental21">
    <w:name w:val="样式 Normal Indental + 首行缩进:  2 字符1"/>
    <w:basedOn w:val="aff4"/>
    <w:rsid w:val="002C0CCD"/>
    <w:pPr>
      <w:widowControl/>
      <w:overflowPunct w:val="0"/>
      <w:spacing w:after="240"/>
      <w:ind w:firstLineChars="200" w:firstLine="520"/>
      <w:textAlignment w:val="baseline"/>
    </w:pPr>
    <w:rPr>
      <w:rFonts w:ascii="Arial Narrow" w:hAnsi="Arial Narrow" w:cs="宋体"/>
      <w:spacing w:val="10"/>
      <w:kern w:val="0"/>
      <w:szCs w:val="20"/>
    </w:rPr>
  </w:style>
  <w:style w:type="paragraph" w:customStyle="1" w:styleId="StyleCaptionCentered">
    <w:name w:val="Style Caption + Centered"/>
    <w:basedOn w:val="afff0"/>
    <w:autoRedefine/>
    <w:rsid w:val="002C0CCD"/>
    <w:pPr>
      <w:keepNext/>
      <w:widowControl w:val="0"/>
      <w:tabs>
        <w:tab w:val="left" w:pos="456"/>
      </w:tabs>
      <w:ind w:rightChars="19" w:right="46"/>
      <w:jc w:val="both"/>
    </w:pPr>
    <w:rPr>
      <w:rFonts w:cs="Times New Roman"/>
      <w:kern w:val="2"/>
      <w:sz w:val="24"/>
      <w:szCs w:val="20"/>
      <w:lang w:val="x-none" w:eastAsia="x-none"/>
    </w:rPr>
  </w:style>
  <w:style w:type="paragraph" w:customStyle="1" w:styleId="1213">
    <w:name w:val="样式 附件标题1 + 首行缩进:  2.13 厘米"/>
    <w:basedOn w:val="aff4"/>
    <w:rsid w:val="002C0CCD"/>
    <w:pPr>
      <w:tabs>
        <w:tab w:val="left" w:pos="1727"/>
        <w:tab w:val="left" w:pos="1884"/>
      </w:tabs>
      <w:spacing w:line="540" w:lineRule="auto"/>
      <w:ind w:rightChars="19" w:right="46" w:firstLine="397"/>
    </w:pPr>
    <w:rPr>
      <w:rFonts w:ascii="宋体" w:eastAsia="黑体" w:cs="宋体"/>
      <w:szCs w:val="20"/>
    </w:rPr>
  </w:style>
  <w:style w:type="paragraph" w:customStyle="1" w:styleId="Charfffff0">
    <w:name w:val="文档正文 Char"/>
    <w:basedOn w:val="aff4"/>
    <w:link w:val="CharChard"/>
    <w:rsid w:val="002C0CCD"/>
    <w:pPr>
      <w:spacing w:line="300" w:lineRule="auto"/>
      <w:ind w:firstLine="420"/>
    </w:pPr>
    <w:rPr>
      <w:lang w:val="x-none" w:eastAsia="x-none"/>
    </w:rPr>
  </w:style>
  <w:style w:type="character" w:customStyle="1" w:styleId="CharChard">
    <w:name w:val="文档正文 Char Char"/>
    <w:link w:val="Charfffff0"/>
    <w:rsid w:val="002C0CCD"/>
    <w:rPr>
      <w:kern w:val="2"/>
      <w:sz w:val="24"/>
      <w:szCs w:val="24"/>
      <w:lang w:val="x-none" w:eastAsia="x-none"/>
    </w:rPr>
  </w:style>
  <w:style w:type="character" w:customStyle="1" w:styleId="3Heading3-oldH3h3level3PIM3Level3Headl3CTsChar">
    <w:name w:val="样式 标题 3Heading 3 - oldH3h3level_3PIM 3Level 3 Headl3CTs... Char"/>
    <w:link w:val="3Heading3-oldH3h3level3PIM3Level3Headl3CTs"/>
    <w:rsid w:val="002C0CCD"/>
    <w:rPr>
      <w:rFonts w:ascii="宋体" w:hAnsi="宋体"/>
      <w:b/>
      <w:bCs/>
      <w:kern w:val="2"/>
      <w:sz w:val="28"/>
      <w:lang w:val="x-none" w:eastAsia="x-none"/>
    </w:rPr>
  </w:style>
  <w:style w:type="paragraph" w:customStyle="1" w:styleId="Heading3">
    <w:name w:val="Heading 3 + 华文楷体"/>
    <w:aliases w:val="Not Italic,After:  6 pt"/>
    <w:basedOn w:val="25"/>
    <w:semiHidden/>
    <w:rsid w:val="002C0CCD"/>
    <w:pPr>
      <w:keepLines w:val="0"/>
      <w:widowControl/>
      <w:tabs>
        <w:tab w:val="num" w:pos="1440"/>
      </w:tabs>
      <w:ind w:left="1224" w:hanging="504"/>
    </w:pPr>
    <w:rPr>
      <w:rFonts w:ascii="华文楷体" w:eastAsia="华文楷体" w:hAnsi="华文楷体"/>
      <w:kern w:val="0"/>
      <w:sz w:val="24"/>
      <w:szCs w:val="20"/>
      <w:lang w:val="x-none" w:eastAsia="x-none"/>
    </w:rPr>
  </w:style>
  <w:style w:type="character" w:customStyle="1" w:styleId="CaptionCharChar1">
    <w:name w:val="Caption Char Char1"/>
    <w:aliases w:val="信息主题 Char1,信息主题1 Char1,表题 Char Char1"/>
    <w:rsid w:val="002C0CCD"/>
    <w:rPr>
      <w:rFonts w:eastAsia="宋体" w:cs="Arial"/>
      <w:color w:val="000000"/>
      <w:kern w:val="2"/>
      <w:sz w:val="24"/>
      <w:lang w:val="en-US" w:eastAsia="zh-CN" w:bidi="ar-SA"/>
    </w:rPr>
  </w:style>
  <w:style w:type="paragraph" w:customStyle="1" w:styleId="Picture1">
    <w:name w:val="Picture 1"/>
    <w:basedOn w:val="afff0"/>
    <w:rsid w:val="002C0CCD"/>
    <w:pPr>
      <w:spacing w:after="160"/>
      <w:jc w:val="center"/>
    </w:pPr>
    <w:rPr>
      <w:rFonts w:eastAsia="宋体" w:hAnsi="宋体" w:cs="Times New Roman"/>
      <w:b/>
      <w:bCs/>
      <w:sz w:val="21"/>
      <w:szCs w:val="21"/>
      <w:lang w:val="x-none" w:eastAsia="x-none"/>
    </w:rPr>
  </w:style>
  <w:style w:type="paragraph" w:customStyle="1" w:styleId="2ffff4">
    <w:name w:val="化工样式 首行缩进:  2 字符"/>
    <w:basedOn w:val="aff4"/>
    <w:link w:val="2Chara"/>
    <w:rsid w:val="002C0CCD"/>
    <w:pPr>
      <w:ind w:firstLine="601"/>
      <w:jc w:val="left"/>
    </w:pPr>
    <w:rPr>
      <w:rFonts w:ascii="Calibri" w:hAnsi="Calibri"/>
      <w:kern w:val="0"/>
      <w:szCs w:val="20"/>
      <w:lang w:val="x-none" w:eastAsia="x-none"/>
    </w:rPr>
  </w:style>
  <w:style w:type="character" w:customStyle="1" w:styleId="2Chara">
    <w:name w:val="化工样式 首行缩进:  2 字符 Char"/>
    <w:link w:val="2ffff4"/>
    <w:rsid w:val="002C0CCD"/>
    <w:rPr>
      <w:rFonts w:ascii="Calibri" w:hAnsi="Calibri"/>
      <w:sz w:val="24"/>
      <w:lang w:val="x-none" w:eastAsia="x-none"/>
    </w:rPr>
  </w:style>
  <w:style w:type="paragraph" w:customStyle="1" w:styleId="affffffffffffffffffffffc">
    <w:name w:val="样式 表格文字 +"/>
    <w:basedOn w:val="afffffc"/>
    <w:autoRedefine/>
    <w:rsid w:val="002C0CCD"/>
    <w:pPr>
      <w:widowControl/>
      <w:tabs>
        <w:tab w:val="left" w:pos="702"/>
      </w:tabs>
      <w:snapToGrid/>
      <w:jc w:val="both"/>
      <w:textAlignment w:val="auto"/>
    </w:pPr>
    <w:rPr>
      <w:rFonts w:ascii="宋体" w:hAnsi="宋体" w:cs="宋体"/>
      <w:color w:val="000000"/>
      <w:kern w:val="2"/>
      <w:sz w:val="18"/>
      <w:szCs w:val="18"/>
      <w:lang w:eastAsia="x-none"/>
    </w:rPr>
  </w:style>
  <w:style w:type="paragraph" w:customStyle="1" w:styleId="102">
    <w:name w:val="样式 表格文字 + 10 磅"/>
    <w:basedOn w:val="aff4"/>
    <w:autoRedefine/>
    <w:rsid w:val="002C0CCD"/>
    <w:pPr>
      <w:widowControl/>
      <w:tabs>
        <w:tab w:val="left" w:pos="702"/>
      </w:tabs>
    </w:pPr>
    <w:rPr>
      <w:rFonts w:ascii="宋体" w:hAnsi="宋体" w:cs="宋体"/>
      <w:kern w:val="0"/>
      <w:szCs w:val="28"/>
    </w:rPr>
  </w:style>
  <w:style w:type="paragraph" w:customStyle="1" w:styleId="1112">
    <w:name w:val="我的正文111"/>
    <w:basedOn w:val="aff4"/>
    <w:rsid w:val="002C0CCD"/>
    <w:pPr>
      <w:ind w:firstLine="454"/>
    </w:pPr>
    <w:rPr>
      <w:rFonts w:ascii="宋体" w:hAnsi="宋体" w:cs="BookAntiqua"/>
      <w:sz w:val="22"/>
    </w:rPr>
  </w:style>
  <w:style w:type="paragraph" w:customStyle="1" w:styleId="affffffffffffffffffffffd">
    <w:name w:val="正文 缩进"/>
    <w:basedOn w:val="aff4"/>
    <w:rsid w:val="002C0CCD"/>
    <w:pPr>
      <w:spacing w:line="300" w:lineRule="auto"/>
      <w:ind w:firstLineChars="200" w:firstLine="560"/>
    </w:pPr>
    <w:rPr>
      <w:rFonts w:cs="宋体"/>
      <w:szCs w:val="20"/>
    </w:rPr>
  </w:style>
  <w:style w:type="character" w:customStyle="1" w:styleId="textediteditable-title">
    <w:name w:val="text_edit editable-title"/>
    <w:rsid w:val="002C0CCD"/>
  </w:style>
  <w:style w:type="paragraph" w:customStyle="1" w:styleId="Cap14">
    <w:name w:val="Cap 层级 #1"/>
    <w:link w:val="Cap1Char"/>
    <w:uiPriority w:val="99"/>
    <w:rsid w:val="002C0CCD"/>
    <w:pPr>
      <w:spacing w:after="60" w:line="360" w:lineRule="auto"/>
    </w:pPr>
    <w:rPr>
      <w:color w:val="000000"/>
      <w:sz w:val="22"/>
      <w:szCs w:val="24"/>
    </w:rPr>
  </w:style>
  <w:style w:type="paragraph" w:customStyle="1" w:styleId="Cap20">
    <w:name w:val="Cap 层级 #2"/>
    <w:link w:val="Cap2Char"/>
    <w:rsid w:val="002C0CCD"/>
    <w:pPr>
      <w:tabs>
        <w:tab w:val="num" w:pos="720"/>
      </w:tabs>
      <w:spacing w:after="60" w:line="360" w:lineRule="auto"/>
      <w:ind w:left="720" w:hanging="360"/>
    </w:pPr>
    <w:rPr>
      <w:color w:val="000000"/>
      <w:sz w:val="22"/>
      <w:szCs w:val="22"/>
    </w:rPr>
  </w:style>
  <w:style w:type="paragraph" w:customStyle="1" w:styleId="Cap31">
    <w:name w:val="Cap 层级 #3"/>
    <w:rsid w:val="002C0CCD"/>
    <w:pPr>
      <w:tabs>
        <w:tab w:val="num" w:pos="1080"/>
      </w:tabs>
      <w:spacing w:after="60" w:line="360" w:lineRule="auto"/>
      <w:ind w:left="1080" w:hanging="360"/>
    </w:pPr>
    <w:rPr>
      <w:sz w:val="22"/>
      <w:szCs w:val="22"/>
    </w:rPr>
  </w:style>
  <w:style w:type="paragraph" w:customStyle="1" w:styleId="Cap3">
    <w:name w:val="Cap 层级 3"/>
    <w:link w:val="Cap3Char0"/>
    <w:rsid w:val="002C0CCD"/>
    <w:pPr>
      <w:numPr>
        <w:numId w:val="97"/>
      </w:numPr>
      <w:spacing w:after="60" w:line="360" w:lineRule="auto"/>
    </w:pPr>
    <w:rPr>
      <w:sz w:val="22"/>
      <w:szCs w:val="18"/>
      <w:lang w:eastAsia="en-CA"/>
    </w:rPr>
  </w:style>
  <w:style w:type="paragraph" w:customStyle="1" w:styleId="af9">
    <w:name w:val="自设图片标题"/>
    <w:basedOn w:val="aff4"/>
    <w:next w:val="aff4"/>
    <w:link w:val="CharChare"/>
    <w:rsid w:val="002C0CCD"/>
    <w:pPr>
      <w:widowControl/>
      <w:numPr>
        <w:numId w:val="98"/>
      </w:numPr>
      <w:spacing w:after="120"/>
      <w:jc w:val="center"/>
    </w:pPr>
    <w:rPr>
      <w:rFonts w:ascii="Arial Bold" w:hAnsi="Arial Bold"/>
      <w:b/>
      <w:kern w:val="0"/>
      <w:sz w:val="18"/>
      <w:szCs w:val="20"/>
      <w:lang w:val="x-none" w:eastAsia="en-CA"/>
    </w:rPr>
  </w:style>
  <w:style w:type="paragraph" w:customStyle="1" w:styleId="affffffffffffffffffffffe">
    <w:name w:val="图格式"/>
    <w:basedOn w:val="Cap0"/>
    <w:next w:val="Cap0"/>
    <w:rsid w:val="002C0CCD"/>
    <w:pPr>
      <w:spacing w:after="0"/>
      <w:ind w:left="0" w:firstLineChars="0" w:firstLine="0"/>
      <w:jc w:val="center"/>
    </w:pPr>
    <w:rPr>
      <w:lang w:eastAsia="en-CA"/>
    </w:rPr>
  </w:style>
  <w:style w:type="character" w:customStyle="1" w:styleId="CharChare">
    <w:name w:val="自设图片标题 Char Char"/>
    <w:link w:val="af9"/>
    <w:rsid w:val="002C0CCD"/>
    <w:rPr>
      <w:rFonts w:ascii="Arial Bold" w:hAnsi="Arial Bold"/>
      <w:b/>
      <w:sz w:val="18"/>
      <w:lang w:val="x-none" w:eastAsia="en-CA"/>
    </w:rPr>
  </w:style>
  <w:style w:type="character" w:customStyle="1" w:styleId="Cap3Char0">
    <w:name w:val="Cap 层级 3 Char"/>
    <w:link w:val="Cap3"/>
    <w:rsid w:val="002C0CCD"/>
    <w:rPr>
      <w:sz w:val="22"/>
      <w:szCs w:val="18"/>
      <w:lang w:eastAsia="en-CA"/>
    </w:rPr>
  </w:style>
  <w:style w:type="paragraph" w:customStyle="1" w:styleId="2ffff5">
    <w:name w:val="正文2型"/>
    <w:basedOn w:val="aff4"/>
    <w:link w:val="2Charb"/>
    <w:qFormat/>
    <w:rsid w:val="002C0CCD"/>
    <w:pPr>
      <w:widowControl/>
      <w:ind w:firstLine="446"/>
      <w:jc w:val="left"/>
    </w:pPr>
    <w:rPr>
      <w:rFonts w:ascii="Arial" w:eastAsia="微软雅黑" w:hAnsi="Arial"/>
      <w:kern w:val="0"/>
      <w:szCs w:val="20"/>
      <w:lang w:val="x-none" w:eastAsia="x-none"/>
    </w:rPr>
  </w:style>
  <w:style w:type="character" w:customStyle="1" w:styleId="2Charb">
    <w:name w:val="正文2型 Char"/>
    <w:link w:val="2ffff5"/>
    <w:rsid w:val="002C0CCD"/>
    <w:rPr>
      <w:rFonts w:ascii="Arial" w:eastAsia="微软雅黑" w:hAnsi="Arial"/>
      <w:sz w:val="24"/>
      <w:lang w:val="x-none" w:eastAsia="x-none"/>
    </w:rPr>
  </w:style>
  <w:style w:type="character" w:customStyle="1" w:styleId="Cap2Char">
    <w:name w:val="Cap 层级 #2 Char"/>
    <w:link w:val="Cap20"/>
    <w:locked/>
    <w:rsid w:val="002C0CCD"/>
    <w:rPr>
      <w:color w:val="000000"/>
      <w:sz w:val="22"/>
      <w:szCs w:val="22"/>
    </w:rPr>
  </w:style>
  <w:style w:type="character" w:customStyle="1" w:styleId="CharChar90">
    <w:name w:val="Char Char9"/>
    <w:rsid w:val="002C0CCD"/>
    <w:rPr>
      <w:rFonts w:ascii="Calibri" w:eastAsia="宋体" w:hAnsi="Calibri" w:cs="Times New Roman"/>
      <w:kern w:val="0"/>
      <w:sz w:val="18"/>
      <w:szCs w:val="18"/>
    </w:rPr>
  </w:style>
  <w:style w:type="character" w:customStyle="1" w:styleId="CharChar80">
    <w:name w:val="Char Char8"/>
    <w:semiHidden/>
    <w:rsid w:val="002C0CCD"/>
    <w:rPr>
      <w:rFonts w:ascii="宋体" w:eastAsia="宋体" w:hAnsi="Times New Roman" w:cs="Times New Roman"/>
      <w:kern w:val="0"/>
      <w:sz w:val="24"/>
      <w:szCs w:val="20"/>
      <w:shd w:val="clear" w:color="auto" w:fill="000080"/>
    </w:rPr>
  </w:style>
  <w:style w:type="paragraph" w:customStyle="1" w:styleId="af8">
    <w:name w:val="黑点"/>
    <w:basedOn w:val="aff4"/>
    <w:autoRedefine/>
    <w:rsid w:val="002C0CCD"/>
    <w:pPr>
      <w:widowControl/>
      <w:numPr>
        <w:numId w:val="99"/>
      </w:numPr>
      <w:jc w:val="left"/>
    </w:pPr>
    <w:rPr>
      <w:rFonts w:ascii="Arial" w:hAnsi="Arial"/>
      <w:kern w:val="0"/>
      <w:lang w:val="en-GB"/>
    </w:rPr>
  </w:style>
  <w:style w:type="paragraph" w:customStyle="1" w:styleId="afffffffffffffffffffffff">
    <w:name w:val="表格标题 标准表格标题"/>
    <w:basedOn w:val="aff4"/>
    <w:link w:val="Charfffff1"/>
    <w:autoRedefine/>
    <w:rsid w:val="002C0CCD"/>
    <w:pPr>
      <w:widowControl/>
      <w:shd w:val="clear" w:color="auto" w:fill="CCFFFF"/>
      <w:spacing w:line="300" w:lineRule="auto"/>
      <w:jc w:val="center"/>
    </w:pPr>
    <w:rPr>
      <w:b/>
      <w:bCs/>
      <w:color w:val="000000"/>
      <w:kern w:val="0"/>
      <w:lang w:val="en-GB" w:eastAsia="x-none"/>
    </w:rPr>
  </w:style>
  <w:style w:type="character" w:customStyle="1" w:styleId="Charfffff1">
    <w:name w:val="表格标题 标准表格标题 Char"/>
    <w:link w:val="afffffffffffffffffffffff"/>
    <w:rsid w:val="002C0CCD"/>
    <w:rPr>
      <w:b/>
      <w:bCs/>
      <w:color w:val="000000"/>
      <w:sz w:val="24"/>
      <w:szCs w:val="24"/>
      <w:shd w:val="clear" w:color="auto" w:fill="CCFFFF"/>
      <w:lang w:val="en-GB" w:eastAsia="x-none"/>
    </w:rPr>
  </w:style>
  <w:style w:type="paragraph" w:customStyle="1" w:styleId="afffffffffffffffffffffff0">
    <w:name w:val="表内文字 标准狂表内文字"/>
    <w:basedOn w:val="aff4"/>
    <w:link w:val="Charfffff2"/>
    <w:autoRedefine/>
    <w:rsid w:val="002C0CCD"/>
    <w:pPr>
      <w:widowControl/>
      <w:spacing w:line="300" w:lineRule="auto"/>
    </w:pPr>
    <w:rPr>
      <w:rFonts w:ascii="Arial" w:hAnsi="Arial"/>
      <w:kern w:val="0"/>
      <w:szCs w:val="20"/>
      <w:lang w:val="x-none" w:eastAsia="x-none"/>
    </w:rPr>
  </w:style>
  <w:style w:type="character" w:customStyle="1" w:styleId="Charfffff2">
    <w:name w:val="表内文字 标准狂表内文字 Char"/>
    <w:link w:val="afffffffffffffffffffffff0"/>
    <w:rsid w:val="002C0CCD"/>
    <w:rPr>
      <w:rFonts w:ascii="Arial" w:hAnsi="Arial"/>
      <w:sz w:val="24"/>
      <w:lang w:val="x-none" w:eastAsia="x-none"/>
    </w:rPr>
  </w:style>
  <w:style w:type="paragraph" w:customStyle="1" w:styleId="StandardASAPNormalChar">
    <w:name w:val="Standard.ASAPNormal Char"/>
    <w:link w:val="StandardASAPNormalCharChar1"/>
    <w:rsid w:val="002C0CCD"/>
    <w:pPr>
      <w:tabs>
        <w:tab w:val="left" w:pos="652"/>
      </w:tabs>
      <w:overflowPunct w:val="0"/>
      <w:autoSpaceDE w:val="0"/>
      <w:autoSpaceDN w:val="0"/>
      <w:adjustRightInd w:val="0"/>
      <w:spacing w:before="60" w:after="60"/>
      <w:textAlignment w:val="baseline"/>
    </w:pPr>
    <w:rPr>
      <w:rFonts w:ascii="Arial" w:hAnsi="Arial"/>
      <w:kern w:val="2"/>
      <w:sz w:val="21"/>
      <w:szCs w:val="22"/>
    </w:rPr>
  </w:style>
  <w:style w:type="character" w:customStyle="1" w:styleId="StandardASAPNormalCharChar1">
    <w:name w:val="Standard.ASAPNormal Char Char1"/>
    <w:link w:val="StandardASAPNormalChar"/>
    <w:rsid w:val="002C0CCD"/>
    <w:rPr>
      <w:rFonts w:ascii="Arial" w:hAnsi="Arial"/>
      <w:kern w:val="2"/>
      <w:sz w:val="21"/>
      <w:szCs w:val="22"/>
    </w:rPr>
  </w:style>
  <w:style w:type="numbering" w:customStyle="1" w:styleId="11111111">
    <w:name w:val="1 / 1.1 / 1.1.1(缩进)11"/>
    <w:basedOn w:val="aff7"/>
    <w:next w:val="111111"/>
    <w:rsid w:val="002C0CCD"/>
    <w:pPr>
      <w:numPr>
        <w:numId w:val="96"/>
      </w:numPr>
    </w:pPr>
  </w:style>
  <w:style w:type="paragraph" w:customStyle="1" w:styleId="cap21">
    <w:name w:val="cap2"/>
    <w:basedOn w:val="aff4"/>
    <w:rsid w:val="002C0CCD"/>
    <w:pPr>
      <w:widowControl/>
      <w:spacing w:before="100" w:beforeAutospacing="1" w:after="100" w:afterAutospacing="1"/>
      <w:jc w:val="left"/>
    </w:pPr>
    <w:rPr>
      <w:rFonts w:ascii="宋体" w:hAnsi="宋体" w:cs="宋体"/>
      <w:kern w:val="0"/>
    </w:rPr>
  </w:style>
  <w:style w:type="character" w:customStyle="1" w:styleId="Footer1Char1">
    <w:name w:val="Footer1 Char1"/>
    <w:aliases w:val="Footer11 Char1,Footer12 Char1,Footer13 Char1,Footer14 Char1,Footer15 Char1,Footer16 Char1,Footer17 Char1,Footer18 Char1,Footer19 Char1,Footer110 Char1,Footer111 Char1,Footer112 Char1,Footer113 Char1,Footer114 Char1,Footer115 Char1"/>
    <w:rsid w:val="002C0CCD"/>
    <w:rPr>
      <w:rFonts w:ascii="宋体"/>
      <w:kern w:val="2"/>
      <w:sz w:val="18"/>
      <w:szCs w:val="18"/>
    </w:rPr>
  </w:style>
  <w:style w:type="paragraph" w:customStyle="1" w:styleId="RepParaltp">
    <w:name w:val="!RepPar_alt+p"/>
    <w:basedOn w:val="aff4"/>
    <w:rsid w:val="002C0CCD"/>
    <w:pPr>
      <w:ind w:firstLineChars="200" w:firstLine="200"/>
    </w:pPr>
  </w:style>
  <w:style w:type="paragraph" w:customStyle="1" w:styleId="ListParagraph1">
    <w:name w:val="List Paragraph1"/>
    <w:basedOn w:val="aff4"/>
    <w:rsid w:val="002C0CCD"/>
    <w:pPr>
      <w:ind w:firstLineChars="200" w:firstLine="420"/>
    </w:pPr>
    <w:rPr>
      <w:rFonts w:ascii="Calibri" w:hAnsi="Calibri"/>
      <w:szCs w:val="22"/>
    </w:rPr>
  </w:style>
  <w:style w:type="table" w:customStyle="1" w:styleId="2ffff6">
    <w:name w:val="网格型2"/>
    <w:basedOn w:val="aff6"/>
    <w:rsid w:val="002C0CCD"/>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fffffffffffffffff1">
    <w:name w:val="表内正文"/>
    <w:basedOn w:val="aff4"/>
    <w:rsid w:val="002C0CCD"/>
    <w:rPr>
      <w:rFonts w:ascii="宋体" w:hAnsi="宋体" w:cs="宋体"/>
      <w:color w:val="000000"/>
      <w:kern w:val="0"/>
      <w:sz w:val="18"/>
      <w:szCs w:val="18"/>
      <w:lang w:val="en-GB"/>
    </w:rPr>
  </w:style>
  <w:style w:type="paragraph" w:customStyle="1" w:styleId="CharChar3CharCharCharChar1">
    <w:name w:val="Char Char3 Char Char Char Char1"/>
    <w:basedOn w:val="aff4"/>
    <w:rsid w:val="002C0CCD"/>
    <w:pPr>
      <w:widowControl/>
      <w:spacing w:after="160" w:line="240" w:lineRule="exact"/>
      <w:jc w:val="left"/>
    </w:pPr>
    <w:rPr>
      <w:rFonts w:ascii="Verdana" w:hAnsi="Verdana"/>
      <w:kern w:val="0"/>
      <w:sz w:val="20"/>
      <w:szCs w:val="20"/>
      <w:lang w:eastAsia="en-US"/>
    </w:rPr>
  </w:style>
  <w:style w:type="paragraph" w:customStyle="1" w:styleId="CharCharCharCharCharCharCharCharCharCharCharCharCharCharCharChar1">
    <w:name w:val="Char Char Char Char Char Char Char Char Char Char Char Char Char Char Char Char1"/>
    <w:basedOn w:val="aff4"/>
    <w:autoRedefine/>
    <w:rsid w:val="002C0CCD"/>
    <w:pPr>
      <w:tabs>
        <w:tab w:val="num" w:pos="360"/>
      </w:tabs>
    </w:pPr>
  </w:style>
  <w:style w:type="paragraph" w:customStyle="1" w:styleId="Char110">
    <w:name w:val="Char11"/>
    <w:basedOn w:val="aff4"/>
    <w:autoRedefine/>
    <w:rsid w:val="002C0CCD"/>
    <w:pPr>
      <w:tabs>
        <w:tab w:val="num" w:pos="360"/>
      </w:tabs>
      <w:jc w:val="center"/>
    </w:pPr>
    <w:rPr>
      <w:rFonts w:ascii="黑体" w:eastAsia="黑体"/>
      <w:szCs w:val="21"/>
    </w:rPr>
  </w:style>
  <w:style w:type="character" w:customStyle="1" w:styleId="tal">
    <w:name w:val="tal"/>
    <w:rsid w:val="002C0CCD"/>
  </w:style>
  <w:style w:type="character" w:customStyle="1" w:styleId="1fffd">
    <w:name w:val="访问过的超链接1"/>
    <w:rsid w:val="002C0CCD"/>
    <w:rPr>
      <w:color w:val="954F72"/>
      <w:u w:val="single"/>
    </w:rPr>
  </w:style>
  <w:style w:type="paragraph" w:customStyle="1" w:styleId="Char1CharCharChar1CharCharChar1">
    <w:name w:val="Char1 Char Char Char1 Char Char Char1"/>
    <w:basedOn w:val="aff4"/>
    <w:rsid w:val="002C0CCD"/>
    <w:pPr>
      <w:widowControl/>
      <w:spacing w:after="160" w:line="240" w:lineRule="exact"/>
      <w:jc w:val="left"/>
    </w:pPr>
    <w:rPr>
      <w:rFonts w:ascii="Verdana" w:hAnsi="Verdana"/>
      <w:kern w:val="0"/>
      <w:sz w:val="20"/>
      <w:szCs w:val="20"/>
      <w:lang w:eastAsia="en-US"/>
    </w:rPr>
  </w:style>
  <w:style w:type="paragraph" w:customStyle="1" w:styleId="Char1CharCharCharCharCharCharCharCharCharCharChar1CharCharChar1Char1">
    <w:name w:val="Char1 Char Char Char Char Char Char Char Char Char Char Char1 Char Char Char1 Char1"/>
    <w:basedOn w:val="aff4"/>
    <w:rsid w:val="002C0CCD"/>
    <w:pPr>
      <w:widowControl/>
      <w:spacing w:after="160" w:line="240" w:lineRule="exact"/>
      <w:jc w:val="left"/>
    </w:pPr>
    <w:rPr>
      <w:rFonts w:ascii="Verdana" w:hAnsi="Verdana"/>
      <w:kern w:val="0"/>
      <w:sz w:val="20"/>
      <w:szCs w:val="20"/>
      <w:lang w:eastAsia="en-US"/>
    </w:rPr>
  </w:style>
  <w:style w:type="paragraph" w:customStyle="1" w:styleId="CharCharChar10">
    <w:name w:val="Char Char Char1"/>
    <w:basedOn w:val="aff4"/>
    <w:rsid w:val="002C0CCD"/>
    <w:pPr>
      <w:widowControl/>
      <w:spacing w:after="160" w:line="240" w:lineRule="exact"/>
      <w:jc w:val="left"/>
    </w:pPr>
    <w:rPr>
      <w:rFonts w:ascii="Verdana" w:hAnsi="Verdana"/>
      <w:kern w:val="0"/>
      <w:sz w:val="20"/>
      <w:szCs w:val="20"/>
      <w:lang w:eastAsia="en-US"/>
    </w:rPr>
  </w:style>
  <w:style w:type="paragraph" w:customStyle="1" w:styleId="Char1CharCharCharCharCharCharCharChar1">
    <w:name w:val="Char1 Char Char Char Char Char Char Char Char1"/>
    <w:basedOn w:val="aff4"/>
    <w:rsid w:val="002C0CCD"/>
    <w:pPr>
      <w:widowControl/>
      <w:spacing w:after="160" w:line="240" w:lineRule="exact"/>
      <w:jc w:val="left"/>
    </w:pPr>
    <w:rPr>
      <w:rFonts w:ascii="Verdana" w:hAnsi="Verdana"/>
      <w:kern w:val="0"/>
      <w:sz w:val="20"/>
      <w:szCs w:val="20"/>
      <w:lang w:eastAsia="en-US"/>
    </w:rPr>
  </w:style>
  <w:style w:type="paragraph" w:customStyle="1" w:styleId="Char1CharCharCharCharCharCharCharCharCharCharChar1CharCharChar1">
    <w:name w:val="Char1 Char Char Char Char Char Char Char Char Char Char Char1 Char Char Char1"/>
    <w:basedOn w:val="aff4"/>
    <w:rsid w:val="002C0CCD"/>
    <w:pPr>
      <w:widowControl/>
      <w:spacing w:after="160" w:line="240" w:lineRule="exact"/>
      <w:jc w:val="left"/>
    </w:pPr>
    <w:rPr>
      <w:rFonts w:ascii="Verdana" w:hAnsi="Verdana"/>
      <w:kern w:val="0"/>
      <w:sz w:val="20"/>
      <w:szCs w:val="20"/>
      <w:lang w:eastAsia="en-US"/>
    </w:rPr>
  </w:style>
  <w:style w:type="paragraph" w:customStyle="1" w:styleId="Char1CharCharCharCharCharCharCharCharCharCharChar11">
    <w:name w:val="Char1 Char Char Char Char Char Char Char Char Char Char Char11"/>
    <w:basedOn w:val="aff4"/>
    <w:rsid w:val="002C0CCD"/>
    <w:pPr>
      <w:widowControl/>
      <w:spacing w:after="160" w:line="240" w:lineRule="exact"/>
      <w:jc w:val="left"/>
    </w:pPr>
    <w:rPr>
      <w:rFonts w:ascii="Verdana" w:hAnsi="Verdana"/>
      <w:kern w:val="0"/>
      <w:sz w:val="20"/>
      <w:szCs w:val="20"/>
      <w:lang w:eastAsia="en-US"/>
    </w:rPr>
  </w:style>
  <w:style w:type="paragraph" w:customStyle="1" w:styleId="Char1CharCharCharCharCharCharCharCharCharCharChar1CharCharChar1CharCharChar2">
    <w:name w:val="Char1 Char Char Char Char Char Char Char Char Char Char Char1 Char Char Char1 Char Char Char2"/>
    <w:basedOn w:val="aff4"/>
    <w:rsid w:val="002C0CCD"/>
    <w:pPr>
      <w:widowControl/>
      <w:spacing w:after="160" w:line="240" w:lineRule="exact"/>
      <w:jc w:val="left"/>
    </w:pPr>
    <w:rPr>
      <w:rFonts w:ascii="Verdana" w:hAnsi="Verdana"/>
      <w:kern w:val="0"/>
      <w:sz w:val="20"/>
      <w:szCs w:val="20"/>
      <w:lang w:eastAsia="en-US"/>
    </w:rPr>
  </w:style>
  <w:style w:type="paragraph" w:customStyle="1" w:styleId="Char1CharCharCharCharCharCharCharCharCharCharChar1Char1">
    <w:name w:val="Char1 Char Char Char Char Char Char Char Char Char Char Char1 Char1"/>
    <w:basedOn w:val="aff4"/>
    <w:rsid w:val="002C0CCD"/>
    <w:pPr>
      <w:widowControl/>
      <w:spacing w:after="160" w:line="240" w:lineRule="exact"/>
      <w:jc w:val="left"/>
    </w:pPr>
    <w:rPr>
      <w:rFonts w:ascii="Verdana" w:hAnsi="Verdana"/>
      <w:kern w:val="0"/>
      <w:sz w:val="20"/>
      <w:szCs w:val="20"/>
      <w:lang w:eastAsia="en-US"/>
    </w:rPr>
  </w:style>
  <w:style w:type="paragraph" w:customStyle="1" w:styleId="Char1CharCharCharCharCharCharCharCharCharCharChar1CharCharChar1CharCharChar11">
    <w:name w:val="Char1 Char Char Char Char Char Char Char Char Char Char Char1 Char Char Char1 Char Char Char11"/>
    <w:basedOn w:val="aff4"/>
    <w:rsid w:val="002C0CCD"/>
    <w:pPr>
      <w:widowControl/>
      <w:spacing w:after="160" w:line="240" w:lineRule="exact"/>
      <w:jc w:val="left"/>
    </w:pPr>
    <w:rPr>
      <w:rFonts w:ascii="Verdana" w:hAnsi="Verdana"/>
      <w:kern w:val="0"/>
      <w:sz w:val="20"/>
      <w:szCs w:val="20"/>
      <w:lang w:eastAsia="en-US"/>
    </w:rPr>
  </w:style>
  <w:style w:type="paragraph" w:customStyle="1" w:styleId="CharChar1Char1">
    <w:name w:val="Char Char1 Char1"/>
    <w:basedOn w:val="aff4"/>
    <w:rsid w:val="002C0CCD"/>
    <w:pPr>
      <w:widowControl/>
      <w:spacing w:after="160" w:line="240" w:lineRule="exact"/>
      <w:jc w:val="left"/>
    </w:pPr>
    <w:rPr>
      <w:rFonts w:ascii="Verdana" w:hAnsi="Verdana"/>
      <w:kern w:val="0"/>
      <w:sz w:val="20"/>
      <w:szCs w:val="20"/>
      <w:lang w:eastAsia="en-US"/>
    </w:rPr>
  </w:style>
  <w:style w:type="character" w:customStyle="1" w:styleId="CharChar91">
    <w:name w:val="Char Char91"/>
    <w:rsid w:val="002C0CCD"/>
    <w:rPr>
      <w:rFonts w:ascii="Calibri" w:eastAsia="宋体" w:hAnsi="Calibri" w:cs="Times New Roman"/>
      <w:kern w:val="0"/>
      <w:sz w:val="18"/>
      <w:szCs w:val="18"/>
    </w:rPr>
  </w:style>
  <w:style w:type="character" w:customStyle="1" w:styleId="CharChar81">
    <w:name w:val="Char Char81"/>
    <w:semiHidden/>
    <w:rsid w:val="002C0CCD"/>
    <w:rPr>
      <w:rFonts w:ascii="宋体" w:eastAsia="宋体" w:hAnsi="Times New Roman" w:cs="Times New Roman"/>
      <w:kern w:val="0"/>
      <w:sz w:val="24"/>
      <w:szCs w:val="20"/>
      <w:shd w:val="clear" w:color="auto" w:fill="000080"/>
    </w:rPr>
  </w:style>
  <w:style w:type="paragraph" w:customStyle="1" w:styleId="ddd">
    <w:name w:val="ddd"/>
    <w:basedOn w:val="aff4"/>
    <w:rsid w:val="002C0CCD"/>
    <w:pPr>
      <w:spacing w:line="300" w:lineRule="auto"/>
    </w:pPr>
    <w:rPr>
      <w:szCs w:val="21"/>
    </w:rPr>
  </w:style>
  <w:style w:type="paragraph" w:customStyle="1" w:styleId="CharChar3CharCharCharChar2">
    <w:name w:val="Char Char3 Char Char Char Char2"/>
    <w:basedOn w:val="aff4"/>
    <w:rsid w:val="002C0CCD"/>
    <w:pPr>
      <w:widowControl/>
      <w:spacing w:after="160" w:line="240" w:lineRule="exact"/>
      <w:jc w:val="left"/>
    </w:pPr>
    <w:rPr>
      <w:rFonts w:ascii="Verdana" w:hAnsi="Verdana"/>
      <w:kern w:val="0"/>
      <w:sz w:val="20"/>
      <w:szCs w:val="20"/>
      <w:lang w:eastAsia="en-US"/>
    </w:rPr>
  </w:style>
  <w:style w:type="paragraph" w:customStyle="1" w:styleId="CharCharCharCharCharCharCharCharCharCharCharCharCharCharCharChar2">
    <w:name w:val="Char Char Char Char Char Char Char Char Char Char Char Char Char Char Char Char2"/>
    <w:basedOn w:val="aff4"/>
    <w:autoRedefine/>
    <w:rsid w:val="002C0CCD"/>
    <w:pPr>
      <w:tabs>
        <w:tab w:val="num" w:pos="360"/>
      </w:tabs>
    </w:pPr>
  </w:style>
  <w:style w:type="paragraph" w:customStyle="1" w:styleId="Char120">
    <w:name w:val="Char12"/>
    <w:basedOn w:val="aff4"/>
    <w:autoRedefine/>
    <w:rsid w:val="002C0CCD"/>
    <w:pPr>
      <w:tabs>
        <w:tab w:val="num" w:pos="360"/>
      </w:tabs>
      <w:jc w:val="center"/>
    </w:pPr>
    <w:rPr>
      <w:rFonts w:ascii="黑体" w:eastAsia="黑体"/>
      <w:szCs w:val="21"/>
    </w:rPr>
  </w:style>
  <w:style w:type="paragraph" w:customStyle="1" w:styleId="88">
    <w:name w:val="8"/>
    <w:uiPriority w:val="99"/>
    <w:rsid w:val="002C0CCD"/>
    <w:pPr>
      <w:widowControl w:val="0"/>
      <w:adjustRightInd w:val="0"/>
      <w:snapToGrid w:val="0"/>
      <w:spacing w:line="360" w:lineRule="auto"/>
      <w:ind w:firstLine="567"/>
      <w:jc w:val="both"/>
    </w:pPr>
    <w:rPr>
      <w:rFonts w:ascii="宋体"/>
      <w:kern w:val="2"/>
      <w:sz w:val="24"/>
    </w:rPr>
  </w:style>
  <w:style w:type="paragraph" w:customStyle="1" w:styleId="440">
    <w:name w:val="样式44"/>
    <w:basedOn w:val="aff4"/>
    <w:qFormat/>
    <w:rsid w:val="002C0CCD"/>
    <w:pPr>
      <w:keepNext/>
      <w:keepLines/>
      <w:spacing w:before="340" w:after="330" w:line="578" w:lineRule="auto"/>
      <w:ind w:left="432" w:hanging="432"/>
      <w:jc w:val="left"/>
      <w:outlineLvl w:val="0"/>
    </w:pPr>
    <w:rPr>
      <w:rFonts w:ascii="黑体" w:eastAsia="黑体" w:hAnsi="黑体"/>
      <w:kern w:val="44"/>
      <w:sz w:val="32"/>
      <w:szCs w:val="32"/>
    </w:rPr>
  </w:style>
  <w:style w:type="paragraph" w:customStyle="1" w:styleId="450">
    <w:name w:val="样式45"/>
    <w:basedOn w:val="aff4"/>
    <w:link w:val="45Char"/>
    <w:qFormat/>
    <w:rsid w:val="002C0CCD"/>
    <w:pPr>
      <w:keepNext/>
      <w:keepLines/>
      <w:spacing w:before="120" w:after="120"/>
      <w:ind w:left="718" w:hanging="576"/>
      <w:jc w:val="left"/>
      <w:outlineLvl w:val="1"/>
    </w:pPr>
    <w:rPr>
      <w:rFonts w:ascii="黑体" w:eastAsia="黑体" w:hAnsi="黑体"/>
      <w:bCs/>
      <w:sz w:val="30"/>
      <w:szCs w:val="30"/>
    </w:rPr>
  </w:style>
  <w:style w:type="paragraph" w:customStyle="1" w:styleId="460">
    <w:name w:val="样式46"/>
    <w:basedOn w:val="aff4"/>
    <w:link w:val="46Char"/>
    <w:qFormat/>
    <w:rsid w:val="002C0CCD"/>
    <w:pPr>
      <w:keepNext/>
      <w:keepLines/>
      <w:spacing w:before="120" w:after="120"/>
      <w:ind w:left="720" w:hanging="720"/>
      <w:outlineLvl w:val="2"/>
    </w:pPr>
    <w:rPr>
      <w:rFonts w:ascii="黑体" w:eastAsia="黑体" w:hAnsi="黑体"/>
      <w:bCs/>
      <w:sz w:val="28"/>
      <w:szCs w:val="28"/>
    </w:rPr>
  </w:style>
  <w:style w:type="paragraph" w:customStyle="1" w:styleId="470">
    <w:name w:val="样式47"/>
    <w:basedOn w:val="aff4"/>
    <w:qFormat/>
    <w:rsid w:val="002C0CCD"/>
    <w:pPr>
      <w:keepNext/>
      <w:keepLines/>
      <w:spacing w:before="120" w:after="120"/>
      <w:ind w:left="864" w:hanging="864"/>
      <w:outlineLvl w:val="3"/>
    </w:pPr>
    <w:rPr>
      <w:rFonts w:ascii="黑体" w:eastAsia="黑体" w:hAnsi="黑体"/>
      <w:bCs/>
      <w:sz w:val="28"/>
      <w:szCs w:val="28"/>
    </w:rPr>
  </w:style>
  <w:style w:type="character" w:customStyle="1" w:styleId="46Char">
    <w:name w:val="样式46 Char"/>
    <w:link w:val="460"/>
    <w:rsid w:val="002C0CCD"/>
    <w:rPr>
      <w:rFonts w:ascii="黑体" w:eastAsia="黑体" w:hAnsi="黑体"/>
      <w:bCs/>
      <w:kern w:val="2"/>
      <w:sz w:val="28"/>
      <w:szCs w:val="28"/>
    </w:rPr>
  </w:style>
  <w:style w:type="character" w:customStyle="1" w:styleId="1Char4">
    <w:name w:val="正文1 Char"/>
    <w:rsid w:val="002C0CCD"/>
    <w:rPr>
      <w:rFonts w:ascii="仿宋" w:eastAsia="仿宋" w:hAnsi="仿宋" w:cs="Times New Roman"/>
      <w:sz w:val="28"/>
      <w:szCs w:val="28"/>
    </w:rPr>
  </w:style>
  <w:style w:type="character" w:customStyle="1" w:styleId="45Char">
    <w:name w:val="样式45 Char"/>
    <w:link w:val="450"/>
    <w:rsid w:val="002C0CCD"/>
    <w:rPr>
      <w:rFonts w:ascii="黑体" w:eastAsia="黑体" w:hAnsi="黑体"/>
      <w:bCs/>
      <w:kern w:val="2"/>
      <w:sz w:val="30"/>
      <w:szCs w:val="30"/>
    </w:rPr>
  </w:style>
  <w:style w:type="table" w:customStyle="1" w:styleId="afffffffffffffffffffffff2">
    <w:name w:val="表样式"/>
    <w:basedOn w:val="aff6"/>
    <w:rsid w:val="002C0CCD"/>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table" w:customStyle="1" w:styleId="3ff6">
    <w:name w:val="网格型3"/>
    <w:basedOn w:val="aff6"/>
    <w:next w:val="afffff2"/>
    <w:uiPriority w:val="59"/>
    <w:qFormat/>
    <w:rsid w:val="002C0CC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4">
    <w:name w:val="样式 标题 2 + 宋体"/>
    <w:basedOn w:val="25"/>
    <w:next w:val="aff4"/>
    <w:rsid w:val="002C0CCD"/>
    <w:pPr>
      <w:widowControl/>
      <w:numPr>
        <w:ilvl w:val="1"/>
        <w:numId w:val="100"/>
      </w:numPr>
      <w:tabs>
        <w:tab w:val="left" w:pos="-720"/>
      </w:tabs>
      <w:suppressAutoHyphens/>
      <w:overflowPunct w:val="0"/>
      <w:autoSpaceDE w:val="0"/>
      <w:autoSpaceDN w:val="0"/>
      <w:spacing w:before="60" w:after="20"/>
      <w:jc w:val="both"/>
      <w:textAlignment w:val="baseline"/>
    </w:pPr>
    <w:rPr>
      <w:rFonts w:ascii="宋体" w:hAnsi="宋体"/>
      <w:bCs/>
      <w:spacing w:val="-2"/>
      <w:kern w:val="1"/>
      <w:sz w:val="24"/>
      <w:szCs w:val="20"/>
      <w:lang w:val="en-AU"/>
    </w:rPr>
  </w:style>
  <w:style w:type="paragraph" w:customStyle="1" w:styleId="Nomal">
    <w:name w:val="Nomal"/>
    <w:basedOn w:val="afffb"/>
    <w:qFormat/>
    <w:rsid w:val="002C0CCD"/>
    <w:pPr>
      <w:spacing w:line="380" w:lineRule="atLeast"/>
      <w:jc w:val="left"/>
    </w:pPr>
    <w:rPr>
      <w:rFonts w:ascii="Times New Roman" w:hAnsi="Times New Roman"/>
      <w:b/>
      <w:bCs/>
      <w:color w:val="000000"/>
      <w:kern w:val="0"/>
      <w:sz w:val="36"/>
      <w:szCs w:val="36"/>
    </w:rPr>
  </w:style>
  <w:style w:type="paragraph" w:customStyle="1" w:styleId="ABLOCKPARA">
    <w:name w:val="A BLOCK PARA"/>
    <w:basedOn w:val="aff4"/>
    <w:rsid w:val="002C0CCD"/>
    <w:pPr>
      <w:widowControl/>
      <w:jc w:val="left"/>
    </w:pPr>
    <w:rPr>
      <w:rFonts w:ascii="Book Antiqua" w:eastAsia="仿宋体" w:hAnsi="Book Antiqua" w:cs="Book Antiqua"/>
      <w:kern w:val="0"/>
      <w:sz w:val="22"/>
      <w:szCs w:val="22"/>
      <w:lang w:eastAsia="en-US"/>
    </w:rPr>
  </w:style>
  <w:style w:type="paragraph" w:customStyle="1" w:styleId="Style">
    <w:name w:val="Style"/>
    <w:rsid w:val="002C0CCD"/>
    <w:rPr>
      <w:lang w:val="en-GB" w:eastAsia="en-US"/>
    </w:rPr>
  </w:style>
  <w:style w:type="paragraph" w:customStyle="1" w:styleId="BETalbeHead">
    <w:name w:val="BE Talbe Head"/>
    <w:basedOn w:val="BEBodytable"/>
    <w:next w:val="BEBodytable"/>
    <w:qFormat/>
    <w:rsid w:val="002C0CCD"/>
    <w:pPr>
      <w:spacing w:before="0" w:after="0" w:line="240" w:lineRule="auto"/>
      <w:jc w:val="center"/>
    </w:pPr>
    <w:rPr>
      <w:b/>
      <w:sz w:val="21"/>
    </w:rPr>
  </w:style>
  <w:style w:type="table" w:customStyle="1" w:styleId="4ff">
    <w:name w:val="网格型4"/>
    <w:basedOn w:val="aff6"/>
    <w:next w:val="afffff2"/>
    <w:uiPriority w:val="59"/>
    <w:rsid w:val="002C0CC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f0">
    <w:name w:val="网格型5"/>
    <w:basedOn w:val="aff6"/>
    <w:next w:val="afffff2"/>
    <w:uiPriority w:val="59"/>
    <w:rsid w:val="002C0CC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
    <w:name w:val="网格型6"/>
    <w:basedOn w:val="aff6"/>
    <w:next w:val="afffff2"/>
    <w:uiPriority w:val="59"/>
    <w:rsid w:val="002C0CC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网格型7"/>
    <w:basedOn w:val="aff6"/>
    <w:next w:val="afffff2"/>
    <w:uiPriority w:val="59"/>
    <w:rsid w:val="002C0CC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9">
    <w:name w:val="网格型8"/>
    <w:basedOn w:val="aff6"/>
    <w:next w:val="afffff2"/>
    <w:uiPriority w:val="59"/>
    <w:rsid w:val="002C0CC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6">
    <w:name w:val="网格型9"/>
    <w:basedOn w:val="aff6"/>
    <w:next w:val="afffff2"/>
    <w:uiPriority w:val="59"/>
    <w:rsid w:val="002C0CC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
    <w:name w:val="附录 Heading 2"/>
    <w:basedOn w:val="25"/>
    <w:autoRedefine/>
    <w:rsid w:val="002C0CCD"/>
    <w:pPr>
      <w:keepLines w:val="0"/>
      <w:widowControl/>
      <w:numPr>
        <w:numId w:val="101"/>
      </w:numPr>
      <w:tabs>
        <w:tab w:val="clear" w:pos="1440"/>
        <w:tab w:val="left" w:pos="0"/>
      </w:tabs>
      <w:spacing w:before="480" w:line="288" w:lineRule="auto"/>
    </w:pPr>
    <w:rPr>
      <w:rFonts w:ascii="Microsoft Sans Serif" w:eastAsia="仿宋_GB2312" w:hAnsi="Microsoft Sans Serif" w:cs="Microsoft Sans Serif"/>
      <w:b w:val="0"/>
      <w:bCs/>
      <w:iCs/>
      <w:color w:val="000000"/>
      <w:kern w:val="44"/>
      <w:sz w:val="28"/>
      <w:szCs w:val="28"/>
    </w:rPr>
  </w:style>
  <w:style w:type="paragraph" w:customStyle="1" w:styleId="body-bullet">
    <w:name w:val="body-bullet"/>
    <w:basedOn w:val="aff4"/>
    <w:link w:val="body-bulletChar"/>
    <w:rsid w:val="002C0CCD"/>
    <w:pPr>
      <w:widowControl/>
      <w:numPr>
        <w:numId w:val="102"/>
      </w:numPr>
      <w:overflowPunct w:val="0"/>
      <w:autoSpaceDE w:val="0"/>
      <w:autoSpaceDN w:val="0"/>
      <w:spacing w:after="120" w:line="260" w:lineRule="atLeast"/>
      <w:ind w:firstLineChars="200" w:firstLine="200"/>
      <w:jc w:val="left"/>
      <w:textAlignment w:val="baseline"/>
    </w:pPr>
    <w:rPr>
      <w:rFonts w:ascii="EYInterstate Light" w:hAnsi="EYInterstate Light"/>
      <w:kern w:val="0"/>
      <w:sz w:val="22"/>
      <w:szCs w:val="20"/>
      <w:lang w:eastAsia="en-US"/>
    </w:rPr>
  </w:style>
  <w:style w:type="character" w:customStyle="1" w:styleId="body-bulletChar">
    <w:name w:val="body-bullet Char"/>
    <w:link w:val="body-bullet"/>
    <w:rsid w:val="002C0CCD"/>
    <w:rPr>
      <w:rFonts w:ascii="EYInterstate Light" w:hAnsi="EYInterstate Light"/>
      <w:sz w:val="22"/>
      <w:lang w:eastAsia="en-US"/>
    </w:rPr>
  </w:style>
  <w:style w:type="paragraph" w:customStyle="1" w:styleId="EYLetterbullet1">
    <w:name w:val="EY Letter bullet 1"/>
    <w:basedOn w:val="aff4"/>
    <w:rsid w:val="002C0CCD"/>
    <w:pPr>
      <w:widowControl/>
      <w:numPr>
        <w:numId w:val="103"/>
      </w:numPr>
      <w:suppressAutoHyphens/>
      <w:spacing w:after="260" w:line="260" w:lineRule="exact"/>
      <w:ind w:firstLineChars="200" w:firstLine="200"/>
      <w:jc w:val="left"/>
    </w:pPr>
    <w:rPr>
      <w:rFonts w:ascii="Arial" w:hAnsi="Arial"/>
      <w:kern w:val="12"/>
      <w:sz w:val="22"/>
      <w:lang w:val="en-GB" w:eastAsia="en-US"/>
    </w:rPr>
  </w:style>
  <w:style w:type="paragraph" w:customStyle="1" w:styleId="EYLetterbullet2">
    <w:name w:val="EY Letter bullet 2"/>
    <w:basedOn w:val="EYLetterbullet1"/>
    <w:rsid w:val="002C0CCD"/>
    <w:pPr>
      <w:numPr>
        <w:ilvl w:val="1"/>
      </w:numPr>
    </w:pPr>
  </w:style>
  <w:style w:type="paragraph" w:customStyle="1" w:styleId="Z110">
    <w:name w:val="Z 正文（11）"/>
    <w:basedOn w:val="aff4"/>
    <w:link w:val="Z11Char"/>
    <w:qFormat/>
    <w:rsid w:val="002C0CCD"/>
    <w:pPr>
      <w:widowControl/>
      <w:spacing w:beforeLines="50" w:afterLines="50"/>
      <w:ind w:firstLineChars="200" w:firstLine="440"/>
      <w:jc w:val="left"/>
    </w:pPr>
    <w:rPr>
      <w:rFonts w:ascii="黑体" w:eastAsia="黑体" w:hAnsi="黑体"/>
      <w:kern w:val="0"/>
      <w:sz w:val="22"/>
      <w:szCs w:val="22"/>
      <w:lang w:bidi="en-US"/>
    </w:rPr>
  </w:style>
  <w:style w:type="character" w:customStyle="1" w:styleId="Z11Char">
    <w:name w:val="Z 正文（11） Char"/>
    <w:link w:val="Z110"/>
    <w:rsid w:val="002C0CCD"/>
    <w:rPr>
      <w:rFonts w:ascii="黑体" w:eastAsia="黑体" w:hAnsi="黑体"/>
      <w:sz w:val="22"/>
      <w:szCs w:val="22"/>
      <w:lang w:bidi="en-US"/>
    </w:rPr>
  </w:style>
  <w:style w:type="character" w:customStyle="1" w:styleId="Charfffc">
    <w:name w:val="列出段落 Char"/>
    <w:aliases w:val="东莞有数编号 Char"/>
    <w:link w:val="affffffffffffffffffb"/>
    <w:uiPriority w:val="34"/>
    <w:rsid w:val="002C0CCD"/>
    <w:rPr>
      <w:kern w:val="2"/>
      <w:sz w:val="21"/>
      <w:szCs w:val="24"/>
    </w:rPr>
  </w:style>
  <w:style w:type="paragraph" w:customStyle="1" w:styleId="Z">
    <w:name w:val="Z 正文"/>
    <w:basedOn w:val="aff4"/>
    <w:link w:val="ZChar"/>
    <w:qFormat/>
    <w:rsid w:val="002C0CCD"/>
    <w:pPr>
      <w:widowControl/>
      <w:spacing w:beforeLines="50" w:afterLines="50"/>
      <w:ind w:firstLineChars="200" w:firstLine="200"/>
      <w:jc w:val="left"/>
    </w:pPr>
    <w:rPr>
      <w:rFonts w:ascii="黑体" w:eastAsia="黑体" w:hAnsi="黑体"/>
      <w:kern w:val="0"/>
      <w:sz w:val="22"/>
      <w:szCs w:val="22"/>
      <w:lang w:bidi="en-US"/>
    </w:rPr>
  </w:style>
  <w:style w:type="character" w:customStyle="1" w:styleId="ZChar">
    <w:name w:val="Z 正文 Char"/>
    <w:link w:val="Z"/>
    <w:rsid w:val="002C0CCD"/>
    <w:rPr>
      <w:rFonts w:ascii="黑体" w:eastAsia="黑体" w:hAnsi="黑体"/>
      <w:sz w:val="22"/>
      <w:szCs w:val="22"/>
      <w:lang w:bidi="en-US"/>
    </w:rPr>
  </w:style>
  <w:style w:type="paragraph" w:customStyle="1" w:styleId="HeadingBar13530152">
    <w:name w:val="样式 Heading Bar + 自动设置 右侧:  13.53 厘米 段前: 0 磅 行距: 1.5 倍行距2"/>
    <w:basedOn w:val="aff4"/>
    <w:rsid w:val="002C0CCD"/>
    <w:pPr>
      <w:keepNext/>
      <w:keepLines/>
      <w:widowControl/>
      <w:shd w:val="solid" w:color="auto" w:fill="auto"/>
      <w:overflowPunct w:val="0"/>
      <w:spacing w:before="240" w:after="240"/>
      <w:ind w:right="7670"/>
      <w:jc w:val="left"/>
    </w:pPr>
    <w:rPr>
      <w:rFonts w:ascii="Book Antiqua" w:hAnsi="Book Antiqua"/>
      <w:kern w:val="0"/>
      <w:sz w:val="8"/>
      <w:szCs w:val="20"/>
    </w:rPr>
  </w:style>
  <w:style w:type="paragraph" w:customStyle="1" w:styleId="34">
    <w:name w:val="样式 标题 3 + 五号 非加粗"/>
    <w:basedOn w:val="36"/>
    <w:rsid w:val="002C0CCD"/>
    <w:pPr>
      <w:numPr>
        <w:ilvl w:val="2"/>
        <w:numId w:val="104"/>
      </w:numPr>
      <w:tabs>
        <w:tab w:val="clear" w:pos="709"/>
        <w:tab w:val="num" w:pos="425"/>
      </w:tabs>
      <w:spacing w:line="416" w:lineRule="auto"/>
      <w:ind w:left="425" w:hanging="425"/>
      <w:jc w:val="both"/>
    </w:pPr>
    <w:rPr>
      <w:b w:val="0"/>
      <w:sz w:val="21"/>
    </w:rPr>
  </w:style>
  <w:style w:type="paragraph" w:customStyle="1" w:styleId="HeadingA">
    <w:name w:val="Heading A"/>
    <w:basedOn w:val="13"/>
    <w:rsid w:val="002C0CCD"/>
    <w:pPr>
      <w:keepLines/>
      <w:pageBreakBefore/>
      <w:widowControl/>
      <w:tabs>
        <w:tab w:val="num" w:pos="720"/>
      </w:tabs>
      <w:overflowPunct w:val="0"/>
      <w:autoSpaceDE w:val="0"/>
      <w:autoSpaceDN w:val="0"/>
      <w:spacing w:afterLines="300" w:line="240" w:lineRule="auto"/>
      <w:ind w:left="720" w:hanging="360"/>
      <w:jc w:val="left"/>
      <w:textAlignment w:val="baseline"/>
      <w:outlineLvl w:val="9"/>
    </w:pPr>
    <w:rPr>
      <w:rFonts w:ascii="黑体" w:eastAsia="微软雅黑" w:hAnsi="Arial" w:cs="Arial"/>
      <w:bCs/>
      <w:noProof/>
      <w:kern w:val="28"/>
      <w:szCs w:val="36"/>
      <w:lang w:eastAsia="en-US"/>
    </w:rPr>
  </w:style>
  <w:style w:type="paragraph" w:customStyle="1" w:styleId="HeadingB">
    <w:name w:val="Heading B"/>
    <w:basedOn w:val="25"/>
    <w:rsid w:val="002C0CCD"/>
    <w:pPr>
      <w:keepLines w:val="0"/>
      <w:widowControl/>
      <w:pBdr>
        <w:top w:val="single" w:sz="6" w:space="1" w:color="auto"/>
      </w:pBdr>
      <w:tabs>
        <w:tab w:val="num" w:pos="0"/>
      </w:tabs>
      <w:overflowPunct w:val="0"/>
      <w:autoSpaceDE w:val="0"/>
      <w:autoSpaceDN w:val="0"/>
      <w:spacing w:before="0" w:after="0"/>
      <w:textAlignment w:val="baseline"/>
      <w:outlineLvl w:val="9"/>
    </w:pPr>
    <w:rPr>
      <w:rFonts w:ascii="黑体" w:hAnsi="黑体" w:cs="Arial"/>
      <w:bCs/>
      <w:kern w:val="0"/>
      <w:sz w:val="28"/>
      <w:szCs w:val="28"/>
      <w:lang w:eastAsia="en-US"/>
    </w:rPr>
  </w:style>
  <w:style w:type="paragraph" w:customStyle="1" w:styleId="HeadingC">
    <w:name w:val="Heading C"/>
    <w:basedOn w:val="36"/>
    <w:rsid w:val="002C0CCD"/>
    <w:pPr>
      <w:keepLines w:val="0"/>
      <w:widowControl/>
      <w:tabs>
        <w:tab w:val="num" w:pos="0"/>
      </w:tabs>
      <w:overflowPunct w:val="0"/>
      <w:autoSpaceDE w:val="0"/>
      <w:autoSpaceDN w:val="0"/>
      <w:spacing w:before="425" w:after="113" w:line="240" w:lineRule="auto"/>
      <w:ind w:left="794" w:hanging="794"/>
      <w:textAlignment w:val="baseline"/>
      <w:outlineLvl w:val="9"/>
    </w:pPr>
    <w:rPr>
      <w:rFonts w:ascii="Arial" w:hAnsi="Arial" w:cs="Arial"/>
      <w:bCs w:val="0"/>
      <w:i/>
      <w:iCs/>
      <w:kern w:val="0"/>
      <w:szCs w:val="28"/>
      <w:lang w:eastAsia="en-US"/>
    </w:rPr>
  </w:style>
  <w:style w:type="paragraph" w:customStyle="1" w:styleId="afffffffffffffffffffffff3">
    <w:name w:val="小四正文"/>
    <w:basedOn w:val="aff4"/>
    <w:link w:val="Charfffff3"/>
    <w:qFormat/>
    <w:rsid w:val="002C0CCD"/>
    <w:pPr>
      <w:widowControl/>
      <w:spacing w:beforeLines="50" w:afterLines="50" w:line="336" w:lineRule="auto"/>
      <w:ind w:rightChars="100" w:right="-153" w:firstLineChars="161" w:firstLine="425"/>
      <w:jc w:val="left"/>
    </w:pPr>
    <w:rPr>
      <w:rFonts w:ascii="黑体" w:hAnsi="Calibri" w:cs="宋体"/>
      <w:spacing w:val="12"/>
      <w:kern w:val="0"/>
    </w:rPr>
  </w:style>
  <w:style w:type="character" w:customStyle="1" w:styleId="Charfffff3">
    <w:name w:val="小四正文 Char"/>
    <w:link w:val="afffffffffffffffffffffff3"/>
    <w:rsid w:val="002C0CCD"/>
    <w:rPr>
      <w:rFonts w:ascii="黑体" w:hAnsi="Calibri" w:cs="宋体"/>
      <w:spacing w:val="12"/>
      <w:sz w:val="24"/>
      <w:szCs w:val="24"/>
    </w:rPr>
  </w:style>
  <w:style w:type="paragraph" w:customStyle="1" w:styleId="Cap10">
    <w:name w:val="Cap 层级 1"/>
    <w:link w:val="Cap1Char0"/>
    <w:rsid w:val="002C0CCD"/>
    <w:pPr>
      <w:numPr>
        <w:numId w:val="105"/>
      </w:numPr>
    </w:pPr>
    <w:rPr>
      <w:sz w:val="22"/>
      <w:szCs w:val="24"/>
      <w:lang w:eastAsia="en-CA"/>
    </w:rPr>
  </w:style>
  <w:style w:type="character" w:customStyle="1" w:styleId="Cap1Char0">
    <w:name w:val="Cap 层级 1 Char"/>
    <w:link w:val="Cap10"/>
    <w:rsid w:val="002C0CCD"/>
    <w:rPr>
      <w:sz w:val="22"/>
      <w:szCs w:val="24"/>
      <w:lang w:eastAsia="en-CA"/>
    </w:rPr>
  </w:style>
  <w:style w:type="character" w:customStyle="1" w:styleId="Cap1Char">
    <w:name w:val="Cap 层级 #1 Char"/>
    <w:link w:val="Cap14"/>
    <w:uiPriority w:val="99"/>
    <w:rsid w:val="002C0CCD"/>
    <w:rPr>
      <w:color w:val="000000"/>
      <w:sz w:val="22"/>
      <w:szCs w:val="24"/>
    </w:rPr>
  </w:style>
  <w:style w:type="character" w:customStyle="1" w:styleId="4Char10">
    <w:name w:val="标题 4 Char1"/>
    <w:aliases w:val="H4 Char1,Block Char1,h4 sub sub heading Char1,D Sub-Sub/Plain Char1,h41 Char1,h4 sub sub heading1 Char1,D Sub-Sub/Plain1 Char1,h42 Char1,h4 sub sub heading2 Char1,D Sub-Sub/Plain2 Char1,h43 Char1,h4 sub sub heading3 Char1,h44 Char1,h45 Char"/>
    <w:uiPriority w:val="9"/>
    <w:semiHidden/>
    <w:rsid w:val="002C0CCD"/>
    <w:rPr>
      <w:rFonts w:ascii="Cambria" w:eastAsia="宋体" w:hAnsi="Cambria" w:cs="Times New Roman"/>
      <w:b/>
      <w:bCs/>
      <w:sz w:val="28"/>
      <w:szCs w:val="28"/>
      <w:lang w:bidi="en-US"/>
    </w:rPr>
  </w:style>
  <w:style w:type="character" w:customStyle="1" w:styleId="7Char1">
    <w:name w:val="标题 7 Char1"/>
    <w:aliases w:val="Heading 7(unused) Char1,Heading 7(unused)1 Char1,Heading 7(unused)2 Char1,Heading 7(unused)3 Char1,Heading 7(unused)4 Char1,Heading 7(unused)5 Char1,Heading 7(unused)6 Char1,Heading 7(unused)11 Char1,Heading 7(unused)21 Char1,i. Char,i.1 Char"/>
    <w:uiPriority w:val="9"/>
    <w:semiHidden/>
    <w:rsid w:val="002C0CCD"/>
    <w:rPr>
      <w:rFonts w:ascii="黑体" w:eastAsia="黑体" w:hAnsi="黑体"/>
      <w:b/>
      <w:bCs/>
      <w:kern w:val="2"/>
      <w:sz w:val="24"/>
      <w:szCs w:val="24"/>
    </w:rPr>
  </w:style>
  <w:style w:type="character" w:customStyle="1" w:styleId="Heading8unusedChar1">
    <w:name w:val="Heading 8(unused) Char1"/>
    <w:aliases w:val="Heading 8(unused)1 Char1,Heading 8(unused)2 Char1,Heading 8(unused)3 Char1,Heading 8(unused)4 Char1,Heading 8(unused)5 Char1,Heading 8(unused)6 Char1,Heading 8(unused)7 Char1,Heading 8(unused)11 Char1,(figure) Char"/>
    <w:uiPriority w:val="9"/>
    <w:semiHidden/>
    <w:rsid w:val="002C0CCD"/>
    <w:rPr>
      <w:rFonts w:ascii="Cambria" w:eastAsia="宋体" w:hAnsi="Cambria" w:cs="Times New Roman"/>
      <w:kern w:val="2"/>
      <w:sz w:val="24"/>
      <w:szCs w:val="24"/>
    </w:rPr>
  </w:style>
  <w:style w:type="character" w:customStyle="1" w:styleId="Titre10Char1">
    <w:name w:val="Titre 10 Char1"/>
    <w:aliases w:val="Heading 9(unused) Char1,Heading 9(unused)1 Char1,Heading 9(unused)2 Char1,Heading 9(unused)3 Char1,Heading 9(unused)4 Char1,Heading 9(unused)5 Char1,Heading 9(unused)6 Char1,Heading 9(unused)7 Char1,Heading 9(unused)11 Char1"/>
    <w:uiPriority w:val="9"/>
    <w:semiHidden/>
    <w:rsid w:val="002C0CCD"/>
    <w:rPr>
      <w:rFonts w:ascii="Cambria" w:eastAsia="宋体" w:hAnsi="Cambria" w:cs="Times New Roman"/>
      <w:kern w:val="2"/>
      <w:sz w:val="21"/>
      <w:szCs w:val="21"/>
    </w:rPr>
  </w:style>
  <w:style w:type="character" w:customStyle="1" w:styleId="Char1b">
    <w:name w:val="页眉 Char1"/>
    <w:aliases w:val="Cover Page Char1,page-header Char1,ph Char1"/>
    <w:semiHidden/>
    <w:rsid w:val="002C0CCD"/>
    <w:rPr>
      <w:rFonts w:ascii="黑体" w:eastAsia="黑体" w:hAnsi="黑体"/>
      <w:sz w:val="18"/>
      <w:szCs w:val="18"/>
    </w:rPr>
  </w:style>
  <w:style w:type="paragraph" w:customStyle="1" w:styleId="1111new">
    <w:name w:val="1.1.1.1 new"/>
    <w:basedOn w:val="44"/>
    <w:link w:val="1111newChar"/>
    <w:qFormat/>
    <w:rsid w:val="002C0CCD"/>
    <w:pPr>
      <w:keepNext w:val="0"/>
      <w:keepLines w:val="0"/>
      <w:widowControl/>
      <w:tabs>
        <w:tab w:val="num" w:pos="128"/>
      </w:tabs>
      <w:spacing w:beforeLines="50" w:before="0" w:after="0" w:line="276" w:lineRule="auto"/>
      <w:ind w:left="142"/>
      <w:jc w:val="left"/>
      <w:textAlignment w:val="baseline"/>
    </w:pPr>
    <w:rPr>
      <w:rFonts w:cs="Arial"/>
      <w:iCs/>
      <w:kern w:val="0"/>
      <w:sz w:val="22"/>
      <w:szCs w:val="22"/>
      <w:lang w:bidi="en-US"/>
    </w:rPr>
  </w:style>
  <w:style w:type="character" w:customStyle="1" w:styleId="1111newChar">
    <w:name w:val="1.1.1.1 new Char"/>
    <w:link w:val="1111new"/>
    <w:rsid w:val="002C0CCD"/>
    <w:rPr>
      <w:rFonts w:ascii="Arial" w:eastAsia="黑体" w:hAnsi="Arial" w:cs="Arial"/>
      <w:b/>
      <w:bCs/>
      <w:iCs/>
      <w:sz w:val="22"/>
      <w:szCs w:val="22"/>
      <w:lang w:bidi="en-US"/>
    </w:rPr>
  </w:style>
  <w:style w:type="character" w:styleId="afffffffffffffffffffffff4">
    <w:name w:val="Placeholder Text"/>
    <w:uiPriority w:val="99"/>
    <w:semiHidden/>
    <w:rsid w:val="002C0CCD"/>
    <w:rPr>
      <w:color w:val="808080"/>
    </w:rPr>
  </w:style>
  <w:style w:type="character" w:customStyle="1" w:styleId="BodyChar">
    <w:name w:val="Body Char"/>
    <w:rsid w:val="002C0CCD"/>
    <w:rPr>
      <w:rFonts w:ascii="Arial" w:eastAsia="宋体" w:hAnsi="Arial" w:cs="Times New Roman"/>
      <w:kern w:val="0"/>
      <w:sz w:val="24"/>
      <w:szCs w:val="20"/>
    </w:rPr>
  </w:style>
  <w:style w:type="paragraph" w:customStyle="1" w:styleId="N-Heading">
    <w:name w:val="N-Heading"/>
    <w:basedOn w:val="aff4"/>
    <w:next w:val="B1"/>
    <w:rsid w:val="002C0CCD"/>
    <w:pPr>
      <w:keepNext/>
      <w:widowControl/>
      <w:overflowPunct w:val="0"/>
      <w:autoSpaceDE w:val="0"/>
      <w:autoSpaceDN w:val="0"/>
      <w:spacing w:after="200" w:line="260" w:lineRule="atLeast"/>
      <w:jc w:val="left"/>
      <w:textAlignment w:val="baseline"/>
    </w:pPr>
    <w:rPr>
      <w:rFonts w:ascii="EYInterstate" w:hAnsi="EYInterstate"/>
      <w:b/>
      <w:bCs/>
      <w:kern w:val="0"/>
      <w:szCs w:val="20"/>
      <w:lang w:eastAsia="en-US"/>
    </w:rPr>
  </w:style>
  <w:style w:type="paragraph" w:customStyle="1" w:styleId="afffffffffffffffffffffff5">
    <w:name w:val="东莞三角"/>
    <w:basedOn w:val="affffffffffffffffffb"/>
    <w:link w:val="Charfffff4"/>
    <w:autoRedefine/>
    <w:qFormat/>
    <w:rsid w:val="002C0CCD"/>
    <w:pPr>
      <w:ind w:left="860" w:firstLineChars="0" w:hanging="420"/>
    </w:pPr>
    <w:rPr>
      <w:rFonts w:ascii="Calibri" w:eastAsia="黑体" w:hAnsi="Calibri"/>
      <w:b/>
      <w:sz w:val="22"/>
      <w:szCs w:val="22"/>
    </w:rPr>
  </w:style>
  <w:style w:type="character" w:customStyle="1" w:styleId="Charfffff4">
    <w:name w:val="东莞三角 Char"/>
    <w:link w:val="afffffffffffffffffffffff5"/>
    <w:rsid w:val="002C0CCD"/>
    <w:rPr>
      <w:rFonts w:ascii="Calibri" w:eastAsia="黑体" w:hAnsi="Calibri"/>
      <w:b/>
      <w:kern w:val="2"/>
      <w:sz w:val="22"/>
      <w:szCs w:val="22"/>
    </w:rPr>
  </w:style>
  <w:style w:type="paragraph" w:customStyle="1" w:styleId="afffffffffffffffffffffff6">
    <w:name w:val="封面表格文本"/>
    <w:basedOn w:val="aff4"/>
    <w:rsid w:val="002C0CCD"/>
    <w:pPr>
      <w:autoSpaceDE w:val="0"/>
      <w:autoSpaceDN w:val="0"/>
      <w:spacing w:line="360" w:lineRule="atLeast"/>
      <w:jc w:val="center"/>
      <w:textAlignment w:val="baseline"/>
    </w:pPr>
    <w:rPr>
      <w:rFonts w:ascii="Arial" w:hAnsi="Arial"/>
      <w:kern w:val="0"/>
      <w:szCs w:val="21"/>
    </w:rPr>
  </w:style>
  <w:style w:type="paragraph" w:customStyle="1" w:styleId="bodytext">
    <w:name w:val="bodytext"/>
    <w:basedOn w:val="aff4"/>
    <w:rsid w:val="002C0CCD"/>
    <w:pPr>
      <w:widowControl/>
      <w:spacing w:after="120" w:line="220" w:lineRule="atLeast"/>
      <w:jc w:val="left"/>
    </w:pPr>
    <w:rPr>
      <w:kern w:val="0"/>
      <w:sz w:val="20"/>
      <w:szCs w:val="20"/>
    </w:rPr>
  </w:style>
  <w:style w:type="character" w:customStyle="1" w:styleId="l0s551">
    <w:name w:val="l0s551"/>
    <w:rsid w:val="002C0CCD"/>
    <w:rPr>
      <w:rFonts w:ascii="Courier New" w:hAnsi="Courier New" w:cs="Courier New" w:hint="default"/>
      <w:color w:val="800080"/>
      <w:sz w:val="20"/>
      <w:szCs w:val="20"/>
      <w:shd w:val="clear" w:color="auto" w:fill="FFFFFF"/>
    </w:rPr>
  </w:style>
  <w:style w:type="character" w:customStyle="1" w:styleId="l0s701">
    <w:name w:val="l0s701"/>
    <w:rsid w:val="002C0CCD"/>
    <w:rPr>
      <w:rFonts w:ascii="Courier New" w:hAnsi="Courier New" w:cs="Courier New" w:hint="default"/>
      <w:color w:val="808080"/>
      <w:sz w:val="20"/>
      <w:szCs w:val="20"/>
      <w:shd w:val="clear" w:color="auto" w:fill="FFFFFF"/>
    </w:rPr>
  </w:style>
  <w:style w:type="character" w:customStyle="1" w:styleId="l0s321">
    <w:name w:val="l0s321"/>
    <w:rsid w:val="002C0CCD"/>
    <w:rPr>
      <w:rFonts w:ascii="Courier New" w:hAnsi="Courier New" w:cs="Courier New" w:hint="default"/>
      <w:color w:val="3399FF"/>
      <w:sz w:val="20"/>
      <w:szCs w:val="20"/>
      <w:shd w:val="clear" w:color="auto" w:fill="FFFFFF"/>
    </w:rPr>
  </w:style>
  <w:style w:type="character" w:customStyle="1" w:styleId="l0s521">
    <w:name w:val="l0s521"/>
    <w:rsid w:val="002C0CCD"/>
    <w:rPr>
      <w:rFonts w:ascii="Courier New" w:hAnsi="Courier New" w:cs="Courier New" w:hint="default"/>
      <w:color w:val="0000FF"/>
      <w:sz w:val="20"/>
      <w:szCs w:val="20"/>
      <w:shd w:val="clear" w:color="auto" w:fill="FFFFFF"/>
    </w:rPr>
  </w:style>
  <w:style w:type="character" w:customStyle="1" w:styleId="l0s331">
    <w:name w:val="l0s331"/>
    <w:rsid w:val="002C0CCD"/>
    <w:rPr>
      <w:rFonts w:ascii="Courier New" w:hAnsi="Courier New" w:cs="Courier New" w:hint="default"/>
      <w:color w:val="4DA619"/>
      <w:sz w:val="20"/>
      <w:szCs w:val="20"/>
      <w:shd w:val="clear" w:color="auto" w:fill="FFFFFF"/>
    </w:rPr>
  </w:style>
  <w:style w:type="character" w:customStyle="1" w:styleId="l0s311">
    <w:name w:val="l0s311"/>
    <w:rsid w:val="002C0CCD"/>
    <w:rPr>
      <w:rFonts w:ascii="Courier New" w:hAnsi="Courier New" w:cs="Courier New" w:hint="default"/>
      <w:i/>
      <w:iCs/>
      <w:color w:val="808080"/>
      <w:sz w:val="20"/>
      <w:szCs w:val="20"/>
      <w:shd w:val="clear" w:color="auto" w:fill="FFFFFF"/>
    </w:rPr>
  </w:style>
  <w:style w:type="character" w:customStyle="1" w:styleId="description">
    <w:name w:val="description"/>
    <w:rsid w:val="002C0CCD"/>
  </w:style>
  <w:style w:type="paragraph" w:customStyle="1" w:styleId="afffffffffffffffffffffff7">
    <w:name w:val="标题四单独"/>
    <w:basedOn w:val="44"/>
    <w:link w:val="Charfffff5"/>
    <w:qFormat/>
    <w:rsid w:val="002C0CCD"/>
    <w:pPr>
      <w:tabs>
        <w:tab w:val="left" w:pos="0"/>
        <w:tab w:val="left" w:pos="1064"/>
      </w:tabs>
      <w:spacing w:before="0" w:after="0" w:line="360" w:lineRule="auto"/>
    </w:pPr>
    <w:rPr>
      <w:rFonts w:ascii="黑体" w:hAnsi="宋体"/>
      <w:b w:val="0"/>
      <w:bCs w:val="0"/>
      <w:sz w:val="24"/>
      <w:szCs w:val="24"/>
      <w:lang w:val="x-none"/>
    </w:rPr>
  </w:style>
  <w:style w:type="character" w:customStyle="1" w:styleId="6Char0">
    <w:name w:val="样式6 Char"/>
    <w:link w:val="66"/>
    <w:rsid w:val="002C0CCD"/>
    <w:rPr>
      <w:rFonts w:ascii="宋体" w:hAnsi="宋体"/>
      <w:color w:val="000000"/>
      <w:spacing w:val="6"/>
      <w:kern w:val="2"/>
      <w:sz w:val="24"/>
      <w:szCs w:val="28"/>
    </w:rPr>
  </w:style>
  <w:style w:type="paragraph" w:customStyle="1" w:styleId="sun0">
    <w:name w:val="图形样式sun"/>
    <w:basedOn w:val="StyleHeading8BoldLeft051cmHanging1152ch"/>
    <w:link w:val="sunChar"/>
    <w:qFormat/>
    <w:rsid w:val="002C0CCD"/>
    <w:pPr>
      <w:numPr>
        <w:numId w:val="0"/>
      </w:numPr>
      <w:ind w:left="987" w:hanging="420"/>
      <w:jc w:val="center"/>
    </w:pPr>
    <w:rPr>
      <w:rFonts w:ascii="黑体" w:eastAsia="黑体"/>
    </w:rPr>
  </w:style>
  <w:style w:type="character" w:customStyle="1" w:styleId="Charfffff5">
    <w:name w:val="标题四单独 Char"/>
    <w:link w:val="afffffffffffffffffffffff7"/>
    <w:rsid w:val="002C0CCD"/>
    <w:rPr>
      <w:rFonts w:ascii="黑体" w:eastAsia="黑体" w:hAnsi="宋体"/>
      <w:kern w:val="2"/>
      <w:sz w:val="24"/>
      <w:szCs w:val="24"/>
      <w:lang w:val="x-none"/>
    </w:rPr>
  </w:style>
  <w:style w:type="paragraph" w:customStyle="1" w:styleId="sun">
    <w:name w:val="表格样式sun"/>
    <w:basedOn w:val="33"/>
    <w:link w:val="sunChar0"/>
    <w:qFormat/>
    <w:rsid w:val="002C0CCD"/>
    <w:pPr>
      <w:numPr>
        <w:numId w:val="28"/>
      </w:numPr>
    </w:pPr>
    <w:rPr>
      <w:rFonts w:hAnsi="宋体"/>
    </w:rPr>
  </w:style>
  <w:style w:type="character" w:customStyle="1" w:styleId="sunChar">
    <w:name w:val="图形样式sun Char"/>
    <w:link w:val="sun0"/>
    <w:rsid w:val="002C0CCD"/>
    <w:rPr>
      <w:rFonts w:ascii="黑体" w:eastAsia="黑体"/>
      <w:kern w:val="2"/>
      <w:sz w:val="24"/>
    </w:rPr>
  </w:style>
  <w:style w:type="numbering" w:customStyle="1" w:styleId="2ffff7">
    <w:name w:val="无列表2"/>
    <w:next w:val="aff7"/>
    <w:uiPriority w:val="99"/>
    <w:semiHidden/>
    <w:unhideWhenUsed/>
    <w:rsid w:val="002C0CCD"/>
  </w:style>
  <w:style w:type="character" w:customStyle="1" w:styleId="sunChar0">
    <w:name w:val="表格样式sun Char"/>
    <w:link w:val="sun"/>
    <w:rsid w:val="002C0CCD"/>
    <w:rPr>
      <w:rFonts w:ascii="宋体" w:eastAsia="黑体" w:hAnsi="宋体"/>
      <w:kern w:val="2"/>
      <w:sz w:val="24"/>
      <w:szCs w:val="24"/>
      <w:lang w:val="x-none" w:eastAsia="x-none"/>
    </w:rPr>
  </w:style>
  <w:style w:type="table" w:customStyle="1" w:styleId="103">
    <w:name w:val="网格型10"/>
    <w:basedOn w:val="aff6"/>
    <w:next w:val="afffff2"/>
    <w:uiPriority w:val="59"/>
    <w:rsid w:val="002C0CC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网格型13"/>
    <w:basedOn w:val="aff6"/>
    <w:next w:val="afffff2"/>
    <w:uiPriority w:val="59"/>
    <w:rsid w:val="002C0CC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70">
    <w:name w:val="_Style 570"/>
    <w:next w:val="aff4"/>
    <w:uiPriority w:val="99"/>
    <w:rsid w:val="002C0CCD"/>
    <w:pPr>
      <w:widowControl w:val="0"/>
      <w:adjustRightInd w:val="0"/>
      <w:snapToGrid w:val="0"/>
      <w:spacing w:line="360" w:lineRule="auto"/>
      <w:ind w:firstLine="567"/>
      <w:jc w:val="both"/>
    </w:pPr>
    <w:rPr>
      <w:rFonts w:ascii="宋体"/>
      <w:kern w:val="2"/>
      <w:sz w:val="24"/>
    </w:rPr>
  </w:style>
  <w:style w:type="paragraph" w:customStyle="1" w:styleId="3ff7">
    <w:name w:val="列出段落3"/>
    <w:basedOn w:val="aff4"/>
    <w:uiPriority w:val="34"/>
    <w:qFormat/>
    <w:rsid w:val="002C0CCD"/>
    <w:pPr>
      <w:ind w:firstLine="420"/>
    </w:pPr>
    <w:rPr>
      <w:rFonts w:ascii="宋体"/>
      <w:szCs w:val="20"/>
    </w:rPr>
  </w:style>
  <w:style w:type="paragraph" w:customStyle="1" w:styleId="Style5701">
    <w:name w:val="_Style 5701"/>
    <w:next w:val="aff4"/>
    <w:uiPriority w:val="99"/>
    <w:rsid w:val="002C0CCD"/>
    <w:pPr>
      <w:widowControl w:val="0"/>
      <w:adjustRightInd w:val="0"/>
      <w:snapToGrid w:val="0"/>
      <w:spacing w:line="360" w:lineRule="auto"/>
      <w:ind w:firstLine="567"/>
      <w:jc w:val="both"/>
    </w:pPr>
    <w:rPr>
      <w:rFonts w:ascii="宋体"/>
      <w:kern w:val="2"/>
      <w:sz w:val="24"/>
    </w:rPr>
  </w:style>
  <w:style w:type="paragraph" w:customStyle="1" w:styleId="reader-word-layer">
    <w:name w:val="reader-word-layer"/>
    <w:basedOn w:val="aff4"/>
    <w:rsid w:val="002C0CCD"/>
    <w:pPr>
      <w:widowControl/>
      <w:spacing w:before="100" w:beforeAutospacing="1" w:after="100" w:afterAutospacing="1"/>
      <w:jc w:val="left"/>
    </w:pPr>
    <w:rPr>
      <w:rFonts w:ascii="宋体" w:hAnsi="宋体" w:cs="宋体"/>
      <w:kern w:val="0"/>
    </w:rPr>
  </w:style>
  <w:style w:type="paragraph" w:customStyle="1" w:styleId="1fffe">
    <w:name w:val="引用1"/>
    <w:basedOn w:val="aff4"/>
    <w:next w:val="aff4"/>
    <w:uiPriority w:val="29"/>
    <w:qFormat/>
    <w:rsid w:val="00BD16CF"/>
    <w:pPr>
      <w:widowControl/>
      <w:jc w:val="left"/>
    </w:pPr>
    <w:rPr>
      <w:rFonts w:ascii="Calibri" w:hAnsi="Calibri"/>
      <w:i/>
      <w:kern w:val="0"/>
      <w:lang w:eastAsia="en-US" w:bidi="en-US"/>
    </w:rPr>
  </w:style>
  <w:style w:type="character" w:customStyle="1" w:styleId="1ffff">
    <w:name w:val="明显强调1"/>
    <w:basedOn w:val="aff5"/>
    <w:uiPriority w:val="21"/>
    <w:qFormat/>
    <w:rsid w:val="00BD16CF"/>
    <w:rPr>
      <w:b/>
      <w:i/>
      <w:sz w:val="24"/>
      <w:szCs w:val="24"/>
      <w:u w:val="single"/>
    </w:rPr>
  </w:style>
  <w:style w:type="character" w:customStyle="1" w:styleId="1ffff0">
    <w:name w:val="不明显参考1"/>
    <w:basedOn w:val="aff5"/>
    <w:uiPriority w:val="31"/>
    <w:qFormat/>
    <w:rsid w:val="00BD16CF"/>
    <w:rPr>
      <w:sz w:val="24"/>
      <w:szCs w:val="24"/>
      <w:u w:val="single"/>
    </w:rPr>
  </w:style>
  <w:style w:type="character" w:customStyle="1" w:styleId="1ffff1">
    <w:name w:val="明显参考1"/>
    <w:basedOn w:val="aff5"/>
    <w:uiPriority w:val="32"/>
    <w:qFormat/>
    <w:rsid w:val="00BD16CF"/>
    <w:rPr>
      <w:b/>
      <w:sz w:val="24"/>
      <w:u w:val="single"/>
    </w:rPr>
  </w:style>
  <w:style w:type="paragraph" w:customStyle="1" w:styleId="aff">
    <w:name w:val="第一层"/>
    <w:basedOn w:val="aff4"/>
    <w:qFormat/>
    <w:rsid w:val="00BD16CF"/>
    <w:pPr>
      <w:numPr>
        <w:numId w:val="111"/>
      </w:numPr>
      <w:spacing w:beforeLines="100" w:afterLines="100"/>
    </w:pPr>
    <w:rPr>
      <w:b/>
    </w:rPr>
  </w:style>
  <w:style w:type="paragraph" w:customStyle="1" w:styleId="aff0">
    <w:name w:val="第二层"/>
    <w:basedOn w:val="aff4"/>
    <w:qFormat/>
    <w:rsid w:val="00BD16CF"/>
    <w:pPr>
      <w:numPr>
        <w:ilvl w:val="1"/>
        <w:numId w:val="111"/>
      </w:numPr>
      <w:ind w:rightChars="100" w:right="100"/>
      <w:jc w:val="left"/>
    </w:pPr>
  </w:style>
  <w:style w:type="paragraph" w:customStyle="1" w:styleId="aff1">
    <w:name w:val="第三层"/>
    <w:basedOn w:val="aff4"/>
    <w:qFormat/>
    <w:rsid w:val="00BD16CF"/>
    <w:pPr>
      <w:numPr>
        <w:ilvl w:val="2"/>
        <w:numId w:val="111"/>
      </w:numPr>
    </w:pPr>
  </w:style>
  <w:style w:type="paragraph" w:customStyle="1" w:styleId="aff2">
    <w:name w:val="第四层"/>
    <w:basedOn w:val="aff4"/>
    <w:qFormat/>
    <w:rsid w:val="00BD16CF"/>
    <w:pPr>
      <w:numPr>
        <w:ilvl w:val="3"/>
        <w:numId w:val="111"/>
      </w:numPr>
    </w:pPr>
  </w:style>
  <w:style w:type="paragraph" w:customStyle="1" w:styleId="aff3">
    <w:name w:val="第五层"/>
    <w:basedOn w:val="aff4"/>
    <w:qFormat/>
    <w:rsid w:val="00BD16CF"/>
    <w:pPr>
      <w:numPr>
        <w:ilvl w:val="4"/>
        <w:numId w:val="111"/>
      </w:numPr>
    </w:pPr>
    <w:rPr>
      <w:szCs w:val="28"/>
    </w:rPr>
  </w:style>
  <w:style w:type="paragraph" w:customStyle="1" w:styleId="CharChar1CharCharCharCharCharCharCharCharCharCharCharCharCharCharCharCharCharCharCharCharChar">
    <w:name w:val="Char Char1 Char Char Char Char Char Char Char Char Char Char Char Char Char Char Char Char Char Char Char Char Char"/>
    <w:basedOn w:val="aff4"/>
    <w:qFormat/>
    <w:rsid w:val="00BD16CF"/>
    <w:pPr>
      <w:widowControl/>
      <w:spacing w:after="160" w:line="240" w:lineRule="exact"/>
      <w:jc w:val="left"/>
    </w:pPr>
    <w:rPr>
      <w:rFonts w:ascii="Arial" w:hAnsi="Arial"/>
      <w:kern w:val="0"/>
      <w:sz w:val="20"/>
      <w:szCs w:val="20"/>
      <w:lang w:eastAsia="en-US"/>
    </w:rPr>
  </w:style>
  <w:style w:type="character" w:customStyle="1" w:styleId="HTMLChar1">
    <w:name w:val="HTML 预设格式 Char1"/>
    <w:basedOn w:val="aff5"/>
    <w:uiPriority w:val="99"/>
    <w:semiHidden/>
    <w:qFormat/>
    <w:rsid w:val="00BD16CF"/>
    <w:rPr>
      <w:rFonts w:ascii="Courier New" w:eastAsia="宋体" w:hAnsi="Courier New" w:cs="Courier New"/>
      <w:kern w:val="0"/>
      <w:sz w:val="20"/>
      <w:szCs w:val="20"/>
      <w:lang w:eastAsia="en-US" w:bidi="en-US"/>
    </w:rPr>
  </w:style>
  <w:style w:type="paragraph" w:customStyle="1" w:styleId="77">
    <w:name w:val="标题7"/>
    <w:basedOn w:val="7"/>
    <w:next w:val="aff4"/>
    <w:qFormat/>
    <w:rsid w:val="00BD16CF"/>
    <w:pPr>
      <w:widowControl w:val="0"/>
      <w:numPr>
        <w:ilvl w:val="0"/>
        <w:numId w:val="0"/>
      </w:numPr>
      <w:tabs>
        <w:tab w:val="clear" w:pos="0"/>
      </w:tabs>
      <w:overflowPunct/>
      <w:autoSpaceDE/>
      <w:autoSpaceDN/>
      <w:adjustRightInd/>
      <w:spacing w:before="240" w:after="64" w:line="320" w:lineRule="auto"/>
      <w:ind w:right="0"/>
      <w:jc w:val="both"/>
      <w:textAlignment w:val="auto"/>
    </w:pPr>
    <w:rPr>
      <w:rFonts w:eastAsia="微软雅黑"/>
      <w:bCs/>
      <w:spacing w:val="0"/>
      <w:kern w:val="2"/>
      <w:sz w:val="24"/>
      <w:szCs w:val="24"/>
    </w:rPr>
  </w:style>
  <w:style w:type="paragraph" w:customStyle="1" w:styleId="8a">
    <w:name w:val="标题8"/>
    <w:basedOn w:val="8"/>
    <w:next w:val="aff4"/>
    <w:qFormat/>
    <w:rsid w:val="00BD16CF"/>
    <w:pPr>
      <w:widowControl w:val="0"/>
      <w:numPr>
        <w:ilvl w:val="0"/>
        <w:numId w:val="0"/>
      </w:numPr>
      <w:tabs>
        <w:tab w:val="clear" w:pos="0"/>
      </w:tabs>
      <w:overflowPunct/>
      <w:autoSpaceDE/>
      <w:autoSpaceDN/>
      <w:adjustRightInd/>
      <w:spacing w:before="240" w:after="64" w:line="320" w:lineRule="auto"/>
      <w:ind w:right="0"/>
      <w:jc w:val="both"/>
      <w:textAlignment w:val="auto"/>
    </w:pPr>
    <w:rPr>
      <w:rFonts w:ascii="Cambria" w:eastAsia="微软雅黑" w:hAnsi="Cambria"/>
      <w:b w:val="0"/>
      <w:spacing w:val="0"/>
      <w:kern w:val="2"/>
      <w:sz w:val="21"/>
      <w:szCs w:val="24"/>
    </w:rPr>
  </w:style>
  <w:style w:type="table" w:customStyle="1" w:styleId="141">
    <w:name w:val="网格型14"/>
    <w:basedOn w:val="aff6"/>
    <w:next w:val="afffff2"/>
    <w:uiPriority w:val="59"/>
    <w:qFormat/>
    <w:rsid w:val="00544E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2">
    <w:name w:val="网格型15"/>
    <w:basedOn w:val="aff6"/>
    <w:next w:val="afffff2"/>
    <w:uiPriority w:val="59"/>
    <w:qFormat/>
    <w:rsid w:val="00544E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网格型16"/>
    <w:basedOn w:val="aff6"/>
    <w:next w:val="afffff2"/>
    <w:uiPriority w:val="59"/>
    <w:qFormat/>
    <w:rsid w:val="00544E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1">
    <w:name w:val="网格型17"/>
    <w:basedOn w:val="aff6"/>
    <w:next w:val="afffff2"/>
    <w:uiPriority w:val="59"/>
    <w:qFormat/>
    <w:rsid w:val="00544E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81">
    <w:name w:val="网格型18"/>
    <w:basedOn w:val="aff6"/>
    <w:next w:val="afffff2"/>
    <w:uiPriority w:val="59"/>
    <w:qFormat/>
    <w:rsid w:val="00DF393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90">
    <w:name w:val="网格型19"/>
    <w:basedOn w:val="aff6"/>
    <w:next w:val="afffff2"/>
    <w:uiPriority w:val="59"/>
    <w:qFormat/>
    <w:rsid w:val="00DF393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01">
    <w:name w:val="网格型20"/>
    <w:basedOn w:val="aff6"/>
    <w:next w:val="afffff2"/>
    <w:uiPriority w:val="59"/>
    <w:qFormat/>
    <w:rsid w:val="00DF393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7">
    <w:name w:val="网格型21"/>
    <w:basedOn w:val="aff6"/>
    <w:next w:val="afffff2"/>
    <w:uiPriority w:val="59"/>
    <w:qFormat/>
    <w:rsid w:val="00DF393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8">
    <w:name w:val="网格型22"/>
    <w:basedOn w:val="aff6"/>
    <w:next w:val="afffff2"/>
    <w:uiPriority w:val="59"/>
    <w:qFormat/>
    <w:rsid w:val="00DF393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31">
    <w:name w:val="网格型23"/>
    <w:basedOn w:val="aff6"/>
    <w:next w:val="afffff2"/>
    <w:uiPriority w:val="59"/>
    <w:qFormat/>
    <w:rsid w:val="00DF393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40">
    <w:name w:val="网格型24"/>
    <w:basedOn w:val="aff6"/>
    <w:next w:val="afffff2"/>
    <w:uiPriority w:val="59"/>
    <w:qFormat/>
    <w:rsid w:val="00DF393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442368">
      <w:bodyDiv w:val="1"/>
      <w:marLeft w:val="0"/>
      <w:marRight w:val="0"/>
      <w:marTop w:val="0"/>
      <w:marBottom w:val="0"/>
      <w:divBdr>
        <w:top w:val="none" w:sz="0" w:space="0" w:color="auto"/>
        <w:left w:val="none" w:sz="0" w:space="0" w:color="auto"/>
        <w:bottom w:val="none" w:sz="0" w:space="0" w:color="auto"/>
        <w:right w:val="none" w:sz="0" w:space="0" w:color="auto"/>
      </w:divBdr>
    </w:div>
    <w:div w:id="1138498836">
      <w:bodyDiv w:val="1"/>
      <w:marLeft w:val="0"/>
      <w:marRight w:val="0"/>
      <w:marTop w:val="0"/>
      <w:marBottom w:val="0"/>
      <w:divBdr>
        <w:top w:val="none" w:sz="0" w:space="0" w:color="auto"/>
        <w:left w:val="none" w:sz="0" w:space="0" w:color="auto"/>
        <w:bottom w:val="none" w:sz="0" w:space="0" w:color="auto"/>
        <w:right w:val="none" w:sz="0" w:space="0" w:color="auto"/>
      </w:divBdr>
    </w:div>
    <w:div w:id="2052265441">
      <w:bodyDiv w:val="1"/>
      <w:marLeft w:val="0"/>
      <w:marRight w:val="0"/>
      <w:marTop w:val="0"/>
      <w:marBottom w:val="0"/>
      <w:divBdr>
        <w:top w:val="none" w:sz="0" w:space="0" w:color="auto"/>
        <w:left w:val="none" w:sz="0" w:space="0" w:color="auto"/>
        <w:bottom w:val="none" w:sz="0" w:space="0" w:color="auto"/>
        <w:right w:val="none" w:sz="0" w:space="0" w:color="auto"/>
      </w:divBdr>
    </w:div>
    <w:div w:id="2073307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textRotate="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7FD88B-9D57-47A5-8BC4-FFF48183D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4369</TotalTime>
  <Pages>42</Pages>
  <Words>3603</Words>
  <Characters>20542</Characters>
  <Application>Microsoft Office Word</Application>
  <DocSecurity>0</DocSecurity>
  <Lines>171</Lines>
  <Paragraphs>48</Paragraphs>
  <ScaleCrop>false</ScaleCrop>
  <Company>Www.SangSan.Cn</Company>
  <LinksUpToDate>false</LinksUpToDate>
  <CharactersWithSpaces>24097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桑三博客</dc:creator>
  <cp:keywords/>
  <dc:description/>
  <cp:lastModifiedBy>Administrator</cp:lastModifiedBy>
  <cp:revision>52</cp:revision>
  <cp:lastPrinted>2017-09-11T05:25:00Z</cp:lastPrinted>
  <dcterms:created xsi:type="dcterms:W3CDTF">2016-03-13T04:10:00Z</dcterms:created>
  <dcterms:modified xsi:type="dcterms:W3CDTF">2018-08-01T02:30:00Z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